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4449D">
      <w:pPr>
        <w:pStyle w:val="10"/>
        <w:rPr>
          <w:rFonts w:hint="default" w:ascii="Times New Roman" w:hAnsi="Times New Roman" w:cs="Times New Roman"/>
        </w:rPr>
      </w:pPr>
      <w:r>
        <w:rPr>
          <w:rFonts w:hint="default" w:ascii="Times New Roman" w:hAnsi="Times New Roman" w:cs="Times New Roman"/>
        </w:rPr>
        <w:t>COGNITEX:</w:t>
      </w:r>
      <w:r>
        <w:rPr>
          <w:rFonts w:hint="default" w:ascii="Times New Roman" w:hAnsi="Times New Roman" w:cs="Times New Roman"/>
          <w:spacing w:val="-11"/>
        </w:rPr>
        <w:t xml:space="preserve"> </w:t>
      </w:r>
      <w:r>
        <w:rPr>
          <w:rFonts w:hint="default" w:ascii="Times New Roman" w:hAnsi="Times New Roman" w:cs="Times New Roman"/>
        </w:rPr>
        <w:t>An</w:t>
      </w:r>
      <w:r>
        <w:rPr>
          <w:rFonts w:hint="default" w:ascii="Times New Roman" w:hAnsi="Times New Roman" w:cs="Times New Roman"/>
          <w:spacing w:val="-10"/>
        </w:rPr>
        <w:t xml:space="preserve"> </w:t>
      </w:r>
      <w:r>
        <w:rPr>
          <w:rFonts w:hint="default" w:ascii="Times New Roman" w:hAnsi="Times New Roman" w:cs="Times New Roman"/>
        </w:rPr>
        <w:t>Intelligent</w:t>
      </w:r>
      <w:r>
        <w:rPr>
          <w:rFonts w:hint="default" w:ascii="Times New Roman" w:hAnsi="Times New Roman" w:cs="Times New Roman"/>
          <w:spacing w:val="-10"/>
        </w:rPr>
        <w:t xml:space="preserve"> </w:t>
      </w:r>
      <w:r>
        <w:rPr>
          <w:rFonts w:hint="default" w:ascii="Times New Roman" w:hAnsi="Times New Roman" w:cs="Times New Roman"/>
        </w:rPr>
        <w:t>Cognitive</w:t>
      </w:r>
      <w:r>
        <w:rPr>
          <w:rFonts w:hint="default" w:ascii="Times New Roman" w:hAnsi="Times New Roman" w:cs="Times New Roman"/>
          <w:spacing w:val="-8"/>
        </w:rPr>
        <w:t xml:space="preserve"> </w:t>
      </w:r>
      <w:r>
        <w:rPr>
          <w:rFonts w:hint="default" w:ascii="Times New Roman" w:hAnsi="Times New Roman" w:cs="Times New Roman"/>
        </w:rPr>
        <w:t>Load–Adaptive Learning and Productivity System</w:t>
      </w:r>
    </w:p>
    <w:p w14:paraId="6E1C7FC8">
      <w:pPr>
        <w:pStyle w:val="9"/>
        <w:rPr>
          <w:rFonts w:hint="default" w:ascii="Times New Roman" w:hAnsi="Times New Roman" w:cs="Times New Roman"/>
          <w:b/>
          <w:sz w:val="36"/>
        </w:rPr>
      </w:pPr>
    </w:p>
    <w:p w14:paraId="36800C13">
      <w:pPr>
        <w:pStyle w:val="9"/>
        <w:spacing w:before="1"/>
        <w:rPr>
          <w:rFonts w:hint="default" w:ascii="Times New Roman" w:hAnsi="Times New Roman" w:cs="Times New Roman"/>
          <w:b/>
          <w:sz w:val="36"/>
        </w:rPr>
      </w:pPr>
    </w:p>
    <w:p w14:paraId="4FEFC7FD">
      <w:pPr>
        <w:pStyle w:val="3"/>
        <w:ind w:left="0" w:right="2782" w:firstLine="0"/>
        <w:jc w:val="center"/>
        <w:rPr>
          <w:rFonts w:hint="default" w:ascii="Times New Roman" w:hAnsi="Times New Roman" w:cs="Times New Roman"/>
        </w:rPr>
      </w:pPr>
      <w:bookmarkStart w:id="0" w:name="PROJECTWORKPHASE 2 (REVIEW2)"/>
      <w:bookmarkEnd w:id="0"/>
      <w:r>
        <w:rPr>
          <w:rFonts w:hint="default" w:ascii="Times New Roman" w:hAnsi="Times New Roman" w:cs="Times New Roman"/>
          <w:lang w:val="en-GB"/>
        </w:rPr>
        <w:t xml:space="preserve">                                            </w:t>
      </w:r>
      <w:r>
        <w:rPr>
          <w:rFonts w:hint="default" w:ascii="Times New Roman" w:hAnsi="Times New Roman" w:cs="Times New Roman"/>
        </w:rPr>
        <w:t>PROJECTWORK</w:t>
      </w:r>
      <w:r>
        <w:rPr>
          <w:rFonts w:hint="default" w:ascii="Times New Roman" w:hAnsi="Times New Roman" w:cs="Times New Roman"/>
          <w:lang w:val="en-GB"/>
        </w:rPr>
        <w:t xml:space="preserve"> </w:t>
      </w:r>
      <w:r>
        <w:rPr>
          <w:rFonts w:hint="default" w:ascii="Times New Roman" w:hAnsi="Times New Roman" w:cs="Times New Roman"/>
        </w:rPr>
        <w:t>2</w:t>
      </w:r>
      <w:r>
        <w:rPr>
          <w:rFonts w:hint="default" w:ascii="Times New Roman" w:hAnsi="Times New Roman" w:cs="Times New Roman"/>
          <w:spacing w:val="-8"/>
        </w:rPr>
        <w:t xml:space="preserve"> </w:t>
      </w:r>
      <w:r>
        <w:rPr>
          <w:rFonts w:hint="default" w:ascii="Times New Roman" w:hAnsi="Times New Roman" w:cs="Times New Roman"/>
          <w:spacing w:val="-2"/>
        </w:rPr>
        <w:t>(REVIEW2)</w:t>
      </w:r>
    </w:p>
    <w:p w14:paraId="1857F3FC">
      <w:pPr>
        <w:spacing w:before="205"/>
        <w:ind w:left="643" w:right="306" w:firstLine="0"/>
        <w:jc w:val="center"/>
        <w:rPr>
          <w:rFonts w:hint="default" w:ascii="Times New Roman" w:hAnsi="Times New Roman" w:cs="Times New Roman"/>
          <w:b/>
          <w:i/>
          <w:sz w:val="28"/>
        </w:rPr>
      </w:pPr>
      <w:r>
        <w:rPr>
          <w:rFonts w:hint="default" w:ascii="Times New Roman" w:hAnsi="Times New Roman" w:cs="Times New Roman"/>
          <w:b/>
          <w:i/>
          <w:sz w:val="28"/>
        </w:rPr>
        <w:t>Submitted</w:t>
      </w:r>
      <w:r>
        <w:rPr>
          <w:rFonts w:hint="default" w:ascii="Times New Roman" w:hAnsi="Times New Roman" w:cs="Times New Roman"/>
          <w:b/>
          <w:i/>
          <w:spacing w:val="-11"/>
          <w:sz w:val="28"/>
        </w:rPr>
        <w:t xml:space="preserve"> </w:t>
      </w:r>
      <w:r>
        <w:rPr>
          <w:rFonts w:hint="default" w:ascii="Times New Roman" w:hAnsi="Times New Roman" w:cs="Times New Roman"/>
          <w:b/>
          <w:i/>
          <w:spacing w:val="-5"/>
          <w:sz w:val="28"/>
        </w:rPr>
        <w:t>by</w:t>
      </w:r>
    </w:p>
    <w:p w14:paraId="0B251163">
      <w:pPr>
        <w:pStyle w:val="2"/>
        <w:tabs>
          <w:tab w:val="left" w:pos="5241"/>
        </w:tabs>
        <w:spacing w:before="274"/>
        <w:ind w:firstLine="1897" w:firstLineChars="600"/>
        <w:jc w:val="left"/>
        <w:rPr>
          <w:rFonts w:hint="default" w:ascii="Times New Roman" w:hAnsi="Times New Roman" w:cs="Times New Roman"/>
          <w:lang w:val="en-GB"/>
        </w:rPr>
      </w:pPr>
      <w:bookmarkStart w:id="1" w:name="SANJAY.G      212222230131"/>
      <w:bookmarkEnd w:id="1"/>
      <w:r>
        <w:rPr>
          <w:rFonts w:hint="default" w:ascii="Times New Roman" w:hAnsi="Times New Roman" w:cs="Times New Roman"/>
          <w:spacing w:val="-2"/>
          <w:lang w:val="en-GB"/>
        </w:rPr>
        <w:t>Bharathganesh S</w:t>
      </w:r>
      <w:r>
        <w:rPr>
          <w:rFonts w:hint="default" w:ascii="Times New Roman" w:hAnsi="Times New Roman" w:cs="Times New Roman"/>
          <w:b w:val="0"/>
        </w:rPr>
        <w:tab/>
      </w:r>
      <w:r>
        <w:rPr>
          <w:rFonts w:hint="default" w:ascii="Times New Roman" w:hAnsi="Times New Roman" w:cs="Times New Roman"/>
          <w:b w:val="0"/>
          <w:lang w:val="en-GB"/>
        </w:rPr>
        <w:t xml:space="preserve">      </w:t>
      </w:r>
      <w:r>
        <w:rPr>
          <w:rFonts w:hint="default" w:ascii="Times New Roman" w:hAnsi="Times New Roman" w:cs="Times New Roman"/>
          <w:spacing w:val="-2"/>
        </w:rPr>
        <w:t>212222230</w:t>
      </w:r>
      <w:r>
        <w:rPr>
          <w:rFonts w:hint="default" w:ascii="Times New Roman" w:hAnsi="Times New Roman" w:cs="Times New Roman"/>
          <w:spacing w:val="-2"/>
          <w:lang w:val="en-GB"/>
        </w:rPr>
        <w:t>022</w:t>
      </w:r>
    </w:p>
    <w:p w14:paraId="4297B125">
      <w:pPr>
        <w:spacing w:before="258" w:line="480" w:lineRule="auto"/>
        <w:ind w:left="2965" w:right="2986" w:firstLine="0"/>
        <w:jc w:val="center"/>
        <w:rPr>
          <w:rFonts w:hint="default" w:ascii="Times New Roman" w:hAnsi="Times New Roman" w:cs="Times New Roman"/>
          <w:b/>
          <w:i/>
          <w:sz w:val="28"/>
        </w:rPr>
      </w:pPr>
      <w:r>
        <w:rPr>
          <w:rFonts w:hint="default" w:ascii="Times New Roman" w:hAnsi="Times New Roman" w:cs="Times New Roman"/>
          <w:b/>
          <w:i/>
          <w:sz w:val="28"/>
        </w:rPr>
        <w:t>in</w:t>
      </w:r>
      <w:r>
        <w:rPr>
          <w:rFonts w:hint="default" w:ascii="Times New Roman" w:hAnsi="Times New Roman" w:cs="Times New Roman"/>
          <w:b/>
          <w:i/>
          <w:spacing w:val="-11"/>
          <w:sz w:val="28"/>
        </w:rPr>
        <w:t xml:space="preserve"> </w:t>
      </w:r>
      <w:r>
        <w:rPr>
          <w:rFonts w:hint="default" w:ascii="Times New Roman" w:hAnsi="Times New Roman" w:cs="Times New Roman"/>
          <w:b/>
          <w:i/>
          <w:sz w:val="28"/>
        </w:rPr>
        <w:t>partial</w:t>
      </w:r>
      <w:r>
        <w:rPr>
          <w:rFonts w:hint="default" w:ascii="Times New Roman" w:hAnsi="Times New Roman" w:cs="Times New Roman"/>
          <w:b/>
          <w:i/>
          <w:spacing w:val="-11"/>
          <w:sz w:val="28"/>
        </w:rPr>
        <w:t xml:space="preserve"> </w:t>
      </w:r>
      <w:r>
        <w:rPr>
          <w:rFonts w:hint="default" w:ascii="Times New Roman" w:hAnsi="Times New Roman" w:cs="Times New Roman"/>
          <w:b/>
          <w:i/>
          <w:sz w:val="28"/>
        </w:rPr>
        <w:t>fulfilment</w:t>
      </w:r>
      <w:r>
        <w:rPr>
          <w:rFonts w:hint="default" w:ascii="Times New Roman" w:hAnsi="Times New Roman" w:cs="Times New Roman"/>
          <w:b/>
          <w:i/>
          <w:spacing w:val="-11"/>
          <w:sz w:val="28"/>
        </w:rPr>
        <w:t xml:space="preserve"> </w:t>
      </w:r>
      <w:r>
        <w:rPr>
          <w:rFonts w:hint="default" w:ascii="Times New Roman" w:hAnsi="Times New Roman" w:cs="Times New Roman"/>
          <w:b/>
          <w:i/>
          <w:sz w:val="28"/>
        </w:rPr>
        <w:t>for</w:t>
      </w:r>
      <w:r>
        <w:rPr>
          <w:rFonts w:hint="default" w:ascii="Times New Roman" w:hAnsi="Times New Roman" w:cs="Times New Roman"/>
          <w:b/>
          <w:i/>
          <w:spacing w:val="-8"/>
          <w:sz w:val="28"/>
        </w:rPr>
        <w:t xml:space="preserve"> </w:t>
      </w:r>
      <w:r>
        <w:rPr>
          <w:rFonts w:hint="default" w:ascii="Times New Roman" w:hAnsi="Times New Roman" w:cs="Times New Roman"/>
          <w:b/>
          <w:i/>
          <w:sz w:val="28"/>
        </w:rPr>
        <w:t>the award of the degree of</w:t>
      </w:r>
    </w:p>
    <w:p w14:paraId="78C34130">
      <w:pPr>
        <w:pStyle w:val="2"/>
        <w:ind w:firstLine="2401" w:firstLineChars="750"/>
        <w:jc w:val="left"/>
        <w:rPr>
          <w:rFonts w:hint="default" w:ascii="Times New Roman" w:hAnsi="Times New Roman" w:cs="Times New Roman"/>
        </w:rPr>
      </w:pPr>
      <w:bookmarkStart w:id="2" w:name="BACHELOR OF TECHNOLOGY"/>
      <w:bookmarkEnd w:id="2"/>
      <w:r>
        <w:rPr>
          <w:rFonts w:hint="default" w:ascii="Times New Roman" w:hAnsi="Times New Roman" w:cs="Times New Roman"/>
        </w:rPr>
        <w:t>BACHELOR</w:t>
      </w:r>
      <w:r>
        <w:rPr>
          <w:rFonts w:hint="default" w:ascii="Times New Roman" w:hAnsi="Times New Roman" w:cs="Times New Roman"/>
          <w:spacing w:val="-10"/>
        </w:rPr>
        <w:t xml:space="preserve"> </w:t>
      </w:r>
      <w:r>
        <w:rPr>
          <w:rFonts w:hint="default" w:ascii="Times New Roman" w:hAnsi="Times New Roman" w:cs="Times New Roman"/>
        </w:rPr>
        <w:t>OF</w:t>
      </w:r>
      <w:r>
        <w:rPr>
          <w:rFonts w:hint="default" w:ascii="Times New Roman" w:hAnsi="Times New Roman" w:cs="Times New Roman"/>
          <w:spacing w:val="-8"/>
        </w:rPr>
        <w:t xml:space="preserve"> </w:t>
      </w:r>
      <w:r>
        <w:rPr>
          <w:rFonts w:hint="default" w:ascii="Times New Roman" w:hAnsi="Times New Roman" w:cs="Times New Roman"/>
          <w:spacing w:val="-2"/>
        </w:rPr>
        <w:t>TECHNOLOGY</w:t>
      </w:r>
    </w:p>
    <w:p w14:paraId="55EB87BE">
      <w:pPr>
        <w:spacing w:before="196"/>
        <w:ind w:left="418" w:right="429" w:firstLine="0"/>
        <w:jc w:val="center"/>
        <w:rPr>
          <w:rFonts w:hint="default" w:ascii="Times New Roman" w:hAnsi="Times New Roman" w:cs="Times New Roman"/>
          <w:b/>
          <w:i/>
          <w:spacing w:val="-5"/>
          <w:sz w:val="24"/>
        </w:rPr>
      </w:pPr>
      <w:r>
        <w:rPr>
          <w:rFonts w:hint="default" w:ascii="Times New Roman" w:hAnsi="Times New Roman" w:cs="Times New Roman"/>
          <w:b/>
          <w:i/>
          <w:spacing w:val="-5"/>
          <w:sz w:val="24"/>
        </w:rPr>
        <w:t>In</w:t>
      </w:r>
    </w:p>
    <w:p w14:paraId="5EF40F02">
      <w:pPr>
        <w:spacing w:before="196"/>
        <w:ind w:left="418" w:right="429" w:firstLine="0"/>
        <w:jc w:val="center"/>
        <w:rPr>
          <w:rFonts w:hint="default" w:ascii="Times New Roman" w:hAnsi="Times New Roman" w:cs="Times New Roman"/>
          <w:b/>
          <w:i/>
          <w:spacing w:val="-5"/>
          <w:sz w:val="24"/>
        </w:rPr>
      </w:pPr>
      <w:bookmarkStart w:id="122" w:name="_GoBack"/>
      <w:bookmarkEnd w:id="122"/>
    </w:p>
    <w:p w14:paraId="63FE7045">
      <w:pPr>
        <w:pStyle w:val="2"/>
        <w:ind w:firstLine="1541" w:firstLineChars="550"/>
        <w:jc w:val="left"/>
        <w:rPr>
          <w:rFonts w:hint="default" w:ascii="Times New Roman" w:hAnsi="Times New Roman" w:cs="Times New Roman"/>
        </w:rPr>
      </w:pPr>
      <w:r>
        <w:rPr>
          <w:rFonts w:hint="default" w:ascii="Times New Roman" w:hAnsi="Times New Roman" w:cs="Times New Roman"/>
          <w:sz w:val="28"/>
          <w:szCs w:val="28"/>
        </w:rPr>
        <w:t>A</w:t>
      </w:r>
      <w:r>
        <w:rPr>
          <w:rFonts w:hint="default" w:cs="Times New Roman"/>
          <w:sz w:val="28"/>
          <w:szCs w:val="28"/>
          <w:lang w:val="en-IN"/>
        </w:rPr>
        <w:t>RTIFICIAL INTELLIGENCE AND DATA SCIENCE</w:t>
      </w:r>
    </w:p>
    <w:p w14:paraId="32E5412F">
      <w:pPr>
        <w:pStyle w:val="9"/>
        <w:jc w:val="both"/>
        <w:rPr>
          <w:rFonts w:ascii="Cambria"/>
          <w:b/>
          <w:sz w:val="20"/>
        </w:rPr>
      </w:pPr>
    </w:p>
    <w:p w14:paraId="38E51B79">
      <w:pPr>
        <w:pStyle w:val="9"/>
        <w:spacing w:before="221"/>
        <w:rPr>
          <w:rFonts w:ascii="Cambria"/>
          <w:b/>
          <w:sz w:val="20"/>
        </w:rPr>
      </w:pPr>
      <w:r>
        <w:rPr>
          <w:rFonts w:ascii="Cambria"/>
          <w:b/>
          <w:sz w:val="20"/>
        </w:rPr>
        <w:drawing>
          <wp:anchor distT="0" distB="0" distL="0" distR="0" simplePos="0" relativeHeight="251666432" behindDoc="1" locked="0" layoutInCell="1" allowOverlap="1">
            <wp:simplePos x="0" y="0"/>
            <wp:positionH relativeFrom="page">
              <wp:posOffset>3108960</wp:posOffset>
            </wp:positionH>
            <wp:positionV relativeFrom="paragraph">
              <wp:posOffset>304165</wp:posOffset>
            </wp:positionV>
            <wp:extent cx="1114425" cy="11144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1114425" cy="1114425"/>
                    </a:xfrm>
                    <a:prstGeom prst="rect">
                      <a:avLst/>
                    </a:prstGeom>
                  </pic:spPr>
                </pic:pic>
              </a:graphicData>
            </a:graphic>
          </wp:anchor>
        </w:drawing>
      </w:r>
    </w:p>
    <w:p w14:paraId="46FE1F43">
      <w:pPr>
        <w:pStyle w:val="9"/>
        <w:rPr>
          <w:rFonts w:ascii="Cambria"/>
          <w:b/>
        </w:rPr>
      </w:pPr>
    </w:p>
    <w:p w14:paraId="0A2F2A60">
      <w:pPr>
        <w:pStyle w:val="9"/>
        <w:rPr>
          <w:rFonts w:ascii="Cambria"/>
          <w:b/>
        </w:rPr>
      </w:pPr>
    </w:p>
    <w:p w14:paraId="1EB4C8F1">
      <w:pPr>
        <w:pStyle w:val="9"/>
        <w:rPr>
          <w:rFonts w:ascii="Cambria"/>
          <w:b/>
        </w:rPr>
      </w:pPr>
    </w:p>
    <w:p w14:paraId="4FFDE063">
      <w:pPr>
        <w:pStyle w:val="9"/>
        <w:spacing w:before="3"/>
        <w:rPr>
          <w:rFonts w:ascii="Cambria"/>
          <w:b/>
        </w:rPr>
      </w:pPr>
    </w:p>
    <w:p w14:paraId="70CDC05C">
      <w:pPr>
        <w:pStyle w:val="3"/>
        <w:ind w:left="418" w:right="429" w:firstLine="0"/>
        <w:jc w:val="center"/>
      </w:pPr>
      <w:r>
        <w:t>SAVEETHA</w:t>
      </w:r>
      <w:r>
        <w:rPr>
          <w:spacing w:val="-15"/>
        </w:rPr>
        <w:t xml:space="preserve"> </w:t>
      </w:r>
      <w:r>
        <w:t>ENGINEERING</w:t>
      </w:r>
      <w:r>
        <w:rPr>
          <w:spacing w:val="-12"/>
        </w:rPr>
        <w:t xml:space="preserve"> </w:t>
      </w:r>
      <w:r>
        <w:t>COLLEGE,</w:t>
      </w:r>
      <w:r>
        <w:rPr>
          <w:spacing w:val="-13"/>
        </w:rPr>
        <w:t xml:space="preserve"> </w:t>
      </w:r>
      <w:r>
        <w:rPr>
          <w:spacing w:val="-2"/>
        </w:rPr>
        <w:t>THANDALAM</w:t>
      </w:r>
    </w:p>
    <w:p w14:paraId="71C3C233">
      <w:pPr>
        <w:spacing w:before="225"/>
        <w:ind w:left="418" w:right="429" w:firstLine="0"/>
        <w:jc w:val="center"/>
        <w:rPr>
          <w:b/>
          <w:sz w:val="28"/>
        </w:rPr>
      </w:pPr>
      <w:r>
        <w:rPr>
          <w:b/>
          <w:sz w:val="28"/>
        </w:rPr>
        <w:t>An</w:t>
      </w:r>
      <w:r>
        <w:rPr>
          <w:b/>
          <w:spacing w:val="-7"/>
          <w:sz w:val="28"/>
        </w:rPr>
        <w:t xml:space="preserve"> </w:t>
      </w:r>
      <w:r>
        <w:rPr>
          <w:b/>
          <w:sz w:val="28"/>
        </w:rPr>
        <w:t>Autonomous</w:t>
      </w:r>
      <w:r>
        <w:rPr>
          <w:b/>
          <w:spacing w:val="-6"/>
          <w:sz w:val="28"/>
        </w:rPr>
        <w:t xml:space="preserve"> </w:t>
      </w:r>
      <w:r>
        <w:rPr>
          <w:b/>
          <w:sz w:val="28"/>
        </w:rPr>
        <w:t>Institution</w:t>
      </w:r>
      <w:r>
        <w:rPr>
          <w:b/>
          <w:spacing w:val="-7"/>
          <w:sz w:val="28"/>
        </w:rPr>
        <w:t xml:space="preserve"> </w:t>
      </w:r>
      <w:r>
        <w:rPr>
          <w:b/>
          <w:sz w:val="28"/>
        </w:rPr>
        <w:t>Affiliated</w:t>
      </w:r>
      <w:r>
        <w:rPr>
          <w:b/>
          <w:spacing w:val="-9"/>
          <w:sz w:val="28"/>
        </w:rPr>
        <w:t xml:space="preserve"> </w:t>
      </w:r>
      <w:r>
        <w:rPr>
          <w:b/>
          <w:spacing w:val="-5"/>
          <w:sz w:val="28"/>
        </w:rPr>
        <w:t>to</w:t>
      </w:r>
    </w:p>
    <w:p w14:paraId="0FEC361A">
      <w:pPr>
        <w:pStyle w:val="2"/>
        <w:spacing w:before="159"/>
        <w:ind w:right="426"/>
      </w:pPr>
      <w:bookmarkStart w:id="3" w:name="ANNA UNIVERSITY - CHENNAI 600 025"/>
      <w:bookmarkEnd w:id="3"/>
      <w:r>
        <w:t>ANNA</w:t>
      </w:r>
      <w:r>
        <w:rPr>
          <w:spacing w:val="-9"/>
        </w:rPr>
        <w:t xml:space="preserve"> </w:t>
      </w:r>
      <w:r>
        <w:t>UNIVERSITY</w:t>
      </w:r>
      <w:r>
        <w:rPr>
          <w:spacing w:val="-8"/>
        </w:rPr>
        <w:t xml:space="preserve"> </w:t>
      </w:r>
      <w:r>
        <w:t>-</w:t>
      </w:r>
      <w:r>
        <w:rPr>
          <w:spacing w:val="-11"/>
        </w:rPr>
        <w:t xml:space="preserve"> </w:t>
      </w:r>
      <w:r>
        <w:t>CHENNAI</w:t>
      </w:r>
      <w:r>
        <w:rPr>
          <w:spacing w:val="-7"/>
        </w:rPr>
        <w:t xml:space="preserve"> </w:t>
      </w:r>
      <w:r>
        <w:t>600</w:t>
      </w:r>
      <w:r>
        <w:rPr>
          <w:spacing w:val="-9"/>
        </w:rPr>
        <w:t xml:space="preserve"> </w:t>
      </w:r>
      <w:r>
        <w:rPr>
          <w:spacing w:val="-5"/>
        </w:rPr>
        <w:t>025</w:t>
      </w:r>
    </w:p>
    <w:p w14:paraId="04A78CD1">
      <w:pPr>
        <w:pStyle w:val="9"/>
        <w:spacing w:before="213"/>
        <w:rPr>
          <w:b/>
          <w:sz w:val="32"/>
        </w:rPr>
      </w:pPr>
    </w:p>
    <w:p w14:paraId="02A316CE">
      <w:pPr>
        <w:spacing w:before="1"/>
        <w:ind w:left="418" w:right="426" w:firstLine="0"/>
        <w:jc w:val="center"/>
        <w:rPr>
          <w:sz w:val="28"/>
        </w:rPr>
      </w:pPr>
      <w:r>
        <w:rPr>
          <w:sz w:val="28"/>
        </w:rPr>
        <w:t>NOVEMBER</w:t>
      </w:r>
      <w:r>
        <w:rPr>
          <w:spacing w:val="-12"/>
          <w:sz w:val="28"/>
        </w:rPr>
        <w:t xml:space="preserve"> </w:t>
      </w:r>
      <w:r>
        <w:rPr>
          <w:spacing w:val="-4"/>
          <w:sz w:val="28"/>
        </w:rPr>
        <w:t>2025</w:t>
      </w:r>
    </w:p>
    <w:p w14:paraId="07CB2AA2">
      <w:pPr>
        <w:spacing w:after="0"/>
        <w:jc w:val="center"/>
        <w:rPr>
          <w:sz w:val="28"/>
        </w:rPr>
        <w:sectPr>
          <w:footerReference r:id="rId5" w:type="default"/>
          <w:type w:val="continuous"/>
          <w:pgSz w:w="12240" w:h="15840"/>
          <w:pgMar w:top="1300" w:right="1080" w:bottom="920" w:left="1080" w:header="0" w:footer="737" w:gutter="0"/>
          <w:pgNumType w:start="1"/>
          <w:cols w:space="720" w:num="1"/>
        </w:sectPr>
      </w:pPr>
    </w:p>
    <w:p w14:paraId="7259A7AB">
      <w:pPr>
        <w:pStyle w:val="9"/>
        <w:ind w:left="758"/>
        <w:rPr>
          <w:sz w:val="20"/>
        </w:rPr>
      </w:pPr>
      <w:r>
        <w:rPr>
          <w:sz w:val="20"/>
        </w:rPr>
        <w:drawing>
          <wp:inline distT="0" distB="0" distL="0" distR="0">
            <wp:extent cx="5460365" cy="105473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5460662" cy="1054798"/>
                    </a:xfrm>
                    <a:prstGeom prst="rect">
                      <a:avLst/>
                    </a:prstGeom>
                  </pic:spPr>
                </pic:pic>
              </a:graphicData>
            </a:graphic>
          </wp:inline>
        </w:drawing>
      </w:r>
    </w:p>
    <w:p w14:paraId="2D6EDAF2">
      <w:pPr>
        <w:spacing w:before="399"/>
        <w:ind w:left="418" w:right="634" w:firstLine="0"/>
        <w:jc w:val="center"/>
        <w:rPr>
          <w:sz w:val="36"/>
        </w:rPr>
      </w:pPr>
      <w:r>
        <w:rPr>
          <w:sz w:val="36"/>
        </w:rPr>
        <w:t>ANNA</w:t>
      </w:r>
      <w:r>
        <w:rPr>
          <w:spacing w:val="-4"/>
          <w:sz w:val="36"/>
        </w:rPr>
        <w:t xml:space="preserve"> </w:t>
      </w:r>
      <w:r>
        <w:rPr>
          <w:sz w:val="36"/>
        </w:rPr>
        <w:t>UNIVERSITY,</w:t>
      </w:r>
      <w:r>
        <w:rPr>
          <w:spacing w:val="-3"/>
          <w:sz w:val="36"/>
        </w:rPr>
        <w:t xml:space="preserve"> </w:t>
      </w:r>
      <w:r>
        <w:rPr>
          <w:spacing w:val="-2"/>
          <w:sz w:val="36"/>
        </w:rPr>
        <w:t>CHENNAI</w:t>
      </w:r>
    </w:p>
    <w:p w14:paraId="0BECE9EB">
      <w:pPr>
        <w:pStyle w:val="2"/>
        <w:spacing w:before="406"/>
        <w:ind w:left="456" w:right="306"/>
      </w:pPr>
      <w:bookmarkStart w:id="4" w:name="BONAFIDE CERTIFICATE"/>
      <w:bookmarkEnd w:id="4"/>
      <w:r>
        <w:t>BONAFIDE</w:t>
      </w:r>
      <w:r>
        <w:rPr>
          <w:spacing w:val="-15"/>
        </w:rPr>
        <w:t xml:space="preserve"> </w:t>
      </w:r>
      <w:r>
        <w:rPr>
          <w:spacing w:val="-2"/>
        </w:rPr>
        <w:t>CERTIFICATE</w:t>
      </w:r>
    </w:p>
    <w:p w14:paraId="67F2344A">
      <w:pPr>
        <w:pStyle w:val="9"/>
        <w:spacing w:before="146"/>
        <w:rPr>
          <w:b/>
          <w:sz w:val="32"/>
        </w:rPr>
      </w:pPr>
    </w:p>
    <w:p w14:paraId="3B3DD906">
      <w:pPr>
        <w:spacing w:before="1" w:line="360" w:lineRule="auto"/>
        <w:ind w:left="360" w:right="348" w:firstLine="0"/>
        <w:jc w:val="both"/>
        <w:rPr>
          <w:sz w:val="20"/>
        </w:rPr>
      </w:pPr>
      <w:r>
        <w:rPr>
          <w:sz w:val="28"/>
        </w:rPr>
        <w:t xml:space="preserve">Certified that this Project report </w:t>
      </w:r>
      <w:r>
        <w:rPr>
          <w:b/>
          <w:sz w:val="28"/>
        </w:rPr>
        <w:t xml:space="preserve">“ </w:t>
      </w:r>
      <w:r>
        <w:rPr>
          <w:rFonts w:ascii="Cambria" w:hAnsi="Cambria"/>
          <w:b/>
          <w:sz w:val="28"/>
        </w:rPr>
        <w:t xml:space="preserve">COGNITEX: An Intelligent Cognitive Load– Adaptive Learning and Productivity System </w:t>
      </w:r>
      <w:r>
        <w:rPr>
          <w:b/>
          <w:sz w:val="28"/>
        </w:rPr>
        <w:t xml:space="preserve">” </w:t>
      </w:r>
      <w:r>
        <w:rPr>
          <w:sz w:val="28"/>
        </w:rPr>
        <w:t xml:space="preserve">is the bonafide work of </w:t>
      </w:r>
      <w:r>
        <w:rPr>
          <w:rFonts w:hint="default"/>
          <w:b/>
          <w:sz w:val="28"/>
          <w:lang w:val="en-GB"/>
        </w:rPr>
        <w:t>BHARATHGANESH S</w:t>
      </w:r>
      <w:r>
        <w:rPr>
          <w:b/>
          <w:sz w:val="28"/>
        </w:rPr>
        <w:t xml:space="preserve"> (212222230</w:t>
      </w:r>
      <w:r>
        <w:rPr>
          <w:rFonts w:hint="default"/>
          <w:b/>
          <w:sz w:val="28"/>
          <w:lang w:val="en-GB"/>
        </w:rPr>
        <w:t>022</w:t>
      </w:r>
      <w:r>
        <w:rPr>
          <w:b/>
          <w:sz w:val="28"/>
        </w:rPr>
        <w:t xml:space="preserve">), </w:t>
      </w:r>
      <w:r>
        <w:rPr>
          <w:sz w:val="28"/>
        </w:rPr>
        <w:t xml:space="preserve">who carried out this project work under my </w:t>
      </w:r>
      <w:r>
        <w:rPr>
          <w:spacing w:val="-2"/>
          <w:sz w:val="28"/>
        </w:rPr>
        <w:t>supervision.</w:t>
      </w:r>
    </w:p>
    <w:p w14:paraId="006FE865">
      <w:pPr>
        <w:pStyle w:val="9"/>
        <w:spacing w:before="119"/>
        <w:rPr>
          <w:sz w:val="20"/>
        </w:rPr>
      </w:pPr>
    </w:p>
    <w:p w14:paraId="506EA54E">
      <w:pPr>
        <w:pStyle w:val="9"/>
        <w:spacing w:after="0"/>
        <w:rPr>
          <w:sz w:val="20"/>
        </w:rPr>
        <w:sectPr>
          <w:footerReference r:id="rId6" w:type="default"/>
          <w:pgSz w:w="12240" w:h="15840"/>
          <w:pgMar w:top="1640" w:right="1080" w:bottom="1120" w:left="1080" w:header="0" w:footer="934" w:gutter="0"/>
          <w:cols w:space="720" w:num="1"/>
        </w:sectPr>
      </w:pPr>
    </w:p>
    <w:p w14:paraId="01D60A66">
      <w:pPr>
        <w:pStyle w:val="3"/>
        <w:spacing w:before="89"/>
        <w:ind w:left="360" w:firstLine="0"/>
        <w:rPr>
          <w:rFonts w:hint="default"/>
          <w:spacing w:val="-2"/>
          <w:rtl w:val="0"/>
          <w:lang w:val="en-US"/>
        </w:rPr>
      </w:pPr>
      <w:bookmarkStart w:id="5" w:name="SIGNATURE"/>
      <w:bookmarkEnd w:id="5"/>
      <w:r>
        <w:rPr>
          <w:spacing w:val="-2"/>
        </w:rPr>
        <w:t>SIGNATURE</w:t>
      </w:r>
    </w:p>
    <w:p w14:paraId="6930C5FD">
      <w:pPr>
        <w:pStyle w:val="3"/>
        <w:spacing w:before="89"/>
        <w:ind w:left="360" w:firstLine="0"/>
        <w:rPr>
          <w:spacing w:val="-2"/>
        </w:rPr>
      </w:pPr>
      <w:r>
        <w:rPr>
          <w:rFonts w:hint="default"/>
          <w:spacing w:val="-2"/>
          <w:rtl w:val="0"/>
          <w:lang w:val="en-US"/>
        </w:rPr>
        <w:t>Dr. N Saravanan</w:t>
      </w:r>
      <w:r>
        <w:rPr>
          <w:rFonts w:hint="default"/>
          <w:spacing w:val="-2"/>
          <w:rtl w:val="0"/>
          <w:lang w:val="en-GB"/>
        </w:rPr>
        <w:t xml:space="preserve"> </w:t>
      </w:r>
      <w:r>
        <w:rPr>
          <w:rFonts w:hint="default"/>
          <w:spacing w:val="-2"/>
          <w:rtl w:val="0"/>
          <w:lang w:val="en-US"/>
        </w:rPr>
        <w:t>,M.E.,Ph.D.,</w:t>
      </w:r>
    </w:p>
    <w:p w14:paraId="1E6E265A">
      <w:pPr>
        <w:spacing w:before="172"/>
        <w:ind w:left="360" w:right="0" w:firstLine="0"/>
        <w:jc w:val="left"/>
        <w:rPr>
          <w:b/>
          <w:sz w:val="26"/>
        </w:rPr>
      </w:pPr>
      <w:r>
        <w:rPr>
          <w:b/>
          <w:spacing w:val="-2"/>
          <w:sz w:val="26"/>
        </w:rPr>
        <w:t>Professor</w:t>
      </w:r>
    </w:p>
    <w:p w14:paraId="746D0D5F">
      <w:pPr>
        <w:pStyle w:val="3"/>
        <w:spacing w:before="119"/>
        <w:ind w:left="360" w:firstLine="0"/>
      </w:pPr>
      <w:bookmarkStart w:id="6" w:name="SUPERVISOR"/>
      <w:bookmarkEnd w:id="6"/>
      <w:r>
        <w:rPr>
          <w:spacing w:val="-2"/>
        </w:rPr>
        <w:t>SUPERVISOR</w:t>
      </w:r>
    </w:p>
    <w:p w14:paraId="7B6A3A43">
      <w:pPr>
        <w:pStyle w:val="9"/>
        <w:spacing w:before="307"/>
        <w:rPr>
          <w:b/>
          <w:sz w:val="28"/>
        </w:rPr>
      </w:pPr>
    </w:p>
    <w:p w14:paraId="40C7F5DE">
      <w:pPr>
        <w:spacing w:before="0"/>
        <w:ind w:left="367" w:right="0" w:firstLine="0"/>
        <w:jc w:val="left"/>
        <w:rPr>
          <w:rFonts w:hint="default"/>
          <w:sz w:val="28"/>
          <w:lang w:val="en-GB"/>
        </w:rPr>
      </w:pPr>
      <w:r>
        <w:rPr>
          <w:sz w:val="28"/>
        </w:rPr>
        <w:t>Dept</w:t>
      </w:r>
      <w:r>
        <w:rPr>
          <w:spacing w:val="-5"/>
          <w:sz w:val="28"/>
        </w:rPr>
        <w:t xml:space="preserve"> of</w:t>
      </w:r>
      <w:r>
        <w:rPr>
          <w:rFonts w:hint="default"/>
          <w:spacing w:val="-5"/>
          <w:sz w:val="28"/>
          <w:lang w:val="en-GB"/>
        </w:rPr>
        <w:t xml:space="preserve"> Artificial Intelligence and Machine Learning</w:t>
      </w:r>
    </w:p>
    <w:p w14:paraId="5339FE28">
      <w:pPr>
        <w:pStyle w:val="9"/>
        <w:spacing w:before="280"/>
        <w:rPr>
          <w:sz w:val="28"/>
        </w:rPr>
      </w:pPr>
    </w:p>
    <w:p w14:paraId="4CD7F567">
      <w:pPr>
        <w:spacing w:before="0" w:line="249" w:lineRule="auto"/>
        <w:ind w:left="376" w:right="0" w:hanging="10"/>
        <w:jc w:val="left"/>
        <w:rPr>
          <w:sz w:val="28"/>
        </w:rPr>
      </w:pPr>
      <w:r>
        <w:rPr>
          <w:sz w:val="28"/>
        </w:rPr>
        <w:t>Saveetha</w:t>
      </w:r>
      <w:r>
        <w:rPr>
          <w:spacing w:val="-18"/>
          <w:sz w:val="28"/>
        </w:rPr>
        <w:t xml:space="preserve"> </w:t>
      </w:r>
      <w:r>
        <w:rPr>
          <w:sz w:val="28"/>
        </w:rPr>
        <w:t>Engineering</w:t>
      </w:r>
      <w:r>
        <w:rPr>
          <w:spacing w:val="-17"/>
          <w:sz w:val="28"/>
        </w:rPr>
        <w:t xml:space="preserve"> </w:t>
      </w:r>
      <w:r>
        <w:rPr>
          <w:sz w:val="28"/>
        </w:rPr>
        <w:t>College, Thandalam, Chennai 602105</w:t>
      </w:r>
    </w:p>
    <w:p w14:paraId="12032952">
      <w:pPr>
        <w:pStyle w:val="3"/>
        <w:spacing w:before="89"/>
        <w:ind w:left="360" w:firstLine="0"/>
      </w:pPr>
      <w:r>
        <w:rPr>
          <w:b w:val="0"/>
        </w:rPr>
        <w:br w:type="column"/>
      </w:r>
      <w:bookmarkStart w:id="7" w:name="SIGNATURE"/>
      <w:bookmarkEnd w:id="7"/>
      <w:r>
        <w:rPr>
          <w:spacing w:val="-2"/>
        </w:rPr>
        <w:t>SIGNATURE</w:t>
      </w:r>
    </w:p>
    <w:p w14:paraId="5F4049EE">
      <w:pPr>
        <w:spacing w:before="134"/>
        <w:ind w:left="360" w:right="0" w:firstLine="0"/>
        <w:jc w:val="left"/>
        <w:rPr>
          <w:b/>
          <w:sz w:val="26"/>
        </w:rPr>
      </w:pPr>
      <w:r>
        <w:rPr>
          <w:b/>
          <w:sz w:val="26"/>
        </w:rPr>
        <w:t>Dr.</w:t>
      </w:r>
      <w:r>
        <w:rPr>
          <w:b/>
          <w:spacing w:val="-9"/>
          <w:sz w:val="26"/>
        </w:rPr>
        <w:t xml:space="preserve"> </w:t>
      </w:r>
      <w:r>
        <w:rPr>
          <w:b/>
          <w:sz w:val="26"/>
        </w:rPr>
        <w:t>Karthi</w:t>
      </w:r>
      <w:r>
        <w:rPr>
          <w:b/>
          <w:spacing w:val="-6"/>
          <w:sz w:val="26"/>
        </w:rPr>
        <w:t xml:space="preserve"> </w:t>
      </w:r>
      <w:r>
        <w:rPr>
          <w:b/>
          <w:sz w:val="26"/>
        </w:rPr>
        <w:t>Govindharaju,</w:t>
      </w:r>
      <w:r>
        <w:rPr>
          <w:b/>
          <w:spacing w:val="-9"/>
          <w:sz w:val="26"/>
        </w:rPr>
        <w:t xml:space="preserve"> </w:t>
      </w:r>
      <w:r>
        <w:rPr>
          <w:b/>
          <w:sz w:val="26"/>
        </w:rPr>
        <w:t>M.E.,</w:t>
      </w:r>
      <w:r>
        <w:rPr>
          <w:b/>
          <w:spacing w:val="-8"/>
          <w:sz w:val="26"/>
        </w:rPr>
        <w:t xml:space="preserve"> </w:t>
      </w:r>
      <w:r>
        <w:rPr>
          <w:b/>
          <w:spacing w:val="-5"/>
          <w:sz w:val="26"/>
        </w:rPr>
        <w:t>PhD</w:t>
      </w:r>
    </w:p>
    <w:p w14:paraId="15DC6ACB">
      <w:pPr>
        <w:spacing w:before="172"/>
        <w:ind w:left="360" w:right="0" w:firstLine="0"/>
        <w:jc w:val="left"/>
        <w:rPr>
          <w:b/>
          <w:sz w:val="28"/>
        </w:rPr>
      </w:pPr>
      <w:r>
        <w:rPr>
          <w:b/>
          <w:spacing w:val="-2"/>
          <w:sz w:val="28"/>
        </w:rPr>
        <w:t>Professor</w:t>
      </w:r>
    </w:p>
    <w:p w14:paraId="023A92EB">
      <w:pPr>
        <w:pStyle w:val="3"/>
        <w:spacing w:before="119"/>
        <w:ind w:left="360" w:firstLine="0"/>
      </w:pPr>
      <w:bookmarkStart w:id="8" w:name="HEAD OF THE DEPARTMENT"/>
      <w:bookmarkEnd w:id="8"/>
      <w:r>
        <w:t>HEAD</w:t>
      </w:r>
      <w:r>
        <w:rPr>
          <w:spacing w:val="-5"/>
        </w:rPr>
        <w:t xml:space="preserve"> </w:t>
      </w:r>
      <w:r>
        <w:t>OF</w:t>
      </w:r>
      <w:r>
        <w:rPr>
          <w:spacing w:val="-4"/>
        </w:rPr>
        <w:t xml:space="preserve"> </w:t>
      </w:r>
      <w:r>
        <w:t>THE</w:t>
      </w:r>
      <w:r>
        <w:rPr>
          <w:spacing w:val="-3"/>
        </w:rPr>
        <w:t xml:space="preserve"> </w:t>
      </w:r>
      <w:r>
        <w:rPr>
          <w:spacing w:val="-2"/>
        </w:rPr>
        <w:t>DEPARTMENT</w:t>
      </w:r>
    </w:p>
    <w:p w14:paraId="72F14897">
      <w:pPr>
        <w:tabs>
          <w:tab w:val="left" w:pos="1977"/>
        </w:tabs>
        <w:spacing w:before="149" w:line="249" w:lineRule="auto"/>
        <w:ind w:left="376" w:right="1694" w:hanging="10"/>
        <w:jc w:val="left"/>
        <w:rPr>
          <w:sz w:val="28"/>
        </w:rPr>
      </w:pPr>
      <w:r>
        <w:rPr>
          <w:sz w:val="28"/>
        </w:rPr>
        <w:t xml:space="preserve">Dept of Artificial </w:t>
      </w:r>
      <w:r>
        <w:rPr>
          <w:spacing w:val="-2"/>
          <w:sz w:val="28"/>
        </w:rPr>
        <w:t>Intelligence</w:t>
      </w:r>
      <w:r>
        <w:rPr>
          <w:sz w:val="28"/>
        </w:rPr>
        <w:tab/>
      </w:r>
      <w:r>
        <w:rPr>
          <w:sz w:val="28"/>
        </w:rPr>
        <w:t>and</w:t>
      </w:r>
      <w:r>
        <w:rPr>
          <w:spacing w:val="-18"/>
          <w:sz w:val="28"/>
        </w:rPr>
        <w:t xml:space="preserve"> </w:t>
      </w:r>
      <w:r>
        <w:rPr>
          <w:sz w:val="28"/>
        </w:rPr>
        <w:t>Data Science ,</w:t>
      </w:r>
    </w:p>
    <w:p w14:paraId="72418FF5">
      <w:pPr>
        <w:spacing w:before="145" w:line="249" w:lineRule="auto"/>
        <w:ind w:left="376" w:right="1694" w:firstLine="0"/>
        <w:jc w:val="left"/>
        <w:rPr>
          <w:sz w:val="28"/>
        </w:rPr>
      </w:pPr>
      <w:r>
        <w:rPr>
          <w:sz w:val="28"/>
        </w:rPr>
        <w:t>Saveetha</w:t>
      </w:r>
      <w:r>
        <w:rPr>
          <w:spacing w:val="-18"/>
          <w:sz w:val="28"/>
        </w:rPr>
        <w:t xml:space="preserve"> </w:t>
      </w:r>
      <w:r>
        <w:rPr>
          <w:sz w:val="28"/>
        </w:rPr>
        <w:t>Engineering College, Thandalam, Chennai 602105.</w:t>
      </w:r>
    </w:p>
    <w:p w14:paraId="40FC2904">
      <w:pPr>
        <w:spacing w:after="0" w:line="249" w:lineRule="auto"/>
        <w:jc w:val="left"/>
        <w:rPr>
          <w:sz w:val="28"/>
        </w:rPr>
        <w:sectPr>
          <w:type w:val="continuous"/>
          <w:pgSz w:w="12240" w:h="15840"/>
          <w:pgMar w:top="1300" w:right="1080" w:bottom="920" w:left="1080" w:header="0" w:footer="934" w:gutter="0"/>
          <w:cols w:equalWidth="0" w:num="2">
            <w:col w:w="3867" w:space="1533"/>
            <w:col w:w="4680"/>
          </w:cols>
        </w:sectPr>
      </w:pPr>
    </w:p>
    <w:p w14:paraId="63465F08">
      <w:pPr>
        <w:pStyle w:val="9"/>
        <w:spacing w:before="245"/>
        <w:rPr>
          <w:sz w:val="28"/>
        </w:rPr>
      </w:pPr>
    </w:p>
    <w:p w14:paraId="6BD4A67E">
      <w:pPr>
        <w:spacing w:before="0"/>
        <w:ind w:left="367" w:right="0" w:firstLine="0"/>
        <w:jc w:val="left"/>
        <w:rPr>
          <w:sz w:val="28"/>
        </w:rPr>
      </w:pPr>
      <w:r>
        <w:rPr>
          <w:sz w:val="28"/>
        </w:rPr>
        <w:t>DATE</w:t>
      </w:r>
      <w:r>
        <w:rPr>
          <w:spacing w:val="-8"/>
          <w:sz w:val="28"/>
        </w:rPr>
        <w:t xml:space="preserve"> </w:t>
      </w:r>
      <w:r>
        <w:rPr>
          <w:sz w:val="28"/>
        </w:rPr>
        <w:t>OF</w:t>
      </w:r>
      <w:r>
        <w:rPr>
          <w:spacing w:val="-7"/>
          <w:sz w:val="28"/>
        </w:rPr>
        <w:t xml:space="preserve"> </w:t>
      </w:r>
      <w:r>
        <w:rPr>
          <w:sz w:val="28"/>
        </w:rPr>
        <w:t>THE</w:t>
      </w:r>
      <w:r>
        <w:rPr>
          <w:spacing w:val="-6"/>
          <w:sz w:val="28"/>
        </w:rPr>
        <w:t xml:space="preserve"> </w:t>
      </w:r>
      <w:r>
        <w:rPr>
          <w:sz w:val="28"/>
        </w:rPr>
        <w:t>VIVA</w:t>
      </w:r>
      <w:r>
        <w:rPr>
          <w:spacing w:val="-6"/>
          <w:sz w:val="28"/>
        </w:rPr>
        <w:t xml:space="preserve"> </w:t>
      </w:r>
      <w:r>
        <w:rPr>
          <w:sz w:val="28"/>
        </w:rPr>
        <w:t>VOCE</w:t>
      </w:r>
      <w:r>
        <w:rPr>
          <w:spacing w:val="-6"/>
          <w:sz w:val="28"/>
        </w:rPr>
        <w:t xml:space="preserve"> </w:t>
      </w:r>
      <w:r>
        <w:rPr>
          <w:sz w:val="28"/>
        </w:rPr>
        <w:t>EXAMINATION:</w:t>
      </w:r>
      <w:r>
        <w:rPr>
          <w:spacing w:val="-5"/>
          <w:sz w:val="28"/>
        </w:rPr>
        <w:t xml:space="preserve"> </w:t>
      </w:r>
      <w:r>
        <w:rPr>
          <w:spacing w:val="-2"/>
          <w:sz w:val="28"/>
        </w:rPr>
        <w:t>…………………………</w:t>
      </w:r>
    </w:p>
    <w:p w14:paraId="14B124DA">
      <w:pPr>
        <w:pStyle w:val="9"/>
        <w:spacing w:before="268"/>
        <w:rPr>
          <w:sz w:val="28"/>
        </w:rPr>
      </w:pPr>
    </w:p>
    <w:p w14:paraId="0397146B">
      <w:pPr>
        <w:pStyle w:val="3"/>
        <w:tabs>
          <w:tab w:val="left" w:pos="6172"/>
        </w:tabs>
        <w:ind w:left="120" w:firstLine="0"/>
      </w:pPr>
      <w:bookmarkStart w:id="9" w:name="INTERNAL EXAMINEREXTERNAL EXAMINER"/>
      <w:bookmarkEnd w:id="9"/>
      <w:r>
        <w:t>INTERNAL</w:t>
      </w:r>
      <w:r>
        <w:rPr>
          <w:spacing w:val="-10"/>
        </w:rPr>
        <w:t xml:space="preserve"> </w:t>
      </w:r>
      <w:r>
        <w:rPr>
          <w:spacing w:val="-2"/>
        </w:rPr>
        <w:t>EXAMINER</w:t>
      </w:r>
      <w:r>
        <w:tab/>
      </w:r>
      <w:r>
        <w:t>EXTERNAL</w:t>
      </w:r>
      <w:r>
        <w:rPr>
          <w:spacing w:val="-12"/>
        </w:rPr>
        <w:t xml:space="preserve"> </w:t>
      </w:r>
      <w:r>
        <w:rPr>
          <w:spacing w:val="-2"/>
        </w:rPr>
        <w:t>EXAMINER</w:t>
      </w:r>
    </w:p>
    <w:p w14:paraId="1CE05D7B">
      <w:pPr>
        <w:pStyle w:val="3"/>
        <w:spacing w:after="0"/>
        <w:sectPr>
          <w:type w:val="continuous"/>
          <w:pgSz w:w="12240" w:h="15840"/>
          <w:pgMar w:top="1300" w:right="1080" w:bottom="920" w:left="1080" w:header="0" w:footer="934" w:gutter="0"/>
          <w:cols w:space="720" w:num="1"/>
        </w:sectPr>
      </w:pPr>
    </w:p>
    <w:p w14:paraId="32514383">
      <w:pPr>
        <w:spacing w:before="78"/>
        <w:ind w:left="3144" w:right="0" w:firstLine="0"/>
        <w:jc w:val="left"/>
        <w:rPr>
          <w:b/>
          <w:sz w:val="28"/>
        </w:rPr>
      </w:pPr>
      <w:r>
        <w:rPr>
          <w:b/>
          <w:spacing w:val="-2"/>
          <w:sz w:val="28"/>
        </w:rPr>
        <w:t>ACKNOWLEDGEMENT</w:t>
      </w:r>
    </w:p>
    <w:p w14:paraId="096B1489">
      <w:pPr>
        <w:pStyle w:val="9"/>
        <w:rPr>
          <w:b/>
          <w:sz w:val="28"/>
        </w:rPr>
      </w:pPr>
    </w:p>
    <w:p w14:paraId="0FE77331">
      <w:pPr>
        <w:pStyle w:val="9"/>
        <w:spacing w:before="279"/>
        <w:rPr>
          <w:b/>
          <w:sz w:val="28"/>
        </w:rPr>
      </w:pPr>
    </w:p>
    <w:p w14:paraId="0D9475F2">
      <w:pPr>
        <w:spacing w:before="0" w:line="480" w:lineRule="auto"/>
        <w:ind w:left="360" w:right="354" w:firstLine="480"/>
        <w:jc w:val="both"/>
        <w:rPr>
          <w:sz w:val="24"/>
        </w:rPr>
      </w:pPr>
      <w:r>
        <w:rPr>
          <w:sz w:val="24"/>
        </w:rPr>
        <w:t xml:space="preserve">I would like to express my heartfelt gratitude to our esteemed Founder President </w:t>
      </w:r>
      <w:r>
        <w:rPr>
          <w:b/>
          <w:sz w:val="24"/>
        </w:rPr>
        <w:t>Dr. N. M. Veeraiyan</w:t>
      </w:r>
      <w:r>
        <w:rPr>
          <w:sz w:val="24"/>
        </w:rPr>
        <w:t xml:space="preserve">, our President </w:t>
      </w:r>
      <w:r>
        <w:rPr>
          <w:b/>
          <w:sz w:val="24"/>
        </w:rPr>
        <w:t>Dr. Saveetha Rajesh</w:t>
      </w:r>
      <w:r>
        <w:rPr>
          <w:sz w:val="24"/>
        </w:rPr>
        <w:t xml:space="preserve">, our Director </w:t>
      </w:r>
      <w:r>
        <w:rPr>
          <w:b/>
          <w:sz w:val="24"/>
        </w:rPr>
        <w:t>Dr. S. Rajesh</w:t>
      </w:r>
      <w:r>
        <w:rPr>
          <w:sz w:val="24"/>
        </w:rPr>
        <w:t>, and the entire management team for providing the essential infrastructure.</w:t>
      </w:r>
    </w:p>
    <w:p w14:paraId="2FF2B652">
      <w:pPr>
        <w:spacing w:before="0" w:line="480" w:lineRule="auto"/>
        <w:ind w:left="360" w:right="353" w:firstLine="540"/>
        <w:jc w:val="both"/>
        <w:rPr>
          <w:sz w:val="24"/>
        </w:rPr>
      </w:pPr>
      <w:r>
        <w:rPr>
          <w:sz w:val="24"/>
        </w:rPr>
        <w:t xml:space="preserve">I extend my sincere appreciation to our principal, </w:t>
      </w:r>
      <w:r>
        <w:rPr>
          <w:b/>
          <w:sz w:val="24"/>
        </w:rPr>
        <w:t xml:space="preserve">Dr. V. Vijaya Chamundeeswari, M.Tech., Ph.D., </w:t>
      </w:r>
      <w:r>
        <w:rPr>
          <w:sz w:val="24"/>
        </w:rPr>
        <w:t>for creating a supportive learning environment for this project.</w:t>
      </w:r>
    </w:p>
    <w:p w14:paraId="7DA3C265">
      <w:pPr>
        <w:pStyle w:val="9"/>
        <w:spacing w:line="480" w:lineRule="auto"/>
        <w:ind w:left="360" w:right="354" w:firstLine="540"/>
        <w:jc w:val="both"/>
      </w:pPr>
      <w:r>
        <w:t xml:space="preserve">I am very thankful to our Dean of ICT, </w:t>
      </w:r>
      <w:r>
        <w:rPr>
          <w:b/>
        </w:rPr>
        <w:t xml:space="preserve">Mr. Obed Otto, </w:t>
      </w:r>
      <w:r>
        <w:t>M.E., for facilitating a conducive atmosphere that allowed me to complete my project successfully.</w:t>
      </w:r>
    </w:p>
    <w:p w14:paraId="385E39F7">
      <w:pPr>
        <w:pStyle w:val="9"/>
        <w:spacing w:before="1" w:line="480" w:lineRule="auto"/>
        <w:ind w:left="360" w:right="354" w:firstLine="540"/>
        <w:jc w:val="both"/>
      </w:pPr>
      <w:r>
        <w:t xml:space="preserve">My thanks go to </w:t>
      </w:r>
      <w:r>
        <w:rPr>
          <w:b/>
          <w:sz w:val="26"/>
        </w:rPr>
        <w:t>Dr. Karthi Govindharaju</w:t>
      </w:r>
      <w:r>
        <w:t xml:space="preserve">, Professor and Head of the Department of </w:t>
      </w:r>
      <w:r>
        <w:rPr>
          <w:rFonts w:hint="default"/>
          <w:rtl w:val="0"/>
        </w:rPr>
        <w:t>Artificial Intelligence and Data Science</w:t>
      </w:r>
      <w:r>
        <w:t xml:space="preserve"> at Saveetha Engineering College, for his generous support and for providing the necessary resources for my project work.</w:t>
      </w:r>
    </w:p>
    <w:p w14:paraId="221E206B">
      <w:pPr>
        <w:pStyle w:val="9"/>
        <w:spacing w:line="480" w:lineRule="auto"/>
        <w:ind w:left="360" w:right="352" w:firstLine="480"/>
        <w:jc w:val="both"/>
      </w:pPr>
      <w:r>
        <w:t xml:space="preserve">I would also like to express my profound gratitude to my Supervisor, </w:t>
      </w:r>
      <w:r>
        <w:rPr>
          <w:rFonts w:hint="default"/>
          <w:b/>
          <w:rtl w:val="0"/>
          <w:lang w:val="en-IN"/>
        </w:rPr>
        <w:t>D</w:t>
      </w:r>
      <w:r>
        <w:rPr>
          <w:rFonts w:hint="default"/>
          <w:b/>
          <w:rtl w:val="0"/>
          <w:lang w:val="en-US"/>
        </w:rPr>
        <w:t>r</w:t>
      </w:r>
      <w:r>
        <w:rPr>
          <w:rFonts w:hint="default"/>
          <w:b/>
          <w:rtl w:val="0"/>
          <w:lang w:val="en-IN"/>
        </w:rPr>
        <w:t>.Saravanan N</w:t>
      </w:r>
      <w:r>
        <w:t xml:space="preserve">, and my Project Coordinator </w:t>
      </w:r>
      <w:r>
        <w:rPr>
          <w:b/>
        </w:rPr>
        <w:t>Dr. N.S. Gowri Ganesh</w:t>
      </w:r>
      <w:r>
        <w:t>,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14:paraId="0D75DD0F">
      <w:pPr>
        <w:pStyle w:val="9"/>
        <w:spacing w:before="1" w:line="480" w:lineRule="auto"/>
        <w:ind w:left="360" w:right="355" w:firstLine="480"/>
        <w:jc w:val="both"/>
      </w:pPr>
      <w:r>
        <w:t>I am grateful to all my college faculty, staff, and technicians for their cooperation throughout the project. Finally, I wish to acknowledge my loving parents, friends, and well- wishers for their encouragement in helping me achieve this milestone.</w:t>
      </w:r>
    </w:p>
    <w:p w14:paraId="1A5A67E3">
      <w:pPr>
        <w:pStyle w:val="9"/>
        <w:spacing w:after="0" w:line="480" w:lineRule="auto"/>
        <w:jc w:val="both"/>
        <w:sectPr>
          <w:footerReference r:id="rId7" w:type="default"/>
          <w:pgSz w:w="12240" w:h="15840"/>
          <w:pgMar w:top="1360" w:right="1080" w:bottom="920" w:left="1080" w:header="0" w:footer="737" w:gutter="0"/>
          <w:pgNumType w:start="3"/>
          <w:cols w:space="720" w:num="1"/>
        </w:sectPr>
      </w:pPr>
    </w:p>
    <w:p w14:paraId="22E2B8BF">
      <w:pPr>
        <w:pStyle w:val="2"/>
        <w:spacing w:before="62"/>
        <w:ind w:right="418"/>
      </w:pPr>
      <w:bookmarkStart w:id="10" w:name="ABSTRACT"/>
      <w:bookmarkEnd w:id="10"/>
      <w:r>
        <w:rPr>
          <w:spacing w:val="-2"/>
        </w:rPr>
        <w:t>ABSTRACT</w:t>
      </w:r>
    </w:p>
    <w:p w14:paraId="53F1541F">
      <w:pPr>
        <w:pStyle w:val="9"/>
        <w:spacing w:before="43"/>
        <w:rPr>
          <w:b/>
          <w:sz w:val="32"/>
        </w:rPr>
      </w:pPr>
    </w:p>
    <w:p w14:paraId="636B06FA">
      <w:pPr>
        <w:pStyle w:val="9"/>
        <w:spacing w:line="360" w:lineRule="auto"/>
        <w:ind w:left="120" w:right="96"/>
        <w:jc w:val="both"/>
        <w:rPr>
          <w:rFonts w:ascii="Cambria" w:hAnsi="Cambria"/>
        </w:rPr>
      </w:pPr>
      <w:r>
        <w:rPr>
          <w:rFonts w:ascii="Cambria" w:hAnsi="Cambria"/>
        </w:rPr>
        <w:t>Digital learning and modern workplace environments increasingly demand sustained attention and continuous information processing, which often leads to cognitive overload, mental fatigue, and reduced efficiency. Most existing learning and productivity systems deliver static content and lack the ability to understand a user’s real-time cognitive state. This limitation negatively impacts engagement, learning outcomes, and overall work performance.</w:t>
      </w:r>
    </w:p>
    <w:p w14:paraId="1A328DA9">
      <w:pPr>
        <w:pStyle w:val="9"/>
        <w:spacing w:before="142"/>
        <w:rPr>
          <w:rFonts w:ascii="Cambria"/>
        </w:rPr>
      </w:pPr>
    </w:p>
    <w:p w14:paraId="75F6031E">
      <w:pPr>
        <w:pStyle w:val="9"/>
        <w:spacing w:line="360" w:lineRule="auto"/>
        <w:ind w:left="120" w:right="96"/>
        <w:jc w:val="both"/>
        <w:rPr>
          <w:rFonts w:ascii="Cambria" w:hAnsi="Cambria"/>
        </w:rPr>
      </w:pPr>
      <w:r>
        <w:rPr>
          <w:rFonts w:ascii="Cambria" w:hAnsi="Cambria"/>
        </w:rPr>
        <w:t>This project introduces COGNITEX, an intelligent cognitive load–adaptive learning and productivity platform that continuously monitors user behavior to estimate cognitive load in real time. The system collects software-based behavioral signals such as typing speed, interaction pauses, task completion time, and error frequency, and applies machine learning techniques to classify cognitive load without using sensors or wearable devices.</w:t>
      </w:r>
    </w:p>
    <w:p w14:paraId="2265F00C">
      <w:pPr>
        <w:pStyle w:val="9"/>
        <w:spacing w:before="141"/>
        <w:rPr>
          <w:rFonts w:ascii="Cambria"/>
        </w:rPr>
      </w:pPr>
    </w:p>
    <w:p w14:paraId="2F7B81F6">
      <w:pPr>
        <w:pStyle w:val="9"/>
        <w:spacing w:line="360" w:lineRule="auto"/>
        <w:ind w:left="120" w:right="100"/>
        <w:jc w:val="both"/>
        <w:rPr>
          <w:rFonts w:ascii="Cambria"/>
        </w:rPr>
      </w:pPr>
      <w:r>
        <w:rPr>
          <w:rFonts w:ascii="Cambria"/>
        </w:rPr>
        <w:t>Based on the predicted cognitive state, COGNITEX utilizes agentic AI to autonomously</w:t>
      </w:r>
      <w:r>
        <w:rPr>
          <w:rFonts w:ascii="Cambria"/>
          <w:spacing w:val="40"/>
        </w:rPr>
        <w:t xml:space="preserve"> </w:t>
      </w:r>
      <w:r>
        <w:rPr>
          <w:rFonts w:ascii="Cambria"/>
        </w:rPr>
        <w:t>determine optimal adaptation strategies. These strategies include adjusting content difficulty, modifying task structure, recommending intelligent breaks, and altering presentation formats. Generative AI is then employed to dynamically create personalized learning materials, work assistance, summaries, and real-time feedback tailored to individual users.</w:t>
      </w:r>
    </w:p>
    <w:p w14:paraId="66D14005">
      <w:pPr>
        <w:pStyle w:val="9"/>
        <w:spacing w:before="140"/>
        <w:rPr>
          <w:rFonts w:ascii="Cambria"/>
        </w:rPr>
      </w:pPr>
    </w:p>
    <w:p w14:paraId="3857C331">
      <w:pPr>
        <w:pStyle w:val="9"/>
        <w:spacing w:line="360" w:lineRule="auto"/>
        <w:ind w:left="120" w:right="96"/>
        <w:jc w:val="both"/>
        <w:rPr>
          <w:rFonts w:ascii="Cambria"/>
        </w:rPr>
      </w:pPr>
      <w:r>
        <w:rPr>
          <w:rFonts w:ascii="Cambria"/>
        </w:rPr>
        <w:t>The system is designed to operate in both learning and professional work spaces, making it applicable to education, corporate training, and productivity enhancement. Its modular architecture ensures scalability, real-time responsiveness, and seamless integration with existing digital platforms while preserving user privacy.</w:t>
      </w:r>
    </w:p>
    <w:p w14:paraId="4D4FF40B">
      <w:pPr>
        <w:pStyle w:val="9"/>
        <w:spacing w:before="2" w:line="360" w:lineRule="auto"/>
        <w:ind w:left="120" w:right="97"/>
        <w:jc w:val="both"/>
        <w:rPr>
          <w:rFonts w:ascii="Cambria" w:hAnsi="Cambria"/>
        </w:rPr>
      </w:pPr>
      <w:r>
        <w:rPr>
          <w:rFonts w:ascii="Cambria" w:hAnsi="Cambria"/>
        </w:rPr>
        <w:t xml:space="preserve">Overall, the proposed system aims to reduce cognitive overload, enhance engagement, and improve learning efficiency and workplace productivity. By integrating cognitive modeling, agentic decision-making, and generative AI within a continuous feedback loop, COGNITEX provides a future-ready foundation for intelligent adaptive systems and advanced human–AI </w:t>
      </w:r>
      <w:r>
        <w:rPr>
          <w:rFonts w:ascii="Cambria" w:hAnsi="Cambria"/>
          <w:spacing w:val="-2"/>
        </w:rPr>
        <w:t>collaboration.</w:t>
      </w:r>
    </w:p>
    <w:p w14:paraId="7A365B8F">
      <w:pPr>
        <w:pStyle w:val="9"/>
        <w:spacing w:after="0" w:line="360" w:lineRule="auto"/>
        <w:jc w:val="both"/>
        <w:rPr>
          <w:rFonts w:ascii="Cambria" w:hAnsi="Cambria"/>
        </w:rPr>
        <w:sectPr>
          <w:pgSz w:w="12240" w:h="15840"/>
          <w:pgMar w:top="1380" w:right="1080" w:bottom="920" w:left="1080" w:header="0" w:footer="737" w:gutter="0"/>
          <w:cols w:space="720" w:num="1"/>
        </w:sectPr>
      </w:pPr>
    </w:p>
    <w:p w14:paraId="2D19009D">
      <w:pPr>
        <w:pStyle w:val="2"/>
        <w:spacing w:before="67"/>
        <w:ind w:left="3708"/>
        <w:jc w:val="left"/>
      </w:pPr>
      <w:bookmarkStart w:id="11" w:name="TABLE OF CONTENTS"/>
      <w:bookmarkEnd w:id="11"/>
      <w:r>
        <w:t>TABLE</w:t>
      </w:r>
      <w:r>
        <w:rPr>
          <w:spacing w:val="-9"/>
        </w:rPr>
        <w:t xml:space="preserve"> </w:t>
      </w:r>
      <w:r>
        <w:t>OF</w:t>
      </w:r>
      <w:r>
        <w:rPr>
          <w:spacing w:val="-7"/>
        </w:rPr>
        <w:t xml:space="preserve"> </w:t>
      </w:r>
      <w:r>
        <w:rPr>
          <w:spacing w:val="-2"/>
        </w:rPr>
        <w:t>CONTENTS</w:t>
      </w:r>
    </w:p>
    <w:p w14:paraId="3B12783A">
      <w:pPr>
        <w:pStyle w:val="9"/>
        <w:spacing w:before="197"/>
        <w:rPr>
          <w:b/>
          <w:sz w:val="20"/>
        </w:rPr>
      </w:pPr>
    </w:p>
    <w:tbl>
      <w:tblPr>
        <w:tblStyle w:val="8"/>
        <w:tblW w:w="0" w:type="auto"/>
        <w:tblInd w:w="2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7"/>
        <w:gridCol w:w="845"/>
        <w:gridCol w:w="850"/>
        <w:gridCol w:w="5125"/>
        <w:gridCol w:w="1531"/>
      </w:tblGrid>
      <w:tr w14:paraId="5652A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5" w:hRule="atLeast"/>
        </w:trPr>
        <w:tc>
          <w:tcPr>
            <w:tcW w:w="2972" w:type="dxa"/>
            <w:gridSpan w:val="3"/>
          </w:tcPr>
          <w:p w14:paraId="23EB4011">
            <w:pPr>
              <w:pStyle w:val="13"/>
              <w:spacing w:line="367" w:lineRule="exact"/>
              <w:ind w:left="385"/>
              <w:rPr>
                <w:b/>
                <w:sz w:val="32"/>
              </w:rPr>
            </w:pPr>
            <w:r>
              <w:rPr>
                <w:b/>
                <w:sz w:val="32"/>
              </w:rPr>
              <w:t>CHAPTER</w:t>
            </w:r>
            <w:r>
              <w:rPr>
                <w:b/>
                <w:spacing w:val="-15"/>
                <w:sz w:val="32"/>
              </w:rPr>
              <w:t xml:space="preserve"> </w:t>
            </w:r>
            <w:r>
              <w:rPr>
                <w:b/>
                <w:spacing w:val="-5"/>
                <w:sz w:val="32"/>
              </w:rPr>
              <w:t>NO.</w:t>
            </w:r>
          </w:p>
        </w:tc>
        <w:tc>
          <w:tcPr>
            <w:tcW w:w="5125" w:type="dxa"/>
          </w:tcPr>
          <w:p w14:paraId="3211C91D">
            <w:pPr>
              <w:pStyle w:val="13"/>
              <w:spacing w:line="367" w:lineRule="exact"/>
              <w:ind w:left="1628"/>
              <w:rPr>
                <w:b/>
                <w:sz w:val="32"/>
              </w:rPr>
            </w:pPr>
            <w:r>
              <w:rPr>
                <w:b/>
                <w:spacing w:val="-2"/>
                <w:sz w:val="32"/>
              </w:rPr>
              <w:t>TITLE</w:t>
            </w:r>
          </w:p>
        </w:tc>
        <w:tc>
          <w:tcPr>
            <w:tcW w:w="1531" w:type="dxa"/>
          </w:tcPr>
          <w:p w14:paraId="1D4FB8AE">
            <w:pPr>
              <w:pStyle w:val="13"/>
              <w:spacing w:line="367" w:lineRule="exact"/>
              <w:ind w:left="110"/>
              <w:rPr>
                <w:b/>
                <w:sz w:val="32"/>
              </w:rPr>
            </w:pPr>
            <w:r>
              <w:rPr>
                <w:b/>
                <w:spacing w:val="-4"/>
                <w:sz w:val="32"/>
              </w:rPr>
              <w:t>Page</w:t>
            </w:r>
          </w:p>
          <w:p w14:paraId="29F2CEDE">
            <w:pPr>
              <w:pStyle w:val="13"/>
              <w:spacing w:before="10"/>
              <w:rPr>
                <w:b/>
                <w:sz w:val="32"/>
              </w:rPr>
            </w:pPr>
          </w:p>
          <w:p w14:paraId="30183D91">
            <w:pPr>
              <w:pStyle w:val="13"/>
              <w:spacing w:line="349" w:lineRule="exact"/>
              <w:ind w:left="110"/>
              <w:rPr>
                <w:b/>
                <w:sz w:val="32"/>
              </w:rPr>
            </w:pPr>
            <w:r>
              <w:rPr>
                <w:b/>
                <w:spacing w:val="-2"/>
                <w:sz w:val="32"/>
              </w:rPr>
              <w:t>Number</w:t>
            </w:r>
          </w:p>
        </w:tc>
      </w:tr>
      <w:tr w14:paraId="0607A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77" w:type="dxa"/>
            <w:tcBorders>
              <w:bottom w:val="nil"/>
            </w:tcBorders>
          </w:tcPr>
          <w:p w14:paraId="2FA1E2CA">
            <w:pPr>
              <w:pStyle w:val="13"/>
              <w:ind w:left="17" w:right="3"/>
              <w:jc w:val="center"/>
              <w:rPr>
                <w:b/>
                <w:sz w:val="32"/>
              </w:rPr>
            </w:pPr>
            <w:r>
              <w:rPr>
                <w:b/>
                <w:spacing w:val="-10"/>
                <w:sz w:val="32"/>
              </w:rPr>
              <w:t>1</w:t>
            </w:r>
          </w:p>
        </w:tc>
        <w:tc>
          <w:tcPr>
            <w:tcW w:w="845" w:type="dxa"/>
            <w:tcBorders>
              <w:bottom w:val="nil"/>
            </w:tcBorders>
          </w:tcPr>
          <w:p w14:paraId="28128CB6">
            <w:pPr>
              <w:pStyle w:val="13"/>
              <w:rPr>
                <w:sz w:val="28"/>
              </w:rPr>
            </w:pPr>
          </w:p>
        </w:tc>
        <w:tc>
          <w:tcPr>
            <w:tcW w:w="850" w:type="dxa"/>
            <w:vMerge w:val="restart"/>
          </w:tcPr>
          <w:p w14:paraId="34E04F17">
            <w:pPr>
              <w:pStyle w:val="13"/>
              <w:rPr>
                <w:sz w:val="28"/>
              </w:rPr>
            </w:pPr>
          </w:p>
        </w:tc>
        <w:tc>
          <w:tcPr>
            <w:tcW w:w="5125" w:type="dxa"/>
            <w:tcBorders>
              <w:bottom w:val="nil"/>
            </w:tcBorders>
          </w:tcPr>
          <w:p w14:paraId="17A44FDA">
            <w:pPr>
              <w:pStyle w:val="13"/>
              <w:ind w:left="111"/>
              <w:rPr>
                <w:b/>
                <w:sz w:val="32"/>
              </w:rPr>
            </w:pPr>
            <w:r>
              <w:rPr>
                <w:b/>
                <w:spacing w:val="-2"/>
                <w:sz w:val="32"/>
              </w:rPr>
              <w:t>INTRODUCTION</w:t>
            </w:r>
          </w:p>
        </w:tc>
        <w:tc>
          <w:tcPr>
            <w:tcW w:w="1531" w:type="dxa"/>
            <w:tcBorders>
              <w:bottom w:val="nil"/>
            </w:tcBorders>
          </w:tcPr>
          <w:p w14:paraId="3608C1F6">
            <w:pPr>
              <w:pStyle w:val="13"/>
              <w:rPr>
                <w:sz w:val="28"/>
              </w:rPr>
            </w:pPr>
          </w:p>
        </w:tc>
      </w:tr>
      <w:tr w14:paraId="4E3B0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1277" w:type="dxa"/>
            <w:tcBorders>
              <w:top w:val="nil"/>
              <w:bottom w:val="nil"/>
            </w:tcBorders>
          </w:tcPr>
          <w:p w14:paraId="00D3FF3B">
            <w:pPr>
              <w:pStyle w:val="13"/>
              <w:rPr>
                <w:sz w:val="28"/>
              </w:rPr>
            </w:pPr>
          </w:p>
        </w:tc>
        <w:tc>
          <w:tcPr>
            <w:tcW w:w="845" w:type="dxa"/>
            <w:tcBorders>
              <w:top w:val="nil"/>
              <w:bottom w:val="nil"/>
            </w:tcBorders>
          </w:tcPr>
          <w:p w14:paraId="51DFCC0A">
            <w:pPr>
              <w:pStyle w:val="13"/>
              <w:spacing w:before="133"/>
              <w:ind w:right="225"/>
              <w:jc w:val="right"/>
              <w:rPr>
                <w:sz w:val="28"/>
              </w:rPr>
            </w:pPr>
            <w:r>
              <w:rPr>
                <w:spacing w:val="-5"/>
                <w:sz w:val="28"/>
              </w:rPr>
              <w:t>1.1</w:t>
            </w:r>
          </w:p>
        </w:tc>
        <w:tc>
          <w:tcPr>
            <w:tcW w:w="850" w:type="dxa"/>
            <w:vMerge w:val="continue"/>
            <w:tcBorders>
              <w:top w:val="nil"/>
            </w:tcBorders>
          </w:tcPr>
          <w:p w14:paraId="169E841D">
            <w:pPr>
              <w:rPr>
                <w:sz w:val="2"/>
                <w:szCs w:val="2"/>
              </w:rPr>
            </w:pPr>
          </w:p>
        </w:tc>
        <w:tc>
          <w:tcPr>
            <w:tcW w:w="5125" w:type="dxa"/>
            <w:tcBorders>
              <w:top w:val="nil"/>
              <w:bottom w:val="nil"/>
            </w:tcBorders>
          </w:tcPr>
          <w:p w14:paraId="522674E6">
            <w:pPr>
              <w:pStyle w:val="13"/>
              <w:spacing w:before="133"/>
              <w:ind w:left="111"/>
              <w:rPr>
                <w:sz w:val="28"/>
              </w:rPr>
            </w:pPr>
            <w:r>
              <w:rPr>
                <w:sz w:val="28"/>
              </w:rPr>
              <w:t>Overview</w:t>
            </w:r>
            <w:r>
              <w:rPr>
                <w:spacing w:val="-4"/>
                <w:sz w:val="28"/>
              </w:rPr>
              <w:t xml:space="preserve"> </w:t>
            </w:r>
            <w:r>
              <w:rPr>
                <w:sz w:val="28"/>
              </w:rPr>
              <w:t>of</w:t>
            </w:r>
            <w:r>
              <w:rPr>
                <w:spacing w:val="-5"/>
                <w:sz w:val="28"/>
              </w:rPr>
              <w:t xml:space="preserve"> </w:t>
            </w:r>
            <w:r>
              <w:rPr>
                <w:sz w:val="28"/>
              </w:rPr>
              <w:t>the</w:t>
            </w:r>
            <w:r>
              <w:rPr>
                <w:spacing w:val="-2"/>
                <w:sz w:val="28"/>
              </w:rPr>
              <w:t xml:space="preserve"> project</w:t>
            </w:r>
          </w:p>
        </w:tc>
        <w:tc>
          <w:tcPr>
            <w:tcW w:w="1531" w:type="dxa"/>
            <w:tcBorders>
              <w:top w:val="nil"/>
              <w:bottom w:val="nil"/>
            </w:tcBorders>
          </w:tcPr>
          <w:p w14:paraId="36C42E8B">
            <w:pPr>
              <w:pStyle w:val="13"/>
              <w:spacing w:before="132"/>
              <w:ind w:left="110"/>
              <w:rPr>
                <w:sz w:val="24"/>
              </w:rPr>
            </w:pPr>
            <w:r>
              <w:rPr>
                <w:spacing w:val="-5"/>
                <w:sz w:val="24"/>
              </w:rPr>
              <w:t>10</w:t>
            </w:r>
          </w:p>
        </w:tc>
      </w:tr>
      <w:tr w14:paraId="72572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277" w:type="dxa"/>
            <w:tcBorders>
              <w:top w:val="nil"/>
            </w:tcBorders>
          </w:tcPr>
          <w:p w14:paraId="75DED131">
            <w:pPr>
              <w:pStyle w:val="13"/>
              <w:rPr>
                <w:sz w:val="28"/>
              </w:rPr>
            </w:pPr>
          </w:p>
        </w:tc>
        <w:tc>
          <w:tcPr>
            <w:tcW w:w="845" w:type="dxa"/>
            <w:tcBorders>
              <w:top w:val="nil"/>
            </w:tcBorders>
          </w:tcPr>
          <w:p w14:paraId="02349615">
            <w:pPr>
              <w:pStyle w:val="13"/>
              <w:spacing w:before="105"/>
              <w:ind w:right="225"/>
              <w:jc w:val="right"/>
              <w:rPr>
                <w:sz w:val="28"/>
              </w:rPr>
            </w:pPr>
            <w:r>
              <w:rPr>
                <w:spacing w:val="-5"/>
                <w:sz w:val="28"/>
              </w:rPr>
              <w:t>1.2</w:t>
            </w:r>
          </w:p>
        </w:tc>
        <w:tc>
          <w:tcPr>
            <w:tcW w:w="850" w:type="dxa"/>
            <w:vMerge w:val="continue"/>
            <w:tcBorders>
              <w:top w:val="nil"/>
            </w:tcBorders>
          </w:tcPr>
          <w:p w14:paraId="413A82CF">
            <w:pPr>
              <w:rPr>
                <w:sz w:val="2"/>
                <w:szCs w:val="2"/>
              </w:rPr>
            </w:pPr>
          </w:p>
        </w:tc>
        <w:tc>
          <w:tcPr>
            <w:tcW w:w="5125" w:type="dxa"/>
            <w:tcBorders>
              <w:top w:val="nil"/>
            </w:tcBorders>
          </w:tcPr>
          <w:p w14:paraId="65EDC9FD">
            <w:pPr>
              <w:pStyle w:val="13"/>
              <w:spacing w:before="105"/>
              <w:ind w:left="111"/>
              <w:rPr>
                <w:sz w:val="28"/>
              </w:rPr>
            </w:pPr>
            <w:r>
              <w:rPr>
                <w:sz w:val="28"/>
              </w:rPr>
              <w:t>Problem</w:t>
            </w:r>
            <w:r>
              <w:rPr>
                <w:spacing w:val="-7"/>
                <w:sz w:val="28"/>
              </w:rPr>
              <w:t xml:space="preserve"> </w:t>
            </w:r>
            <w:r>
              <w:rPr>
                <w:spacing w:val="-2"/>
                <w:sz w:val="28"/>
              </w:rPr>
              <w:t>Definition</w:t>
            </w:r>
          </w:p>
        </w:tc>
        <w:tc>
          <w:tcPr>
            <w:tcW w:w="1531" w:type="dxa"/>
            <w:tcBorders>
              <w:top w:val="nil"/>
            </w:tcBorders>
          </w:tcPr>
          <w:p w14:paraId="26D0E6E1">
            <w:pPr>
              <w:pStyle w:val="13"/>
              <w:spacing w:before="34"/>
              <w:ind w:left="110"/>
              <w:rPr>
                <w:sz w:val="24"/>
              </w:rPr>
            </w:pPr>
            <w:r>
              <w:rPr>
                <w:spacing w:val="-5"/>
                <w:sz w:val="24"/>
              </w:rPr>
              <w:t>11</w:t>
            </w:r>
          </w:p>
        </w:tc>
      </w:tr>
      <w:tr w14:paraId="5070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277" w:type="dxa"/>
          </w:tcPr>
          <w:p w14:paraId="2AE9D705">
            <w:pPr>
              <w:pStyle w:val="13"/>
              <w:spacing w:line="367" w:lineRule="exact"/>
              <w:ind w:left="17" w:right="3"/>
              <w:jc w:val="center"/>
              <w:rPr>
                <w:b/>
                <w:sz w:val="32"/>
              </w:rPr>
            </w:pPr>
            <w:r>
              <w:rPr>
                <w:b/>
                <w:spacing w:val="-10"/>
                <w:sz w:val="32"/>
              </w:rPr>
              <w:t>2</w:t>
            </w:r>
          </w:p>
        </w:tc>
        <w:tc>
          <w:tcPr>
            <w:tcW w:w="845" w:type="dxa"/>
          </w:tcPr>
          <w:p w14:paraId="5DF76168">
            <w:pPr>
              <w:pStyle w:val="13"/>
              <w:rPr>
                <w:sz w:val="28"/>
              </w:rPr>
            </w:pPr>
          </w:p>
        </w:tc>
        <w:tc>
          <w:tcPr>
            <w:tcW w:w="850" w:type="dxa"/>
          </w:tcPr>
          <w:p w14:paraId="1D064CA6">
            <w:pPr>
              <w:pStyle w:val="13"/>
              <w:rPr>
                <w:sz w:val="28"/>
              </w:rPr>
            </w:pPr>
          </w:p>
        </w:tc>
        <w:tc>
          <w:tcPr>
            <w:tcW w:w="5125" w:type="dxa"/>
          </w:tcPr>
          <w:p w14:paraId="22F424E9">
            <w:pPr>
              <w:pStyle w:val="13"/>
              <w:spacing w:line="367" w:lineRule="exact"/>
              <w:ind w:left="111"/>
              <w:rPr>
                <w:b/>
                <w:sz w:val="32"/>
              </w:rPr>
            </w:pPr>
            <w:r>
              <w:rPr>
                <w:b/>
                <w:sz w:val="32"/>
              </w:rPr>
              <w:t>LITERATURE</w:t>
            </w:r>
            <w:r>
              <w:rPr>
                <w:b/>
                <w:spacing w:val="-20"/>
                <w:sz w:val="32"/>
              </w:rPr>
              <w:t xml:space="preserve"> </w:t>
            </w:r>
            <w:r>
              <w:rPr>
                <w:b/>
                <w:spacing w:val="-2"/>
                <w:sz w:val="32"/>
              </w:rPr>
              <w:t>SURVEY</w:t>
            </w:r>
          </w:p>
        </w:tc>
        <w:tc>
          <w:tcPr>
            <w:tcW w:w="1531" w:type="dxa"/>
          </w:tcPr>
          <w:p w14:paraId="074FC732">
            <w:pPr>
              <w:pStyle w:val="13"/>
              <w:spacing w:before="2"/>
              <w:ind w:left="110"/>
              <w:rPr>
                <w:sz w:val="24"/>
              </w:rPr>
            </w:pPr>
            <w:r>
              <w:rPr>
                <w:spacing w:val="-5"/>
                <w:sz w:val="24"/>
              </w:rPr>
              <w:t>12</w:t>
            </w:r>
          </w:p>
        </w:tc>
      </w:tr>
      <w:tr w14:paraId="32110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277" w:type="dxa"/>
            <w:tcBorders>
              <w:bottom w:val="nil"/>
            </w:tcBorders>
          </w:tcPr>
          <w:p w14:paraId="4250DC6D">
            <w:pPr>
              <w:pStyle w:val="13"/>
              <w:spacing w:before="1"/>
              <w:ind w:left="17" w:right="3"/>
              <w:jc w:val="center"/>
              <w:rPr>
                <w:b/>
                <w:sz w:val="32"/>
              </w:rPr>
            </w:pPr>
            <w:r>
              <w:rPr>
                <w:b/>
                <w:spacing w:val="-10"/>
                <w:sz w:val="32"/>
              </w:rPr>
              <w:t>3</w:t>
            </w:r>
          </w:p>
        </w:tc>
        <w:tc>
          <w:tcPr>
            <w:tcW w:w="845" w:type="dxa"/>
            <w:tcBorders>
              <w:bottom w:val="nil"/>
            </w:tcBorders>
          </w:tcPr>
          <w:p w14:paraId="21E7C594">
            <w:pPr>
              <w:pStyle w:val="13"/>
              <w:rPr>
                <w:sz w:val="28"/>
              </w:rPr>
            </w:pPr>
          </w:p>
        </w:tc>
        <w:tc>
          <w:tcPr>
            <w:tcW w:w="850" w:type="dxa"/>
            <w:tcBorders>
              <w:bottom w:val="nil"/>
            </w:tcBorders>
          </w:tcPr>
          <w:p w14:paraId="111F0E01">
            <w:pPr>
              <w:pStyle w:val="13"/>
              <w:rPr>
                <w:sz w:val="28"/>
              </w:rPr>
            </w:pPr>
          </w:p>
        </w:tc>
        <w:tc>
          <w:tcPr>
            <w:tcW w:w="5125" w:type="dxa"/>
            <w:vMerge w:val="restart"/>
            <w:tcBorders>
              <w:bottom w:val="nil"/>
            </w:tcBorders>
          </w:tcPr>
          <w:p w14:paraId="23FD6827">
            <w:pPr>
              <w:pStyle w:val="13"/>
              <w:spacing w:before="1"/>
              <w:ind w:left="111"/>
              <w:rPr>
                <w:b/>
                <w:sz w:val="32"/>
              </w:rPr>
            </w:pPr>
            <w:r>
              <w:rPr>
                <w:b/>
                <w:sz w:val="32"/>
              </w:rPr>
              <w:t>SYSTEM</w:t>
            </w:r>
            <w:r>
              <w:rPr>
                <w:b/>
                <w:spacing w:val="-14"/>
                <w:sz w:val="32"/>
              </w:rPr>
              <w:t xml:space="preserve"> </w:t>
            </w:r>
            <w:r>
              <w:rPr>
                <w:b/>
                <w:spacing w:val="-2"/>
                <w:sz w:val="32"/>
              </w:rPr>
              <w:t>ANALYSIS</w:t>
            </w:r>
          </w:p>
          <w:p w14:paraId="088307E2">
            <w:pPr>
              <w:pStyle w:val="13"/>
              <w:spacing w:before="183" w:line="350" w:lineRule="auto"/>
              <w:ind w:left="111" w:right="2374"/>
              <w:rPr>
                <w:sz w:val="28"/>
              </w:rPr>
            </w:pPr>
            <w:r>
              <w:rPr>
                <w:sz w:val="28"/>
              </w:rPr>
              <w:t xml:space="preserve">Existing System </w:t>
            </w:r>
            <w:r>
              <w:rPr>
                <w:spacing w:val="-2"/>
                <w:sz w:val="28"/>
              </w:rPr>
              <w:t xml:space="preserve">Disadvantages </w:t>
            </w:r>
            <w:r>
              <w:rPr>
                <w:sz w:val="28"/>
              </w:rPr>
              <w:t>Proposed</w:t>
            </w:r>
            <w:r>
              <w:rPr>
                <w:spacing w:val="-18"/>
                <w:sz w:val="28"/>
              </w:rPr>
              <w:t xml:space="preserve"> </w:t>
            </w:r>
            <w:r>
              <w:rPr>
                <w:sz w:val="28"/>
              </w:rPr>
              <w:t xml:space="preserve">System </w:t>
            </w:r>
            <w:r>
              <w:rPr>
                <w:spacing w:val="-2"/>
                <w:sz w:val="28"/>
              </w:rPr>
              <w:t>Advantages</w:t>
            </w:r>
          </w:p>
          <w:p w14:paraId="3E3B1E20">
            <w:pPr>
              <w:pStyle w:val="13"/>
              <w:spacing w:before="141" w:line="357" w:lineRule="auto"/>
              <w:ind w:left="111" w:right="2014"/>
              <w:rPr>
                <w:sz w:val="28"/>
              </w:rPr>
            </w:pPr>
            <w:r>
              <w:rPr>
                <w:sz w:val="28"/>
              </w:rPr>
              <w:t>Feasibility Study Hardware</w:t>
            </w:r>
            <w:r>
              <w:rPr>
                <w:spacing w:val="-18"/>
                <w:sz w:val="28"/>
              </w:rPr>
              <w:t xml:space="preserve"> </w:t>
            </w:r>
            <w:r>
              <w:rPr>
                <w:sz w:val="28"/>
              </w:rPr>
              <w:t>Environment Software Environment</w:t>
            </w:r>
          </w:p>
          <w:p w14:paraId="51CA6D37">
            <w:pPr>
              <w:pStyle w:val="13"/>
              <w:spacing w:before="94" w:line="357" w:lineRule="auto"/>
              <w:ind w:left="111" w:right="2374"/>
              <w:rPr>
                <w:sz w:val="28"/>
              </w:rPr>
            </w:pPr>
            <w:r>
              <w:rPr>
                <w:sz w:val="28"/>
              </w:rPr>
              <w:t>Technologies</w:t>
            </w:r>
            <w:r>
              <w:rPr>
                <w:spacing w:val="-18"/>
                <w:sz w:val="28"/>
              </w:rPr>
              <w:t xml:space="preserve"> </w:t>
            </w:r>
            <w:r>
              <w:rPr>
                <w:sz w:val="28"/>
              </w:rPr>
              <w:t xml:space="preserve">Used </w:t>
            </w:r>
            <w:r>
              <w:rPr>
                <w:spacing w:val="-2"/>
                <w:sz w:val="28"/>
              </w:rPr>
              <w:t>Python</w:t>
            </w:r>
          </w:p>
          <w:p w14:paraId="0DE39B89">
            <w:pPr>
              <w:pStyle w:val="13"/>
              <w:spacing w:before="34" w:line="338" w:lineRule="auto"/>
              <w:ind w:left="111" w:right="2374"/>
              <w:rPr>
                <w:sz w:val="28"/>
              </w:rPr>
            </w:pPr>
            <w:r>
              <w:rPr>
                <w:sz w:val="28"/>
              </w:rPr>
              <w:t>Html,</w:t>
            </w:r>
            <w:r>
              <w:rPr>
                <w:spacing w:val="-18"/>
                <w:sz w:val="28"/>
              </w:rPr>
              <w:t xml:space="preserve"> </w:t>
            </w:r>
            <w:r>
              <w:rPr>
                <w:sz w:val="28"/>
              </w:rPr>
              <w:t>CSS,Javascript Fast API</w:t>
            </w:r>
          </w:p>
          <w:p w14:paraId="209992AC">
            <w:pPr>
              <w:pStyle w:val="13"/>
              <w:spacing w:line="307" w:lineRule="exact"/>
              <w:ind w:left="3"/>
              <w:rPr>
                <w:sz w:val="28"/>
              </w:rPr>
            </w:pPr>
            <w:r>
              <w:rPr>
                <w:sz w:val="28"/>
              </w:rPr>
              <w:t>Reinforcement</w:t>
            </w:r>
            <w:r>
              <w:rPr>
                <w:spacing w:val="-9"/>
                <w:sz w:val="28"/>
              </w:rPr>
              <w:t xml:space="preserve"> </w:t>
            </w:r>
            <w:r>
              <w:rPr>
                <w:spacing w:val="-2"/>
                <w:sz w:val="28"/>
              </w:rPr>
              <w:t>Learning</w:t>
            </w:r>
          </w:p>
          <w:p w14:paraId="3059CA83">
            <w:pPr>
              <w:pStyle w:val="13"/>
              <w:spacing w:before="2"/>
              <w:rPr>
                <w:b/>
                <w:sz w:val="28"/>
              </w:rPr>
            </w:pPr>
          </w:p>
          <w:p w14:paraId="1BE67E3A">
            <w:pPr>
              <w:pStyle w:val="13"/>
              <w:spacing w:line="381" w:lineRule="auto"/>
              <w:ind w:left="111" w:right="2014"/>
              <w:rPr>
                <w:sz w:val="28"/>
              </w:rPr>
            </w:pPr>
            <w:r>
              <w:rPr>
                <w:sz w:val="28"/>
              </w:rPr>
              <w:t>Machine Learning Generative</w:t>
            </w:r>
            <w:r>
              <w:rPr>
                <w:spacing w:val="-18"/>
                <w:sz w:val="28"/>
              </w:rPr>
              <w:t xml:space="preserve"> </w:t>
            </w:r>
            <w:r>
              <w:rPr>
                <w:sz w:val="28"/>
              </w:rPr>
              <w:t>AI(FLAN-T5) Vector database(FAISS)</w:t>
            </w:r>
          </w:p>
          <w:p w14:paraId="56192B1B">
            <w:pPr>
              <w:pStyle w:val="13"/>
              <w:ind w:left="111"/>
              <w:rPr>
                <w:sz w:val="28"/>
              </w:rPr>
            </w:pPr>
            <w:r>
              <w:rPr>
                <w:sz w:val="28"/>
              </w:rPr>
              <w:t>Version</w:t>
            </w:r>
            <w:r>
              <w:rPr>
                <w:spacing w:val="-9"/>
                <w:sz w:val="28"/>
              </w:rPr>
              <w:t xml:space="preserve"> </w:t>
            </w:r>
            <w:r>
              <w:rPr>
                <w:sz w:val="28"/>
              </w:rPr>
              <w:t>control</w:t>
            </w:r>
            <w:r>
              <w:rPr>
                <w:spacing w:val="-4"/>
                <w:sz w:val="28"/>
              </w:rPr>
              <w:t xml:space="preserve"> (Git)</w:t>
            </w:r>
          </w:p>
        </w:tc>
        <w:tc>
          <w:tcPr>
            <w:tcW w:w="1531" w:type="dxa"/>
            <w:tcBorders>
              <w:bottom w:val="nil"/>
            </w:tcBorders>
          </w:tcPr>
          <w:p w14:paraId="117DABAB">
            <w:pPr>
              <w:pStyle w:val="13"/>
              <w:spacing w:line="320" w:lineRule="exact"/>
              <w:ind w:left="144"/>
              <w:rPr>
                <w:sz w:val="28"/>
              </w:rPr>
            </w:pPr>
            <w:r>
              <w:rPr>
                <w:spacing w:val="-5"/>
                <w:sz w:val="28"/>
              </w:rPr>
              <w:t>17</w:t>
            </w:r>
          </w:p>
        </w:tc>
      </w:tr>
      <w:tr w14:paraId="0715B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1277" w:type="dxa"/>
            <w:tcBorders>
              <w:top w:val="nil"/>
              <w:bottom w:val="nil"/>
            </w:tcBorders>
          </w:tcPr>
          <w:p w14:paraId="00A91A89">
            <w:pPr>
              <w:pStyle w:val="13"/>
              <w:rPr>
                <w:sz w:val="28"/>
              </w:rPr>
            </w:pPr>
          </w:p>
        </w:tc>
        <w:tc>
          <w:tcPr>
            <w:tcW w:w="845" w:type="dxa"/>
            <w:tcBorders>
              <w:top w:val="nil"/>
              <w:bottom w:val="nil"/>
            </w:tcBorders>
          </w:tcPr>
          <w:p w14:paraId="2FF73C5D">
            <w:pPr>
              <w:pStyle w:val="13"/>
              <w:rPr>
                <w:sz w:val="28"/>
              </w:rPr>
            </w:pPr>
          </w:p>
        </w:tc>
        <w:tc>
          <w:tcPr>
            <w:tcW w:w="850" w:type="dxa"/>
            <w:tcBorders>
              <w:top w:val="nil"/>
              <w:bottom w:val="nil"/>
            </w:tcBorders>
          </w:tcPr>
          <w:p w14:paraId="4E49E44D">
            <w:pPr>
              <w:pStyle w:val="13"/>
              <w:rPr>
                <w:sz w:val="28"/>
              </w:rPr>
            </w:pPr>
          </w:p>
        </w:tc>
        <w:tc>
          <w:tcPr>
            <w:tcW w:w="5125" w:type="dxa"/>
            <w:vMerge w:val="continue"/>
            <w:tcBorders>
              <w:top w:val="nil"/>
              <w:bottom w:val="nil"/>
            </w:tcBorders>
          </w:tcPr>
          <w:p w14:paraId="39E56DE7">
            <w:pPr>
              <w:rPr>
                <w:sz w:val="2"/>
                <w:szCs w:val="2"/>
              </w:rPr>
            </w:pPr>
          </w:p>
        </w:tc>
        <w:tc>
          <w:tcPr>
            <w:tcW w:w="1531" w:type="dxa"/>
            <w:tcBorders>
              <w:top w:val="nil"/>
              <w:bottom w:val="nil"/>
            </w:tcBorders>
          </w:tcPr>
          <w:p w14:paraId="5045A6D0">
            <w:pPr>
              <w:pStyle w:val="13"/>
              <w:spacing w:before="51"/>
              <w:ind w:left="110"/>
              <w:rPr>
                <w:sz w:val="24"/>
              </w:rPr>
            </w:pPr>
            <w:r>
              <w:rPr>
                <w:spacing w:val="-5"/>
                <w:sz w:val="24"/>
              </w:rPr>
              <w:t>17</w:t>
            </w:r>
          </w:p>
        </w:tc>
      </w:tr>
      <w:tr w14:paraId="173C3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277" w:type="dxa"/>
            <w:tcBorders>
              <w:top w:val="nil"/>
              <w:bottom w:val="nil"/>
            </w:tcBorders>
          </w:tcPr>
          <w:p w14:paraId="1D13A1C4">
            <w:pPr>
              <w:pStyle w:val="13"/>
              <w:rPr>
                <w:sz w:val="28"/>
              </w:rPr>
            </w:pPr>
          </w:p>
        </w:tc>
        <w:tc>
          <w:tcPr>
            <w:tcW w:w="845" w:type="dxa"/>
            <w:tcBorders>
              <w:top w:val="nil"/>
              <w:bottom w:val="nil"/>
            </w:tcBorders>
          </w:tcPr>
          <w:p w14:paraId="66DFE161">
            <w:pPr>
              <w:pStyle w:val="13"/>
              <w:spacing w:before="178"/>
              <w:ind w:left="112"/>
              <w:rPr>
                <w:sz w:val="28"/>
              </w:rPr>
            </w:pPr>
            <w:r>
              <w:rPr>
                <w:spacing w:val="-5"/>
                <w:sz w:val="28"/>
              </w:rPr>
              <w:t>3.1</w:t>
            </w:r>
          </w:p>
        </w:tc>
        <w:tc>
          <w:tcPr>
            <w:tcW w:w="850" w:type="dxa"/>
            <w:tcBorders>
              <w:top w:val="nil"/>
              <w:bottom w:val="nil"/>
            </w:tcBorders>
          </w:tcPr>
          <w:p w14:paraId="2284F539">
            <w:pPr>
              <w:pStyle w:val="13"/>
              <w:rPr>
                <w:sz w:val="28"/>
              </w:rPr>
            </w:pPr>
          </w:p>
        </w:tc>
        <w:tc>
          <w:tcPr>
            <w:tcW w:w="5125" w:type="dxa"/>
            <w:vMerge w:val="continue"/>
            <w:tcBorders>
              <w:top w:val="nil"/>
              <w:bottom w:val="nil"/>
            </w:tcBorders>
          </w:tcPr>
          <w:p w14:paraId="371DD2E0">
            <w:pPr>
              <w:rPr>
                <w:sz w:val="2"/>
                <w:szCs w:val="2"/>
              </w:rPr>
            </w:pPr>
          </w:p>
        </w:tc>
        <w:tc>
          <w:tcPr>
            <w:tcW w:w="1531" w:type="dxa"/>
            <w:tcBorders>
              <w:top w:val="nil"/>
              <w:bottom w:val="nil"/>
            </w:tcBorders>
          </w:tcPr>
          <w:p w14:paraId="744D003D">
            <w:pPr>
              <w:pStyle w:val="13"/>
              <w:spacing w:before="107"/>
              <w:ind w:left="110"/>
              <w:rPr>
                <w:sz w:val="24"/>
              </w:rPr>
            </w:pPr>
            <w:r>
              <w:rPr>
                <w:spacing w:val="-5"/>
                <w:sz w:val="24"/>
              </w:rPr>
              <w:t>17</w:t>
            </w:r>
          </w:p>
        </w:tc>
      </w:tr>
      <w:tr w14:paraId="6820F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277" w:type="dxa"/>
            <w:tcBorders>
              <w:top w:val="nil"/>
              <w:bottom w:val="nil"/>
            </w:tcBorders>
          </w:tcPr>
          <w:p w14:paraId="197DE1C5">
            <w:pPr>
              <w:pStyle w:val="13"/>
              <w:rPr>
                <w:sz w:val="28"/>
              </w:rPr>
            </w:pPr>
          </w:p>
        </w:tc>
        <w:tc>
          <w:tcPr>
            <w:tcW w:w="845" w:type="dxa"/>
            <w:tcBorders>
              <w:top w:val="nil"/>
              <w:bottom w:val="nil"/>
            </w:tcBorders>
          </w:tcPr>
          <w:p w14:paraId="2F29017C">
            <w:pPr>
              <w:pStyle w:val="13"/>
              <w:spacing w:before="75"/>
              <w:ind w:left="112"/>
              <w:rPr>
                <w:sz w:val="28"/>
              </w:rPr>
            </w:pPr>
            <w:r>
              <w:rPr>
                <w:spacing w:val="-5"/>
                <w:sz w:val="28"/>
              </w:rPr>
              <w:t>3.2</w:t>
            </w:r>
          </w:p>
        </w:tc>
        <w:tc>
          <w:tcPr>
            <w:tcW w:w="850" w:type="dxa"/>
            <w:tcBorders>
              <w:top w:val="nil"/>
              <w:bottom w:val="nil"/>
            </w:tcBorders>
          </w:tcPr>
          <w:p w14:paraId="349CA83E">
            <w:pPr>
              <w:pStyle w:val="13"/>
              <w:rPr>
                <w:sz w:val="28"/>
              </w:rPr>
            </w:pPr>
          </w:p>
        </w:tc>
        <w:tc>
          <w:tcPr>
            <w:tcW w:w="5125" w:type="dxa"/>
            <w:vMerge w:val="continue"/>
            <w:tcBorders>
              <w:top w:val="nil"/>
              <w:bottom w:val="nil"/>
            </w:tcBorders>
          </w:tcPr>
          <w:p w14:paraId="59925006">
            <w:pPr>
              <w:rPr>
                <w:sz w:val="2"/>
                <w:szCs w:val="2"/>
              </w:rPr>
            </w:pPr>
          </w:p>
        </w:tc>
        <w:tc>
          <w:tcPr>
            <w:tcW w:w="1531" w:type="dxa"/>
            <w:tcBorders>
              <w:top w:val="nil"/>
              <w:bottom w:val="nil"/>
            </w:tcBorders>
          </w:tcPr>
          <w:p w14:paraId="13D93B92">
            <w:pPr>
              <w:pStyle w:val="13"/>
              <w:spacing w:before="74"/>
              <w:ind w:left="110"/>
              <w:rPr>
                <w:sz w:val="24"/>
              </w:rPr>
            </w:pPr>
            <w:r>
              <w:rPr>
                <w:spacing w:val="-5"/>
                <w:sz w:val="24"/>
              </w:rPr>
              <w:t>18</w:t>
            </w:r>
          </w:p>
        </w:tc>
      </w:tr>
      <w:tr w14:paraId="66753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1277" w:type="dxa"/>
            <w:tcBorders>
              <w:top w:val="nil"/>
              <w:bottom w:val="nil"/>
            </w:tcBorders>
          </w:tcPr>
          <w:p w14:paraId="4357BBA9">
            <w:pPr>
              <w:pStyle w:val="13"/>
              <w:rPr>
                <w:sz w:val="28"/>
              </w:rPr>
            </w:pPr>
          </w:p>
        </w:tc>
        <w:tc>
          <w:tcPr>
            <w:tcW w:w="845" w:type="dxa"/>
            <w:tcBorders>
              <w:top w:val="nil"/>
              <w:bottom w:val="nil"/>
            </w:tcBorders>
          </w:tcPr>
          <w:p w14:paraId="37CCB1E4">
            <w:pPr>
              <w:pStyle w:val="13"/>
              <w:spacing w:before="75"/>
              <w:ind w:left="112"/>
              <w:rPr>
                <w:sz w:val="28"/>
              </w:rPr>
            </w:pPr>
            <w:r>
              <w:rPr>
                <w:spacing w:val="-5"/>
                <w:sz w:val="28"/>
              </w:rPr>
              <w:t>3.3</w:t>
            </w:r>
          </w:p>
        </w:tc>
        <w:tc>
          <w:tcPr>
            <w:tcW w:w="850" w:type="dxa"/>
            <w:tcBorders>
              <w:top w:val="nil"/>
              <w:bottom w:val="nil"/>
            </w:tcBorders>
          </w:tcPr>
          <w:p w14:paraId="1BA31E21">
            <w:pPr>
              <w:pStyle w:val="13"/>
              <w:rPr>
                <w:sz w:val="28"/>
              </w:rPr>
            </w:pPr>
          </w:p>
        </w:tc>
        <w:tc>
          <w:tcPr>
            <w:tcW w:w="5125" w:type="dxa"/>
            <w:vMerge w:val="continue"/>
            <w:tcBorders>
              <w:top w:val="nil"/>
              <w:bottom w:val="nil"/>
            </w:tcBorders>
          </w:tcPr>
          <w:p w14:paraId="77D216D5">
            <w:pPr>
              <w:rPr>
                <w:sz w:val="2"/>
                <w:szCs w:val="2"/>
              </w:rPr>
            </w:pPr>
          </w:p>
        </w:tc>
        <w:tc>
          <w:tcPr>
            <w:tcW w:w="1531" w:type="dxa"/>
            <w:tcBorders>
              <w:top w:val="nil"/>
              <w:bottom w:val="nil"/>
            </w:tcBorders>
          </w:tcPr>
          <w:p w14:paraId="1C964DFE">
            <w:pPr>
              <w:pStyle w:val="13"/>
              <w:spacing w:before="142"/>
              <w:ind w:left="110"/>
              <w:rPr>
                <w:sz w:val="24"/>
              </w:rPr>
            </w:pPr>
            <w:r>
              <w:rPr>
                <w:spacing w:val="-5"/>
                <w:sz w:val="24"/>
              </w:rPr>
              <w:t>18</w:t>
            </w:r>
          </w:p>
        </w:tc>
      </w:tr>
      <w:tr w14:paraId="3DC40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1277" w:type="dxa"/>
            <w:tcBorders>
              <w:top w:val="nil"/>
              <w:bottom w:val="nil"/>
            </w:tcBorders>
          </w:tcPr>
          <w:p w14:paraId="2C771E6A">
            <w:pPr>
              <w:pStyle w:val="13"/>
              <w:rPr>
                <w:sz w:val="28"/>
              </w:rPr>
            </w:pPr>
          </w:p>
        </w:tc>
        <w:tc>
          <w:tcPr>
            <w:tcW w:w="845" w:type="dxa"/>
            <w:tcBorders>
              <w:top w:val="nil"/>
              <w:bottom w:val="nil"/>
            </w:tcBorders>
          </w:tcPr>
          <w:p w14:paraId="31C49439">
            <w:pPr>
              <w:pStyle w:val="13"/>
              <w:spacing w:before="67"/>
              <w:ind w:left="112"/>
              <w:rPr>
                <w:sz w:val="28"/>
              </w:rPr>
            </w:pPr>
            <w:r>
              <w:rPr>
                <w:spacing w:val="-5"/>
                <w:sz w:val="28"/>
              </w:rPr>
              <w:t>3.4</w:t>
            </w:r>
          </w:p>
        </w:tc>
        <w:tc>
          <w:tcPr>
            <w:tcW w:w="850" w:type="dxa"/>
            <w:tcBorders>
              <w:top w:val="nil"/>
              <w:bottom w:val="nil"/>
            </w:tcBorders>
          </w:tcPr>
          <w:p w14:paraId="619F671F">
            <w:pPr>
              <w:pStyle w:val="13"/>
              <w:rPr>
                <w:sz w:val="28"/>
              </w:rPr>
            </w:pPr>
          </w:p>
        </w:tc>
        <w:tc>
          <w:tcPr>
            <w:tcW w:w="5125" w:type="dxa"/>
            <w:vMerge w:val="continue"/>
            <w:tcBorders>
              <w:top w:val="nil"/>
              <w:bottom w:val="nil"/>
            </w:tcBorders>
          </w:tcPr>
          <w:p w14:paraId="5DB6CAF8">
            <w:pPr>
              <w:rPr>
                <w:sz w:val="2"/>
                <w:szCs w:val="2"/>
              </w:rPr>
            </w:pPr>
          </w:p>
        </w:tc>
        <w:tc>
          <w:tcPr>
            <w:tcW w:w="1531" w:type="dxa"/>
            <w:tcBorders>
              <w:top w:val="nil"/>
              <w:bottom w:val="nil"/>
            </w:tcBorders>
          </w:tcPr>
          <w:p w14:paraId="3DB27A3A">
            <w:pPr>
              <w:pStyle w:val="13"/>
              <w:spacing w:before="198"/>
              <w:ind w:left="110"/>
              <w:rPr>
                <w:sz w:val="24"/>
              </w:rPr>
            </w:pPr>
            <w:r>
              <w:rPr>
                <w:spacing w:val="-5"/>
                <w:sz w:val="24"/>
              </w:rPr>
              <w:t>19</w:t>
            </w:r>
          </w:p>
        </w:tc>
      </w:tr>
      <w:tr w14:paraId="00B85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277" w:type="dxa"/>
            <w:tcBorders>
              <w:top w:val="nil"/>
              <w:bottom w:val="nil"/>
            </w:tcBorders>
          </w:tcPr>
          <w:p w14:paraId="5576F07A">
            <w:pPr>
              <w:pStyle w:val="13"/>
              <w:rPr>
                <w:sz w:val="28"/>
              </w:rPr>
            </w:pPr>
          </w:p>
        </w:tc>
        <w:tc>
          <w:tcPr>
            <w:tcW w:w="845" w:type="dxa"/>
            <w:tcBorders>
              <w:top w:val="nil"/>
              <w:bottom w:val="nil"/>
            </w:tcBorders>
          </w:tcPr>
          <w:p w14:paraId="77310298">
            <w:pPr>
              <w:pStyle w:val="13"/>
              <w:spacing w:before="30"/>
              <w:ind w:left="112"/>
              <w:rPr>
                <w:sz w:val="28"/>
              </w:rPr>
            </w:pPr>
            <w:r>
              <w:rPr>
                <w:spacing w:val="-5"/>
                <w:sz w:val="28"/>
              </w:rPr>
              <w:t>3.5</w:t>
            </w:r>
          </w:p>
        </w:tc>
        <w:tc>
          <w:tcPr>
            <w:tcW w:w="850" w:type="dxa"/>
            <w:tcBorders>
              <w:top w:val="nil"/>
              <w:bottom w:val="nil"/>
            </w:tcBorders>
          </w:tcPr>
          <w:p w14:paraId="25C05B59">
            <w:pPr>
              <w:pStyle w:val="13"/>
              <w:rPr>
                <w:sz w:val="28"/>
              </w:rPr>
            </w:pPr>
          </w:p>
        </w:tc>
        <w:tc>
          <w:tcPr>
            <w:tcW w:w="5125" w:type="dxa"/>
            <w:vMerge w:val="continue"/>
            <w:tcBorders>
              <w:top w:val="nil"/>
              <w:bottom w:val="nil"/>
            </w:tcBorders>
          </w:tcPr>
          <w:p w14:paraId="5E1BBFD5">
            <w:pPr>
              <w:rPr>
                <w:sz w:val="2"/>
                <w:szCs w:val="2"/>
              </w:rPr>
            </w:pPr>
          </w:p>
        </w:tc>
        <w:tc>
          <w:tcPr>
            <w:tcW w:w="1531" w:type="dxa"/>
            <w:tcBorders>
              <w:top w:val="nil"/>
              <w:bottom w:val="nil"/>
            </w:tcBorders>
          </w:tcPr>
          <w:p w14:paraId="2D5BC25D">
            <w:pPr>
              <w:pStyle w:val="13"/>
              <w:spacing w:before="98"/>
              <w:ind w:left="110"/>
              <w:rPr>
                <w:sz w:val="24"/>
              </w:rPr>
            </w:pPr>
            <w:r>
              <w:rPr>
                <w:spacing w:val="-5"/>
                <w:sz w:val="24"/>
              </w:rPr>
              <w:t>19</w:t>
            </w:r>
          </w:p>
        </w:tc>
      </w:tr>
      <w:tr w14:paraId="60F8C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277" w:type="dxa"/>
            <w:tcBorders>
              <w:top w:val="nil"/>
              <w:bottom w:val="nil"/>
            </w:tcBorders>
          </w:tcPr>
          <w:p w14:paraId="0DA0B472">
            <w:pPr>
              <w:pStyle w:val="13"/>
              <w:rPr>
                <w:sz w:val="28"/>
              </w:rPr>
            </w:pPr>
          </w:p>
        </w:tc>
        <w:tc>
          <w:tcPr>
            <w:tcW w:w="845" w:type="dxa"/>
            <w:tcBorders>
              <w:top w:val="nil"/>
              <w:bottom w:val="nil"/>
            </w:tcBorders>
          </w:tcPr>
          <w:p w14:paraId="5ACB0DCA">
            <w:pPr>
              <w:pStyle w:val="13"/>
              <w:spacing w:before="63"/>
              <w:ind w:left="112"/>
              <w:rPr>
                <w:sz w:val="28"/>
              </w:rPr>
            </w:pPr>
            <w:r>
              <w:rPr>
                <w:spacing w:val="-5"/>
                <w:sz w:val="28"/>
              </w:rPr>
              <w:t>3.6</w:t>
            </w:r>
          </w:p>
        </w:tc>
        <w:tc>
          <w:tcPr>
            <w:tcW w:w="850" w:type="dxa"/>
            <w:tcBorders>
              <w:top w:val="nil"/>
              <w:bottom w:val="nil"/>
            </w:tcBorders>
          </w:tcPr>
          <w:p w14:paraId="47434444">
            <w:pPr>
              <w:pStyle w:val="13"/>
              <w:rPr>
                <w:sz w:val="28"/>
              </w:rPr>
            </w:pPr>
          </w:p>
        </w:tc>
        <w:tc>
          <w:tcPr>
            <w:tcW w:w="5125" w:type="dxa"/>
            <w:vMerge w:val="continue"/>
            <w:tcBorders>
              <w:top w:val="nil"/>
              <w:bottom w:val="nil"/>
            </w:tcBorders>
          </w:tcPr>
          <w:p w14:paraId="5242FA6B">
            <w:pPr>
              <w:rPr>
                <w:sz w:val="2"/>
                <w:szCs w:val="2"/>
              </w:rPr>
            </w:pPr>
          </w:p>
        </w:tc>
        <w:tc>
          <w:tcPr>
            <w:tcW w:w="1531" w:type="dxa"/>
            <w:tcBorders>
              <w:top w:val="nil"/>
              <w:bottom w:val="nil"/>
            </w:tcBorders>
          </w:tcPr>
          <w:p w14:paraId="142399C5">
            <w:pPr>
              <w:pStyle w:val="13"/>
              <w:spacing w:before="62"/>
              <w:ind w:left="110"/>
              <w:rPr>
                <w:sz w:val="24"/>
              </w:rPr>
            </w:pPr>
            <w:r>
              <w:rPr>
                <w:spacing w:val="-5"/>
                <w:sz w:val="24"/>
              </w:rPr>
              <w:t>19</w:t>
            </w:r>
          </w:p>
        </w:tc>
      </w:tr>
      <w:tr w14:paraId="3A131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1277" w:type="dxa"/>
            <w:tcBorders>
              <w:top w:val="nil"/>
              <w:bottom w:val="nil"/>
            </w:tcBorders>
          </w:tcPr>
          <w:p w14:paraId="717D2CCD">
            <w:pPr>
              <w:pStyle w:val="13"/>
              <w:rPr>
                <w:sz w:val="28"/>
              </w:rPr>
            </w:pPr>
          </w:p>
        </w:tc>
        <w:tc>
          <w:tcPr>
            <w:tcW w:w="845" w:type="dxa"/>
            <w:tcBorders>
              <w:top w:val="nil"/>
              <w:bottom w:val="nil"/>
            </w:tcBorders>
          </w:tcPr>
          <w:p w14:paraId="7506707D">
            <w:pPr>
              <w:pStyle w:val="13"/>
              <w:spacing w:before="156"/>
              <w:ind w:left="112"/>
              <w:rPr>
                <w:sz w:val="28"/>
              </w:rPr>
            </w:pPr>
            <w:r>
              <w:rPr>
                <w:spacing w:val="-5"/>
                <w:sz w:val="28"/>
              </w:rPr>
              <w:t>3.7</w:t>
            </w:r>
          </w:p>
        </w:tc>
        <w:tc>
          <w:tcPr>
            <w:tcW w:w="850" w:type="dxa"/>
            <w:tcBorders>
              <w:top w:val="nil"/>
              <w:bottom w:val="nil"/>
            </w:tcBorders>
          </w:tcPr>
          <w:p w14:paraId="2A8818BD">
            <w:pPr>
              <w:pStyle w:val="13"/>
              <w:rPr>
                <w:sz w:val="28"/>
              </w:rPr>
            </w:pPr>
          </w:p>
        </w:tc>
        <w:tc>
          <w:tcPr>
            <w:tcW w:w="5125" w:type="dxa"/>
            <w:vMerge w:val="continue"/>
            <w:tcBorders>
              <w:top w:val="nil"/>
              <w:bottom w:val="nil"/>
            </w:tcBorders>
          </w:tcPr>
          <w:p w14:paraId="07BE3B26">
            <w:pPr>
              <w:rPr>
                <w:sz w:val="2"/>
                <w:szCs w:val="2"/>
              </w:rPr>
            </w:pPr>
          </w:p>
        </w:tc>
        <w:tc>
          <w:tcPr>
            <w:tcW w:w="1531" w:type="dxa"/>
            <w:tcBorders>
              <w:top w:val="nil"/>
              <w:bottom w:val="nil"/>
            </w:tcBorders>
          </w:tcPr>
          <w:p w14:paraId="22F865C8">
            <w:pPr>
              <w:pStyle w:val="13"/>
              <w:spacing w:before="85"/>
              <w:ind w:left="110"/>
              <w:rPr>
                <w:sz w:val="24"/>
              </w:rPr>
            </w:pPr>
            <w:r>
              <w:rPr>
                <w:spacing w:val="-5"/>
                <w:sz w:val="24"/>
              </w:rPr>
              <w:t>19</w:t>
            </w:r>
          </w:p>
        </w:tc>
      </w:tr>
      <w:tr w14:paraId="6D982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1277" w:type="dxa"/>
            <w:tcBorders>
              <w:top w:val="nil"/>
              <w:bottom w:val="nil"/>
            </w:tcBorders>
          </w:tcPr>
          <w:p w14:paraId="39FD381C">
            <w:pPr>
              <w:pStyle w:val="13"/>
              <w:rPr>
                <w:sz w:val="28"/>
              </w:rPr>
            </w:pPr>
          </w:p>
        </w:tc>
        <w:tc>
          <w:tcPr>
            <w:tcW w:w="845" w:type="dxa"/>
            <w:tcBorders>
              <w:top w:val="nil"/>
              <w:bottom w:val="nil"/>
            </w:tcBorders>
          </w:tcPr>
          <w:p w14:paraId="7C2156F5">
            <w:pPr>
              <w:pStyle w:val="13"/>
              <w:rPr>
                <w:sz w:val="28"/>
              </w:rPr>
            </w:pPr>
          </w:p>
        </w:tc>
        <w:tc>
          <w:tcPr>
            <w:tcW w:w="850" w:type="dxa"/>
            <w:tcBorders>
              <w:top w:val="nil"/>
              <w:bottom w:val="nil"/>
            </w:tcBorders>
          </w:tcPr>
          <w:p w14:paraId="24E78933">
            <w:pPr>
              <w:pStyle w:val="13"/>
              <w:spacing w:before="107"/>
              <w:ind w:left="111"/>
              <w:rPr>
                <w:sz w:val="28"/>
              </w:rPr>
            </w:pPr>
            <w:r>
              <w:rPr>
                <w:spacing w:val="-2"/>
                <w:sz w:val="28"/>
              </w:rPr>
              <w:t>3.7.1</w:t>
            </w:r>
          </w:p>
        </w:tc>
        <w:tc>
          <w:tcPr>
            <w:tcW w:w="5125" w:type="dxa"/>
            <w:vMerge w:val="continue"/>
            <w:tcBorders>
              <w:top w:val="nil"/>
              <w:bottom w:val="nil"/>
            </w:tcBorders>
          </w:tcPr>
          <w:p w14:paraId="61BC1A73">
            <w:pPr>
              <w:rPr>
                <w:sz w:val="2"/>
                <w:szCs w:val="2"/>
              </w:rPr>
            </w:pPr>
          </w:p>
        </w:tc>
        <w:tc>
          <w:tcPr>
            <w:tcW w:w="1531" w:type="dxa"/>
            <w:tcBorders>
              <w:top w:val="nil"/>
              <w:bottom w:val="nil"/>
            </w:tcBorders>
          </w:tcPr>
          <w:p w14:paraId="10F37EEC">
            <w:pPr>
              <w:pStyle w:val="13"/>
              <w:spacing w:before="214"/>
              <w:ind w:left="110"/>
              <w:rPr>
                <w:sz w:val="24"/>
              </w:rPr>
            </w:pPr>
            <w:r>
              <w:rPr>
                <w:spacing w:val="-5"/>
                <w:sz w:val="24"/>
              </w:rPr>
              <w:t>20</w:t>
            </w:r>
          </w:p>
        </w:tc>
      </w:tr>
      <w:tr w14:paraId="7A218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1277" w:type="dxa"/>
            <w:tcBorders>
              <w:top w:val="nil"/>
              <w:bottom w:val="nil"/>
            </w:tcBorders>
          </w:tcPr>
          <w:p w14:paraId="4F22B1FA">
            <w:pPr>
              <w:pStyle w:val="13"/>
              <w:rPr>
                <w:sz w:val="28"/>
              </w:rPr>
            </w:pPr>
          </w:p>
        </w:tc>
        <w:tc>
          <w:tcPr>
            <w:tcW w:w="845" w:type="dxa"/>
            <w:tcBorders>
              <w:top w:val="nil"/>
              <w:bottom w:val="nil"/>
            </w:tcBorders>
          </w:tcPr>
          <w:p w14:paraId="3E673271">
            <w:pPr>
              <w:pStyle w:val="13"/>
              <w:rPr>
                <w:sz w:val="28"/>
              </w:rPr>
            </w:pPr>
          </w:p>
        </w:tc>
        <w:tc>
          <w:tcPr>
            <w:tcW w:w="850" w:type="dxa"/>
            <w:tcBorders>
              <w:top w:val="nil"/>
              <w:bottom w:val="nil"/>
            </w:tcBorders>
          </w:tcPr>
          <w:p w14:paraId="5861BC78">
            <w:pPr>
              <w:pStyle w:val="13"/>
              <w:spacing w:before="60"/>
              <w:ind w:left="111"/>
              <w:rPr>
                <w:sz w:val="28"/>
              </w:rPr>
            </w:pPr>
            <w:r>
              <w:rPr>
                <w:spacing w:val="-2"/>
                <w:sz w:val="28"/>
              </w:rPr>
              <w:t>3.7.2</w:t>
            </w:r>
          </w:p>
        </w:tc>
        <w:tc>
          <w:tcPr>
            <w:tcW w:w="5125" w:type="dxa"/>
            <w:vMerge w:val="continue"/>
            <w:tcBorders>
              <w:top w:val="nil"/>
              <w:bottom w:val="nil"/>
            </w:tcBorders>
          </w:tcPr>
          <w:p w14:paraId="6BBA52F5">
            <w:pPr>
              <w:rPr>
                <w:sz w:val="2"/>
                <w:szCs w:val="2"/>
              </w:rPr>
            </w:pPr>
          </w:p>
        </w:tc>
        <w:tc>
          <w:tcPr>
            <w:tcW w:w="1531" w:type="dxa"/>
            <w:tcBorders>
              <w:top w:val="nil"/>
              <w:bottom w:val="nil"/>
            </w:tcBorders>
          </w:tcPr>
          <w:p w14:paraId="6C44BEF6">
            <w:pPr>
              <w:pStyle w:val="13"/>
              <w:spacing w:before="164"/>
              <w:ind w:left="110"/>
              <w:rPr>
                <w:sz w:val="24"/>
              </w:rPr>
            </w:pPr>
            <w:r>
              <w:rPr>
                <w:spacing w:val="-5"/>
                <w:sz w:val="24"/>
              </w:rPr>
              <w:t>20</w:t>
            </w:r>
          </w:p>
        </w:tc>
      </w:tr>
      <w:tr w14:paraId="24BCB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277" w:type="dxa"/>
            <w:tcBorders>
              <w:top w:val="nil"/>
              <w:bottom w:val="nil"/>
            </w:tcBorders>
          </w:tcPr>
          <w:p w14:paraId="50703519">
            <w:pPr>
              <w:pStyle w:val="13"/>
              <w:rPr>
                <w:sz w:val="28"/>
              </w:rPr>
            </w:pPr>
          </w:p>
        </w:tc>
        <w:tc>
          <w:tcPr>
            <w:tcW w:w="845" w:type="dxa"/>
            <w:tcBorders>
              <w:top w:val="nil"/>
              <w:bottom w:val="nil"/>
            </w:tcBorders>
          </w:tcPr>
          <w:p w14:paraId="01D85031">
            <w:pPr>
              <w:pStyle w:val="13"/>
              <w:rPr>
                <w:sz w:val="28"/>
              </w:rPr>
            </w:pPr>
          </w:p>
        </w:tc>
        <w:tc>
          <w:tcPr>
            <w:tcW w:w="850" w:type="dxa"/>
            <w:tcBorders>
              <w:top w:val="nil"/>
              <w:bottom w:val="nil"/>
            </w:tcBorders>
          </w:tcPr>
          <w:p w14:paraId="6AF87F81">
            <w:pPr>
              <w:pStyle w:val="13"/>
              <w:spacing w:before="31"/>
              <w:ind w:left="111"/>
              <w:rPr>
                <w:sz w:val="28"/>
              </w:rPr>
            </w:pPr>
            <w:r>
              <w:rPr>
                <w:spacing w:val="-2"/>
                <w:sz w:val="28"/>
              </w:rPr>
              <w:t>3.7.3</w:t>
            </w:r>
          </w:p>
        </w:tc>
        <w:tc>
          <w:tcPr>
            <w:tcW w:w="5125" w:type="dxa"/>
            <w:vMerge w:val="continue"/>
            <w:tcBorders>
              <w:top w:val="nil"/>
              <w:bottom w:val="nil"/>
            </w:tcBorders>
          </w:tcPr>
          <w:p w14:paraId="484F0F67">
            <w:pPr>
              <w:rPr>
                <w:sz w:val="2"/>
                <w:szCs w:val="2"/>
              </w:rPr>
            </w:pPr>
          </w:p>
        </w:tc>
        <w:tc>
          <w:tcPr>
            <w:tcW w:w="1531" w:type="dxa"/>
            <w:tcBorders>
              <w:top w:val="nil"/>
              <w:bottom w:val="nil"/>
            </w:tcBorders>
          </w:tcPr>
          <w:p w14:paraId="54487C3A">
            <w:pPr>
              <w:pStyle w:val="13"/>
              <w:spacing w:before="138"/>
              <w:ind w:left="110"/>
              <w:rPr>
                <w:sz w:val="24"/>
              </w:rPr>
            </w:pPr>
            <w:r>
              <w:rPr>
                <w:spacing w:val="-5"/>
                <w:sz w:val="24"/>
              </w:rPr>
              <w:t>21</w:t>
            </w:r>
          </w:p>
        </w:tc>
      </w:tr>
      <w:tr w14:paraId="16B6B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277" w:type="dxa"/>
            <w:tcBorders>
              <w:top w:val="nil"/>
              <w:bottom w:val="nil"/>
            </w:tcBorders>
          </w:tcPr>
          <w:p w14:paraId="2D871733">
            <w:pPr>
              <w:pStyle w:val="13"/>
              <w:rPr>
                <w:sz w:val="28"/>
              </w:rPr>
            </w:pPr>
          </w:p>
        </w:tc>
        <w:tc>
          <w:tcPr>
            <w:tcW w:w="845" w:type="dxa"/>
            <w:tcBorders>
              <w:top w:val="nil"/>
              <w:bottom w:val="nil"/>
            </w:tcBorders>
          </w:tcPr>
          <w:p w14:paraId="3975B7D1">
            <w:pPr>
              <w:pStyle w:val="13"/>
              <w:rPr>
                <w:sz w:val="28"/>
              </w:rPr>
            </w:pPr>
          </w:p>
        </w:tc>
        <w:tc>
          <w:tcPr>
            <w:tcW w:w="850" w:type="dxa"/>
            <w:tcBorders>
              <w:top w:val="nil"/>
              <w:bottom w:val="nil"/>
            </w:tcBorders>
          </w:tcPr>
          <w:p w14:paraId="1ADEEA48">
            <w:pPr>
              <w:pStyle w:val="13"/>
              <w:spacing w:before="60"/>
              <w:ind w:left="111"/>
              <w:rPr>
                <w:sz w:val="28"/>
              </w:rPr>
            </w:pPr>
            <w:r>
              <w:rPr>
                <w:spacing w:val="-2"/>
                <w:sz w:val="28"/>
              </w:rPr>
              <w:t>3.7.4</w:t>
            </w:r>
          </w:p>
        </w:tc>
        <w:tc>
          <w:tcPr>
            <w:tcW w:w="5125" w:type="dxa"/>
            <w:vMerge w:val="continue"/>
            <w:tcBorders>
              <w:top w:val="nil"/>
              <w:bottom w:val="nil"/>
            </w:tcBorders>
          </w:tcPr>
          <w:p w14:paraId="17EE7EA7">
            <w:pPr>
              <w:rPr>
                <w:sz w:val="2"/>
                <w:szCs w:val="2"/>
              </w:rPr>
            </w:pPr>
          </w:p>
        </w:tc>
        <w:tc>
          <w:tcPr>
            <w:tcW w:w="1531" w:type="dxa"/>
            <w:tcBorders>
              <w:top w:val="nil"/>
              <w:bottom w:val="nil"/>
            </w:tcBorders>
          </w:tcPr>
          <w:p w14:paraId="116EB061">
            <w:pPr>
              <w:pStyle w:val="13"/>
              <w:spacing w:before="164"/>
              <w:ind w:left="110"/>
              <w:rPr>
                <w:sz w:val="24"/>
              </w:rPr>
            </w:pPr>
            <w:r>
              <w:rPr>
                <w:spacing w:val="-5"/>
                <w:sz w:val="24"/>
              </w:rPr>
              <w:t>21</w:t>
            </w:r>
          </w:p>
        </w:tc>
      </w:tr>
      <w:tr w14:paraId="4A4C3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277" w:type="dxa"/>
            <w:tcBorders>
              <w:top w:val="nil"/>
              <w:bottom w:val="nil"/>
            </w:tcBorders>
          </w:tcPr>
          <w:p w14:paraId="24473AB1">
            <w:pPr>
              <w:pStyle w:val="13"/>
              <w:rPr>
                <w:sz w:val="28"/>
              </w:rPr>
            </w:pPr>
          </w:p>
        </w:tc>
        <w:tc>
          <w:tcPr>
            <w:tcW w:w="845" w:type="dxa"/>
            <w:tcBorders>
              <w:top w:val="nil"/>
              <w:bottom w:val="nil"/>
            </w:tcBorders>
          </w:tcPr>
          <w:p w14:paraId="58C1C84E">
            <w:pPr>
              <w:pStyle w:val="13"/>
              <w:rPr>
                <w:sz w:val="28"/>
              </w:rPr>
            </w:pPr>
          </w:p>
        </w:tc>
        <w:tc>
          <w:tcPr>
            <w:tcW w:w="850" w:type="dxa"/>
            <w:tcBorders>
              <w:top w:val="nil"/>
              <w:bottom w:val="nil"/>
            </w:tcBorders>
          </w:tcPr>
          <w:p w14:paraId="7A32C7A2">
            <w:pPr>
              <w:pStyle w:val="13"/>
              <w:spacing w:before="90"/>
              <w:ind w:left="111"/>
              <w:rPr>
                <w:sz w:val="28"/>
              </w:rPr>
            </w:pPr>
            <w:r>
              <w:rPr>
                <w:spacing w:val="-2"/>
                <w:sz w:val="28"/>
              </w:rPr>
              <w:t>3.7.5</w:t>
            </w:r>
          </w:p>
        </w:tc>
        <w:tc>
          <w:tcPr>
            <w:tcW w:w="5125" w:type="dxa"/>
            <w:vMerge w:val="continue"/>
            <w:tcBorders>
              <w:top w:val="nil"/>
              <w:bottom w:val="nil"/>
            </w:tcBorders>
          </w:tcPr>
          <w:p w14:paraId="3E22D16D">
            <w:pPr>
              <w:rPr>
                <w:sz w:val="2"/>
                <w:szCs w:val="2"/>
              </w:rPr>
            </w:pPr>
          </w:p>
        </w:tc>
        <w:tc>
          <w:tcPr>
            <w:tcW w:w="1531" w:type="dxa"/>
            <w:tcBorders>
              <w:top w:val="nil"/>
              <w:bottom w:val="nil"/>
            </w:tcBorders>
          </w:tcPr>
          <w:p w14:paraId="2AAD6567">
            <w:pPr>
              <w:pStyle w:val="13"/>
              <w:spacing w:before="194"/>
              <w:ind w:left="110"/>
              <w:rPr>
                <w:sz w:val="24"/>
              </w:rPr>
            </w:pPr>
            <w:r>
              <w:rPr>
                <w:spacing w:val="-5"/>
                <w:sz w:val="24"/>
              </w:rPr>
              <w:t>22</w:t>
            </w:r>
          </w:p>
        </w:tc>
      </w:tr>
      <w:tr w14:paraId="4DE40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1" w:hRule="atLeast"/>
        </w:trPr>
        <w:tc>
          <w:tcPr>
            <w:tcW w:w="1277" w:type="dxa"/>
            <w:tcBorders>
              <w:top w:val="nil"/>
              <w:bottom w:val="nil"/>
            </w:tcBorders>
          </w:tcPr>
          <w:p w14:paraId="274952D9">
            <w:pPr>
              <w:pStyle w:val="13"/>
              <w:rPr>
                <w:sz w:val="28"/>
              </w:rPr>
            </w:pPr>
          </w:p>
        </w:tc>
        <w:tc>
          <w:tcPr>
            <w:tcW w:w="845" w:type="dxa"/>
            <w:tcBorders>
              <w:top w:val="nil"/>
              <w:bottom w:val="nil"/>
            </w:tcBorders>
          </w:tcPr>
          <w:p w14:paraId="496D417C">
            <w:pPr>
              <w:pStyle w:val="13"/>
              <w:rPr>
                <w:sz w:val="28"/>
              </w:rPr>
            </w:pPr>
          </w:p>
        </w:tc>
        <w:tc>
          <w:tcPr>
            <w:tcW w:w="850" w:type="dxa"/>
            <w:tcBorders>
              <w:top w:val="nil"/>
              <w:bottom w:val="nil"/>
            </w:tcBorders>
          </w:tcPr>
          <w:p w14:paraId="395894F2">
            <w:pPr>
              <w:pStyle w:val="13"/>
              <w:spacing w:before="60"/>
              <w:ind w:left="111"/>
              <w:rPr>
                <w:sz w:val="28"/>
              </w:rPr>
            </w:pPr>
            <w:r>
              <w:rPr>
                <w:spacing w:val="-2"/>
                <w:sz w:val="28"/>
              </w:rPr>
              <w:t>3.7.6</w:t>
            </w:r>
          </w:p>
        </w:tc>
        <w:tc>
          <w:tcPr>
            <w:tcW w:w="5125" w:type="dxa"/>
            <w:vMerge w:val="continue"/>
            <w:tcBorders>
              <w:top w:val="nil"/>
              <w:bottom w:val="nil"/>
            </w:tcBorders>
          </w:tcPr>
          <w:p w14:paraId="0AC4D604">
            <w:pPr>
              <w:rPr>
                <w:sz w:val="2"/>
                <w:szCs w:val="2"/>
              </w:rPr>
            </w:pPr>
          </w:p>
        </w:tc>
        <w:tc>
          <w:tcPr>
            <w:tcW w:w="1531" w:type="dxa"/>
            <w:tcBorders>
              <w:top w:val="nil"/>
              <w:bottom w:val="nil"/>
            </w:tcBorders>
          </w:tcPr>
          <w:p w14:paraId="432176F8">
            <w:pPr>
              <w:pStyle w:val="13"/>
              <w:spacing w:before="164"/>
              <w:ind w:left="110"/>
              <w:rPr>
                <w:sz w:val="24"/>
              </w:rPr>
            </w:pPr>
            <w:r>
              <w:rPr>
                <w:spacing w:val="-5"/>
                <w:sz w:val="24"/>
              </w:rPr>
              <w:t>22</w:t>
            </w:r>
          </w:p>
        </w:tc>
      </w:tr>
      <w:tr w14:paraId="5D4A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1277" w:type="dxa"/>
            <w:tcBorders>
              <w:top w:val="nil"/>
              <w:bottom w:val="nil"/>
            </w:tcBorders>
          </w:tcPr>
          <w:p w14:paraId="4CBFE2F0">
            <w:pPr>
              <w:pStyle w:val="13"/>
              <w:rPr>
                <w:sz w:val="28"/>
              </w:rPr>
            </w:pPr>
          </w:p>
        </w:tc>
        <w:tc>
          <w:tcPr>
            <w:tcW w:w="845" w:type="dxa"/>
            <w:tcBorders>
              <w:top w:val="nil"/>
              <w:bottom w:val="nil"/>
            </w:tcBorders>
          </w:tcPr>
          <w:p w14:paraId="698802F6">
            <w:pPr>
              <w:pStyle w:val="13"/>
              <w:rPr>
                <w:sz w:val="28"/>
              </w:rPr>
            </w:pPr>
          </w:p>
        </w:tc>
        <w:tc>
          <w:tcPr>
            <w:tcW w:w="850" w:type="dxa"/>
            <w:tcBorders>
              <w:top w:val="nil"/>
              <w:bottom w:val="nil"/>
            </w:tcBorders>
          </w:tcPr>
          <w:p w14:paraId="766EE671">
            <w:pPr>
              <w:pStyle w:val="13"/>
              <w:spacing w:before="60"/>
              <w:ind w:left="111"/>
              <w:rPr>
                <w:sz w:val="28"/>
              </w:rPr>
            </w:pPr>
            <w:r>
              <w:rPr>
                <w:spacing w:val="-2"/>
                <w:sz w:val="28"/>
              </w:rPr>
              <w:t>3.7.7</w:t>
            </w:r>
          </w:p>
        </w:tc>
        <w:tc>
          <w:tcPr>
            <w:tcW w:w="5125" w:type="dxa"/>
            <w:vMerge w:val="continue"/>
            <w:tcBorders>
              <w:top w:val="nil"/>
              <w:bottom w:val="nil"/>
            </w:tcBorders>
          </w:tcPr>
          <w:p w14:paraId="1518B4DB">
            <w:pPr>
              <w:rPr>
                <w:sz w:val="2"/>
                <w:szCs w:val="2"/>
              </w:rPr>
            </w:pPr>
          </w:p>
        </w:tc>
        <w:tc>
          <w:tcPr>
            <w:tcW w:w="1531" w:type="dxa"/>
            <w:tcBorders>
              <w:top w:val="nil"/>
              <w:bottom w:val="nil"/>
            </w:tcBorders>
          </w:tcPr>
          <w:p w14:paraId="4D25EAD6">
            <w:pPr>
              <w:pStyle w:val="13"/>
              <w:spacing w:before="166"/>
              <w:ind w:left="110"/>
              <w:rPr>
                <w:sz w:val="24"/>
              </w:rPr>
            </w:pPr>
            <w:r>
              <w:rPr>
                <w:spacing w:val="-5"/>
                <w:sz w:val="24"/>
              </w:rPr>
              <w:t>22</w:t>
            </w:r>
          </w:p>
        </w:tc>
      </w:tr>
      <w:tr w14:paraId="41693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1277" w:type="dxa"/>
            <w:tcBorders>
              <w:top w:val="nil"/>
              <w:bottom w:val="nil"/>
            </w:tcBorders>
          </w:tcPr>
          <w:p w14:paraId="0308EE37">
            <w:pPr>
              <w:pStyle w:val="13"/>
              <w:rPr>
                <w:sz w:val="28"/>
              </w:rPr>
            </w:pPr>
          </w:p>
        </w:tc>
        <w:tc>
          <w:tcPr>
            <w:tcW w:w="845" w:type="dxa"/>
            <w:tcBorders>
              <w:top w:val="nil"/>
              <w:bottom w:val="nil"/>
            </w:tcBorders>
          </w:tcPr>
          <w:p w14:paraId="4D6A99A0">
            <w:pPr>
              <w:pStyle w:val="13"/>
              <w:rPr>
                <w:sz w:val="28"/>
              </w:rPr>
            </w:pPr>
          </w:p>
        </w:tc>
        <w:tc>
          <w:tcPr>
            <w:tcW w:w="850" w:type="dxa"/>
            <w:tcBorders>
              <w:top w:val="nil"/>
              <w:bottom w:val="nil"/>
            </w:tcBorders>
          </w:tcPr>
          <w:p w14:paraId="642CB6DE">
            <w:pPr>
              <w:pStyle w:val="13"/>
              <w:spacing w:before="60"/>
              <w:ind w:left="111"/>
              <w:rPr>
                <w:sz w:val="28"/>
              </w:rPr>
            </w:pPr>
            <w:r>
              <w:rPr>
                <w:spacing w:val="-2"/>
                <w:sz w:val="28"/>
              </w:rPr>
              <w:t>3.7.8</w:t>
            </w:r>
          </w:p>
        </w:tc>
        <w:tc>
          <w:tcPr>
            <w:tcW w:w="5125" w:type="dxa"/>
            <w:vMerge w:val="continue"/>
            <w:tcBorders>
              <w:top w:val="nil"/>
              <w:bottom w:val="nil"/>
            </w:tcBorders>
          </w:tcPr>
          <w:p w14:paraId="36690806">
            <w:pPr>
              <w:rPr>
                <w:sz w:val="2"/>
                <w:szCs w:val="2"/>
              </w:rPr>
            </w:pPr>
          </w:p>
        </w:tc>
        <w:tc>
          <w:tcPr>
            <w:tcW w:w="1531" w:type="dxa"/>
            <w:tcBorders>
              <w:top w:val="nil"/>
              <w:bottom w:val="nil"/>
            </w:tcBorders>
          </w:tcPr>
          <w:p w14:paraId="3CAF0D16">
            <w:pPr>
              <w:pStyle w:val="13"/>
              <w:spacing w:before="164"/>
              <w:ind w:left="110"/>
              <w:rPr>
                <w:sz w:val="24"/>
              </w:rPr>
            </w:pPr>
            <w:r>
              <w:rPr>
                <w:spacing w:val="-5"/>
                <w:sz w:val="24"/>
              </w:rPr>
              <w:t>23</w:t>
            </w:r>
          </w:p>
        </w:tc>
      </w:tr>
    </w:tbl>
    <w:p w14:paraId="5FD781F6">
      <w:pPr>
        <w:pStyle w:val="13"/>
        <w:spacing w:after="0"/>
        <w:rPr>
          <w:sz w:val="24"/>
        </w:rPr>
        <w:sectPr>
          <w:pgSz w:w="12240" w:h="15840"/>
          <w:pgMar w:top="1740" w:right="1080" w:bottom="920" w:left="1080" w:header="0" w:footer="737" w:gutter="0"/>
          <w:cols w:space="720" w:num="1"/>
        </w:sectPr>
      </w:pPr>
    </w:p>
    <w:tbl>
      <w:tblPr>
        <w:tblStyle w:val="8"/>
        <w:tblW w:w="0" w:type="auto"/>
        <w:tblInd w:w="2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7"/>
        <w:gridCol w:w="845"/>
        <w:gridCol w:w="850"/>
        <w:gridCol w:w="5125"/>
        <w:gridCol w:w="1531"/>
      </w:tblGrid>
      <w:tr w14:paraId="1DF03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3" w:hRule="atLeast"/>
        </w:trPr>
        <w:tc>
          <w:tcPr>
            <w:tcW w:w="1277" w:type="dxa"/>
            <w:tcBorders>
              <w:top w:val="nil"/>
            </w:tcBorders>
          </w:tcPr>
          <w:p w14:paraId="715CF385">
            <w:pPr>
              <w:pStyle w:val="13"/>
              <w:rPr>
                <w:sz w:val="28"/>
              </w:rPr>
            </w:pPr>
          </w:p>
        </w:tc>
        <w:tc>
          <w:tcPr>
            <w:tcW w:w="845" w:type="dxa"/>
            <w:tcBorders>
              <w:top w:val="nil"/>
            </w:tcBorders>
          </w:tcPr>
          <w:p w14:paraId="6FADE88D">
            <w:pPr>
              <w:pStyle w:val="13"/>
              <w:rPr>
                <w:sz w:val="28"/>
              </w:rPr>
            </w:pPr>
          </w:p>
        </w:tc>
        <w:tc>
          <w:tcPr>
            <w:tcW w:w="850" w:type="dxa"/>
            <w:tcBorders>
              <w:top w:val="nil"/>
            </w:tcBorders>
          </w:tcPr>
          <w:p w14:paraId="5A3F7D30">
            <w:pPr>
              <w:pStyle w:val="13"/>
              <w:spacing w:before="73"/>
              <w:ind w:left="111"/>
              <w:rPr>
                <w:sz w:val="28"/>
              </w:rPr>
            </w:pPr>
            <w:r>
              <w:rPr>
                <w:spacing w:val="-2"/>
                <w:sz w:val="28"/>
              </w:rPr>
              <w:t>3.7.9</w:t>
            </w:r>
          </w:p>
          <w:p w14:paraId="1A6FDC09">
            <w:pPr>
              <w:pStyle w:val="13"/>
              <w:spacing w:before="189"/>
              <w:ind w:left="111"/>
              <w:rPr>
                <w:sz w:val="28"/>
              </w:rPr>
            </w:pPr>
            <w:r>
              <w:rPr>
                <w:spacing w:val="-2"/>
                <w:sz w:val="28"/>
              </w:rPr>
              <w:t>3.7.10</w:t>
            </w:r>
          </w:p>
        </w:tc>
        <w:tc>
          <w:tcPr>
            <w:tcW w:w="5125" w:type="dxa"/>
            <w:tcBorders>
              <w:top w:val="nil"/>
            </w:tcBorders>
          </w:tcPr>
          <w:p w14:paraId="3EBF29F6">
            <w:pPr>
              <w:pStyle w:val="13"/>
              <w:spacing w:before="73"/>
              <w:ind w:left="111"/>
              <w:rPr>
                <w:sz w:val="28"/>
              </w:rPr>
            </w:pPr>
            <w:r>
              <w:rPr>
                <w:spacing w:val="-2"/>
                <w:sz w:val="28"/>
              </w:rPr>
              <w:t>Deployment</w:t>
            </w:r>
          </w:p>
          <w:p w14:paraId="702526F3">
            <w:pPr>
              <w:pStyle w:val="13"/>
              <w:spacing w:before="189"/>
              <w:ind w:left="111"/>
              <w:rPr>
                <w:sz w:val="28"/>
              </w:rPr>
            </w:pPr>
            <w:r>
              <w:rPr>
                <w:sz w:val="28"/>
              </w:rPr>
              <w:t>Deep</w:t>
            </w:r>
            <w:r>
              <w:rPr>
                <w:spacing w:val="-4"/>
                <w:sz w:val="28"/>
              </w:rPr>
              <w:t xml:space="preserve"> </w:t>
            </w:r>
            <w:r>
              <w:rPr>
                <w:spacing w:val="-2"/>
                <w:sz w:val="28"/>
              </w:rPr>
              <w:t>learning(LSTM)</w:t>
            </w:r>
          </w:p>
        </w:tc>
        <w:tc>
          <w:tcPr>
            <w:tcW w:w="1531" w:type="dxa"/>
            <w:tcBorders>
              <w:top w:val="nil"/>
            </w:tcBorders>
          </w:tcPr>
          <w:p w14:paraId="57AE464C">
            <w:pPr>
              <w:pStyle w:val="13"/>
              <w:spacing w:before="177"/>
              <w:ind w:left="110"/>
              <w:rPr>
                <w:sz w:val="24"/>
              </w:rPr>
            </w:pPr>
            <w:r>
              <w:rPr>
                <w:spacing w:val="-5"/>
                <w:sz w:val="24"/>
              </w:rPr>
              <w:t>23</w:t>
            </w:r>
          </w:p>
          <w:p w14:paraId="2B1D1AD6">
            <w:pPr>
              <w:pStyle w:val="13"/>
              <w:spacing w:before="238"/>
              <w:ind w:left="110"/>
              <w:rPr>
                <w:sz w:val="24"/>
              </w:rPr>
            </w:pPr>
            <w:r>
              <w:rPr>
                <w:spacing w:val="-5"/>
                <w:sz w:val="24"/>
              </w:rPr>
              <w:t>24</w:t>
            </w:r>
          </w:p>
        </w:tc>
      </w:tr>
      <w:tr w14:paraId="7A869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1277" w:type="dxa"/>
            <w:tcBorders>
              <w:bottom w:val="nil"/>
            </w:tcBorders>
          </w:tcPr>
          <w:p w14:paraId="0C888CB3">
            <w:pPr>
              <w:pStyle w:val="13"/>
              <w:ind w:left="17" w:right="3"/>
              <w:jc w:val="center"/>
              <w:rPr>
                <w:b/>
                <w:sz w:val="32"/>
              </w:rPr>
            </w:pPr>
            <w:r>
              <w:rPr>
                <w:b/>
                <w:spacing w:val="-10"/>
                <w:sz w:val="32"/>
              </w:rPr>
              <w:t>4</w:t>
            </w:r>
          </w:p>
        </w:tc>
        <w:tc>
          <w:tcPr>
            <w:tcW w:w="845" w:type="dxa"/>
            <w:tcBorders>
              <w:bottom w:val="nil"/>
            </w:tcBorders>
          </w:tcPr>
          <w:p w14:paraId="65A62C92">
            <w:pPr>
              <w:pStyle w:val="13"/>
              <w:rPr>
                <w:sz w:val="28"/>
              </w:rPr>
            </w:pPr>
          </w:p>
        </w:tc>
        <w:tc>
          <w:tcPr>
            <w:tcW w:w="850" w:type="dxa"/>
            <w:tcBorders>
              <w:bottom w:val="nil"/>
            </w:tcBorders>
          </w:tcPr>
          <w:p w14:paraId="19C2BFD9">
            <w:pPr>
              <w:pStyle w:val="13"/>
              <w:rPr>
                <w:sz w:val="28"/>
              </w:rPr>
            </w:pPr>
          </w:p>
        </w:tc>
        <w:tc>
          <w:tcPr>
            <w:tcW w:w="5125" w:type="dxa"/>
            <w:tcBorders>
              <w:bottom w:val="nil"/>
            </w:tcBorders>
          </w:tcPr>
          <w:p w14:paraId="43B0972A">
            <w:pPr>
              <w:pStyle w:val="13"/>
              <w:ind w:left="111"/>
              <w:rPr>
                <w:b/>
                <w:sz w:val="32"/>
              </w:rPr>
            </w:pPr>
            <w:r>
              <w:rPr>
                <w:b/>
                <w:sz w:val="32"/>
              </w:rPr>
              <w:t>SYSTEM</w:t>
            </w:r>
            <w:r>
              <w:rPr>
                <w:b/>
                <w:spacing w:val="-14"/>
                <w:sz w:val="32"/>
              </w:rPr>
              <w:t xml:space="preserve"> </w:t>
            </w:r>
            <w:r>
              <w:rPr>
                <w:b/>
                <w:spacing w:val="-2"/>
                <w:sz w:val="32"/>
              </w:rPr>
              <w:t>DESIGN</w:t>
            </w:r>
          </w:p>
        </w:tc>
        <w:tc>
          <w:tcPr>
            <w:tcW w:w="1531" w:type="dxa"/>
            <w:tcBorders>
              <w:bottom w:val="nil"/>
            </w:tcBorders>
          </w:tcPr>
          <w:p w14:paraId="6777CFFF">
            <w:pPr>
              <w:pStyle w:val="13"/>
              <w:spacing w:line="321" w:lineRule="exact"/>
              <w:ind w:left="144"/>
              <w:rPr>
                <w:sz w:val="28"/>
              </w:rPr>
            </w:pPr>
            <w:r>
              <w:rPr>
                <w:spacing w:val="-5"/>
                <w:sz w:val="28"/>
              </w:rPr>
              <w:t>25</w:t>
            </w:r>
          </w:p>
        </w:tc>
      </w:tr>
      <w:tr w14:paraId="57B28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77" w:type="dxa"/>
            <w:tcBorders>
              <w:top w:val="nil"/>
              <w:bottom w:val="nil"/>
            </w:tcBorders>
          </w:tcPr>
          <w:p w14:paraId="2D8D8312">
            <w:pPr>
              <w:pStyle w:val="13"/>
              <w:rPr>
                <w:sz w:val="28"/>
              </w:rPr>
            </w:pPr>
          </w:p>
        </w:tc>
        <w:tc>
          <w:tcPr>
            <w:tcW w:w="845" w:type="dxa"/>
            <w:tcBorders>
              <w:top w:val="nil"/>
              <w:bottom w:val="nil"/>
            </w:tcBorders>
          </w:tcPr>
          <w:p w14:paraId="0E7DAEB8">
            <w:pPr>
              <w:pStyle w:val="13"/>
              <w:spacing w:before="136"/>
              <w:ind w:left="112"/>
              <w:rPr>
                <w:sz w:val="28"/>
              </w:rPr>
            </w:pPr>
            <w:r>
              <w:rPr>
                <w:spacing w:val="-5"/>
                <w:sz w:val="28"/>
              </w:rPr>
              <w:t>4.1</w:t>
            </w:r>
          </w:p>
        </w:tc>
        <w:tc>
          <w:tcPr>
            <w:tcW w:w="850" w:type="dxa"/>
            <w:tcBorders>
              <w:top w:val="nil"/>
              <w:bottom w:val="nil"/>
            </w:tcBorders>
          </w:tcPr>
          <w:p w14:paraId="720F980F">
            <w:pPr>
              <w:pStyle w:val="13"/>
              <w:rPr>
                <w:sz w:val="28"/>
              </w:rPr>
            </w:pPr>
          </w:p>
        </w:tc>
        <w:tc>
          <w:tcPr>
            <w:tcW w:w="5125" w:type="dxa"/>
            <w:tcBorders>
              <w:top w:val="nil"/>
              <w:bottom w:val="nil"/>
            </w:tcBorders>
          </w:tcPr>
          <w:p w14:paraId="77EACF20">
            <w:pPr>
              <w:pStyle w:val="13"/>
              <w:spacing w:before="136"/>
              <w:ind w:left="111"/>
              <w:rPr>
                <w:sz w:val="28"/>
              </w:rPr>
            </w:pPr>
            <w:r>
              <w:rPr>
                <w:sz w:val="28"/>
              </w:rPr>
              <w:t>ER-</w:t>
            </w:r>
            <w:r>
              <w:rPr>
                <w:spacing w:val="-6"/>
                <w:sz w:val="28"/>
              </w:rPr>
              <w:t xml:space="preserve"> </w:t>
            </w:r>
            <w:r>
              <w:rPr>
                <w:spacing w:val="-2"/>
                <w:sz w:val="28"/>
              </w:rPr>
              <w:t>Diagram</w:t>
            </w:r>
          </w:p>
        </w:tc>
        <w:tc>
          <w:tcPr>
            <w:tcW w:w="1531" w:type="dxa"/>
            <w:tcBorders>
              <w:top w:val="nil"/>
              <w:bottom w:val="nil"/>
            </w:tcBorders>
          </w:tcPr>
          <w:p w14:paraId="0F750FB1">
            <w:pPr>
              <w:pStyle w:val="13"/>
              <w:spacing w:before="135"/>
              <w:ind w:left="110"/>
              <w:rPr>
                <w:sz w:val="24"/>
              </w:rPr>
            </w:pPr>
            <w:r>
              <w:rPr>
                <w:spacing w:val="-5"/>
                <w:sz w:val="24"/>
              </w:rPr>
              <w:t>25</w:t>
            </w:r>
          </w:p>
        </w:tc>
      </w:tr>
      <w:tr w14:paraId="61810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1277" w:type="dxa"/>
            <w:tcBorders>
              <w:top w:val="nil"/>
              <w:bottom w:val="nil"/>
            </w:tcBorders>
          </w:tcPr>
          <w:p w14:paraId="71D23C22">
            <w:pPr>
              <w:pStyle w:val="13"/>
              <w:rPr>
                <w:sz w:val="28"/>
              </w:rPr>
            </w:pPr>
          </w:p>
        </w:tc>
        <w:tc>
          <w:tcPr>
            <w:tcW w:w="845" w:type="dxa"/>
            <w:tcBorders>
              <w:top w:val="nil"/>
              <w:bottom w:val="nil"/>
            </w:tcBorders>
          </w:tcPr>
          <w:p w14:paraId="0B5B2259">
            <w:pPr>
              <w:pStyle w:val="13"/>
              <w:spacing w:before="109"/>
              <w:ind w:left="112"/>
              <w:rPr>
                <w:sz w:val="28"/>
              </w:rPr>
            </w:pPr>
            <w:r>
              <w:rPr>
                <w:spacing w:val="-5"/>
                <w:sz w:val="28"/>
              </w:rPr>
              <w:t>4.2</w:t>
            </w:r>
          </w:p>
        </w:tc>
        <w:tc>
          <w:tcPr>
            <w:tcW w:w="850" w:type="dxa"/>
            <w:tcBorders>
              <w:top w:val="nil"/>
              <w:bottom w:val="nil"/>
            </w:tcBorders>
          </w:tcPr>
          <w:p w14:paraId="5112E86C">
            <w:pPr>
              <w:pStyle w:val="13"/>
              <w:rPr>
                <w:sz w:val="28"/>
              </w:rPr>
            </w:pPr>
          </w:p>
        </w:tc>
        <w:tc>
          <w:tcPr>
            <w:tcW w:w="5125" w:type="dxa"/>
            <w:tcBorders>
              <w:top w:val="nil"/>
              <w:bottom w:val="nil"/>
            </w:tcBorders>
          </w:tcPr>
          <w:p w14:paraId="58486E23">
            <w:pPr>
              <w:pStyle w:val="13"/>
              <w:spacing w:before="109"/>
              <w:ind w:left="111"/>
              <w:rPr>
                <w:sz w:val="28"/>
              </w:rPr>
            </w:pPr>
            <w:r>
              <w:rPr>
                <w:sz w:val="28"/>
              </w:rPr>
              <w:t>Data</w:t>
            </w:r>
            <w:r>
              <w:rPr>
                <w:spacing w:val="-5"/>
                <w:sz w:val="28"/>
              </w:rPr>
              <w:t xml:space="preserve"> </w:t>
            </w:r>
            <w:r>
              <w:rPr>
                <w:sz w:val="28"/>
              </w:rPr>
              <w:t>Flow</w:t>
            </w:r>
            <w:r>
              <w:rPr>
                <w:spacing w:val="-3"/>
                <w:sz w:val="28"/>
              </w:rPr>
              <w:t xml:space="preserve"> </w:t>
            </w:r>
            <w:r>
              <w:rPr>
                <w:spacing w:val="-2"/>
                <w:sz w:val="28"/>
              </w:rPr>
              <w:t>Diagram</w:t>
            </w:r>
          </w:p>
        </w:tc>
        <w:tc>
          <w:tcPr>
            <w:tcW w:w="1531" w:type="dxa"/>
            <w:tcBorders>
              <w:top w:val="nil"/>
              <w:bottom w:val="nil"/>
            </w:tcBorders>
          </w:tcPr>
          <w:p w14:paraId="18781FA4">
            <w:pPr>
              <w:pStyle w:val="13"/>
              <w:spacing w:before="41"/>
              <w:ind w:left="110"/>
              <w:rPr>
                <w:sz w:val="24"/>
              </w:rPr>
            </w:pPr>
            <w:r>
              <w:rPr>
                <w:spacing w:val="-5"/>
                <w:sz w:val="24"/>
              </w:rPr>
              <w:t>26</w:t>
            </w:r>
          </w:p>
        </w:tc>
      </w:tr>
      <w:tr w14:paraId="3567D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277" w:type="dxa"/>
            <w:tcBorders>
              <w:top w:val="nil"/>
              <w:bottom w:val="nil"/>
            </w:tcBorders>
          </w:tcPr>
          <w:p w14:paraId="669BE214">
            <w:pPr>
              <w:pStyle w:val="13"/>
              <w:rPr>
                <w:sz w:val="28"/>
              </w:rPr>
            </w:pPr>
          </w:p>
        </w:tc>
        <w:tc>
          <w:tcPr>
            <w:tcW w:w="845" w:type="dxa"/>
            <w:tcBorders>
              <w:top w:val="nil"/>
              <w:bottom w:val="nil"/>
            </w:tcBorders>
          </w:tcPr>
          <w:p w14:paraId="05D44BFD">
            <w:pPr>
              <w:pStyle w:val="13"/>
              <w:spacing w:before="120"/>
              <w:ind w:left="112"/>
              <w:rPr>
                <w:sz w:val="28"/>
              </w:rPr>
            </w:pPr>
            <w:r>
              <w:rPr>
                <w:spacing w:val="-5"/>
                <w:sz w:val="28"/>
              </w:rPr>
              <w:t>4.3</w:t>
            </w:r>
          </w:p>
        </w:tc>
        <w:tc>
          <w:tcPr>
            <w:tcW w:w="850" w:type="dxa"/>
            <w:tcBorders>
              <w:top w:val="nil"/>
              <w:bottom w:val="nil"/>
            </w:tcBorders>
          </w:tcPr>
          <w:p w14:paraId="65963365">
            <w:pPr>
              <w:pStyle w:val="13"/>
              <w:rPr>
                <w:sz w:val="28"/>
              </w:rPr>
            </w:pPr>
          </w:p>
        </w:tc>
        <w:tc>
          <w:tcPr>
            <w:tcW w:w="5125" w:type="dxa"/>
            <w:tcBorders>
              <w:top w:val="nil"/>
              <w:bottom w:val="nil"/>
            </w:tcBorders>
          </w:tcPr>
          <w:p w14:paraId="4824A657">
            <w:pPr>
              <w:pStyle w:val="13"/>
              <w:spacing w:before="120"/>
              <w:ind w:left="111"/>
              <w:rPr>
                <w:sz w:val="28"/>
              </w:rPr>
            </w:pPr>
            <w:r>
              <w:rPr>
                <w:sz w:val="28"/>
              </w:rPr>
              <w:t>UML</w:t>
            </w:r>
            <w:r>
              <w:rPr>
                <w:spacing w:val="-7"/>
                <w:sz w:val="28"/>
              </w:rPr>
              <w:t xml:space="preserve"> </w:t>
            </w:r>
            <w:r>
              <w:rPr>
                <w:spacing w:val="-2"/>
                <w:sz w:val="28"/>
              </w:rPr>
              <w:t>Diagram</w:t>
            </w:r>
          </w:p>
        </w:tc>
        <w:tc>
          <w:tcPr>
            <w:tcW w:w="1531" w:type="dxa"/>
            <w:tcBorders>
              <w:top w:val="nil"/>
              <w:bottom w:val="nil"/>
            </w:tcBorders>
          </w:tcPr>
          <w:p w14:paraId="56E2292C">
            <w:pPr>
              <w:pStyle w:val="13"/>
              <w:spacing w:before="260"/>
              <w:ind w:left="110"/>
              <w:rPr>
                <w:sz w:val="24"/>
              </w:rPr>
            </w:pPr>
            <w:r>
              <w:rPr>
                <w:spacing w:val="-5"/>
                <w:sz w:val="24"/>
              </w:rPr>
              <w:t>27</w:t>
            </w:r>
          </w:p>
        </w:tc>
      </w:tr>
      <w:tr w14:paraId="591F0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277" w:type="dxa"/>
            <w:tcBorders>
              <w:top w:val="nil"/>
              <w:bottom w:val="nil"/>
            </w:tcBorders>
          </w:tcPr>
          <w:p w14:paraId="267A7948">
            <w:pPr>
              <w:pStyle w:val="13"/>
              <w:rPr>
                <w:sz w:val="28"/>
              </w:rPr>
            </w:pPr>
          </w:p>
        </w:tc>
        <w:tc>
          <w:tcPr>
            <w:tcW w:w="845" w:type="dxa"/>
            <w:tcBorders>
              <w:top w:val="nil"/>
              <w:bottom w:val="nil"/>
            </w:tcBorders>
          </w:tcPr>
          <w:p w14:paraId="5BDB535D">
            <w:pPr>
              <w:pStyle w:val="13"/>
              <w:rPr>
                <w:sz w:val="28"/>
              </w:rPr>
            </w:pPr>
          </w:p>
        </w:tc>
        <w:tc>
          <w:tcPr>
            <w:tcW w:w="850" w:type="dxa"/>
            <w:tcBorders>
              <w:top w:val="nil"/>
              <w:bottom w:val="nil"/>
            </w:tcBorders>
          </w:tcPr>
          <w:p w14:paraId="29F5A9B9">
            <w:pPr>
              <w:pStyle w:val="13"/>
              <w:spacing w:before="40"/>
              <w:ind w:left="111"/>
              <w:rPr>
                <w:sz w:val="24"/>
              </w:rPr>
            </w:pPr>
            <w:r>
              <w:rPr>
                <w:spacing w:val="-2"/>
                <w:sz w:val="24"/>
              </w:rPr>
              <w:t>4.3.1</w:t>
            </w:r>
          </w:p>
        </w:tc>
        <w:tc>
          <w:tcPr>
            <w:tcW w:w="5125" w:type="dxa"/>
            <w:tcBorders>
              <w:top w:val="nil"/>
              <w:bottom w:val="nil"/>
            </w:tcBorders>
          </w:tcPr>
          <w:p w14:paraId="33D61595">
            <w:pPr>
              <w:pStyle w:val="13"/>
              <w:spacing w:before="32"/>
              <w:ind w:left="111"/>
              <w:rPr>
                <w:sz w:val="28"/>
              </w:rPr>
            </w:pPr>
            <w:r>
              <w:rPr>
                <w:sz w:val="28"/>
              </w:rPr>
              <w:t>Use</w:t>
            </w:r>
            <w:r>
              <w:rPr>
                <w:spacing w:val="-5"/>
                <w:sz w:val="28"/>
              </w:rPr>
              <w:t xml:space="preserve"> </w:t>
            </w:r>
            <w:r>
              <w:rPr>
                <w:sz w:val="28"/>
              </w:rPr>
              <w:t>Case</w:t>
            </w:r>
            <w:r>
              <w:rPr>
                <w:spacing w:val="-3"/>
                <w:sz w:val="28"/>
              </w:rPr>
              <w:t xml:space="preserve"> </w:t>
            </w:r>
            <w:r>
              <w:rPr>
                <w:spacing w:val="-2"/>
                <w:sz w:val="28"/>
              </w:rPr>
              <w:t>Diagram</w:t>
            </w:r>
          </w:p>
        </w:tc>
        <w:tc>
          <w:tcPr>
            <w:tcW w:w="1531" w:type="dxa"/>
            <w:tcBorders>
              <w:top w:val="nil"/>
              <w:bottom w:val="nil"/>
            </w:tcBorders>
          </w:tcPr>
          <w:p w14:paraId="3C983E88">
            <w:pPr>
              <w:pStyle w:val="13"/>
              <w:spacing w:before="134"/>
              <w:ind w:left="110"/>
              <w:rPr>
                <w:sz w:val="24"/>
              </w:rPr>
            </w:pPr>
            <w:r>
              <w:rPr>
                <w:spacing w:val="-5"/>
                <w:sz w:val="24"/>
              </w:rPr>
              <w:t>27</w:t>
            </w:r>
          </w:p>
        </w:tc>
      </w:tr>
      <w:tr w14:paraId="7D8EB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277" w:type="dxa"/>
            <w:tcBorders>
              <w:top w:val="nil"/>
              <w:bottom w:val="nil"/>
            </w:tcBorders>
          </w:tcPr>
          <w:p w14:paraId="0A1AA52D">
            <w:pPr>
              <w:pStyle w:val="13"/>
              <w:rPr>
                <w:sz w:val="28"/>
              </w:rPr>
            </w:pPr>
          </w:p>
        </w:tc>
        <w:tc>
          <w:tcPr>
            <w:tcW w:w="845" w:type="dxa"/>
            <w:tcBorders>
              <w:top w:val="nil"/>
              <w:bottom w:val="nil"/>
            </w:tcBorders>
          </w:tcPr>
          <w:p w14:paraId="23C7DAB0">
            <w:pPr>
              <w:pStyle w:val="13"/>
              <w:rPr>
                <w:sz w:val="28"/>
              </w:rPr>
            </w:pPr>
          </w:p>
        </w:tc>
        <w:tc>
          <w:tcPr>
            <w:tcW w:w="850" w:type="dxa"/>
            <w:tcBorders>
              <w:top w:val="nil"/>
              <w:bottom w:val="nil"/>
            </w:tcBorders>
          </w:tcPr>
          <w:p w14:paraId="25835CC7">
            <w:pPr>
              <w:pStyle w:val="13"/>
              <w:spacing w:before="17"/>
              <w:ind w:left="111"/>
              <w:rPr>
                <w:sz w:val="24"/>
              </w:rPr>
            </w:pPr>
            <w:r>
              <w:rPr>
                <w:spacing w:val="-2"/>
                <w:sz w:val="24"/>
              </w:rPr>
              <w:t>4.3.2</w:t>
            </w:r>
          </w:p>
        </w:tc>
        <w:tc>
          <w:tcPr>
            <w:tcW w:w="5125" w:type="dxa"/>
            <w:tcBorders>
              <w:top w:val="nil"/>
              <w:bottom w:val="nil"/>
            </w:tcBorders>
          </w:tcPr>
          <w:p w14:paraId="24657D6B">
            <w:pPr>
              <w:pStyle w:val="13"/>
              <w:spacing w:before="95"/>
              <w:ind w:left="111"/>
              <w:rPr>
                <w:sz w:val="28"/>
              </w:rPr>
            </w:pPr>
            <w:r>
              <w:rPr>
                <w:sz w:val="28"/>
              </w:rPr>
              <w:t>Class</w:t>
            </w:r>
            <w:r>
              <w:rPr>
                <w:spacing w:val="-4"/>
                <w:sz w:val="28"/>
              </w:rPr>
              <w:t xml:space="preserve"> </w:t>
            </w:r>
            <w:r>
              <w:rPr>
                <w:spacing w:val="-2"/>
                <w:sz w:val="28"/>
              </w:rPr>
              <w:t>Diagram</w:t>
            </w:r>
          </w:p>
        </w:tc>
        <w:tc>
          <w:tcPr>
            <w:tcW w:w="1531" w:type="dxa"/>
            <w:tcBorders>
              <w:top w:val="nil"/>
              <w:bottom w:val="nil"/>
            </w:tcBorders>
          </w:tcPr>
          <w:p w14:paraId="1624C70B">
            <w:pPr>
              <w:pStyle w:val="13"/>
              <w:spacing w:before="128"/>
              <w:ind w:left="110"/>
              <w:rPr>
                <w:sz w:val="24"/>
              </w:rPr>
            </w:pPr>
            <w:r>
              <w:rPr>
                <w:spacing w:val="-5"/>
                <w:sz w:val="24"/>
              </w:rPr>
              <w:t>28</w:t>
            </w:r>
          </w:p>
        </w:tc>
      </w:tr>
      <w:tr w14:paraId="2C158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1277" w:type="dxa"/>
            <w:tcBorders>
              <w:top w:val="nil"/>
            </w:tcBorders>
          </w:tcPr>
          <w:p w14:paraId="25D4E1FE">
            <w:pPr>
              <w:pStyle w:val="13"/>
              <w:rPr>
                <w:sz w:val="28"/>
              </w:rPr>
            </w:pPr>
          </w:p>
        </w:tc>
        <w:tc>
          <w:tcPr>
            <w:tcW w:w="845" w:type="dxa"/>
            <w:tcBorders>
              <w:top w:val="nil"/>
            </w:tcBorders>
          </w:tcPr>
          <w:p w14:paraId="56D2C221">
            <w:pPr>
              <w:pStyle w:val="13"/>
              <w:rPr>
                <w:sz w:val="28"/>
              </w:rPr>
            </w:pPr>
          </w:p>
        </w:tc>
        <w:tc>
          <w:tcPr>
            <w:tcW w:w="850" w:type="dxa"/>
            <w:tcBorders>
              <w:top w:val="nil"/>
            </w:tcBorders>
          </w:tcPr>
          <w:p w14:paraId="4273223F">
            <w:pPr>
              <w:pStyle w:val="13"/>
              <w:spacing w:before="165"/>
              <w:ind w:left="111"/>
              <w:rPr>
                <w:sz w:val="24"/>
              </w:rPr>
            </w:pPr>
            <w:r>
              <w:rPr>
                <w:spacing w:val="-2"/>
                <w:sz w:val="24"/>
              </w:rPr>
              <w:t>4.3.3</w:t>
            </w:r>
          </w:p>
        </w:tc>
        <w:tc>
          <w:tcPr>
            <w:tcW w:w="5125" w:type="dxa"/>
            <w:tcBorders>
              <w:top w:val="nil"/>
            </w:tcBorders>
          </w:tcPr>
          <w:p w14:paraId="22A25362">
            <w:pPr>
              <w:pStyle w:val="13"/>
              <w:spacing w:before="92"/>
              <w:ind w:left="111"/>
              <w:rPr>
                <w:sz w:val="28"/>
              </w:rPr>
            </w:pPr>
            <w:r>
              <w:rPr>
                <w:sz w:val="28"/>
              </w:rPr>
              <w:t>Sequence</w:t>
            </w:r>
            <w:r>
              <w:rPr>
                <w:spacing w:val="-7"/>
                <w:sz w:val="28"/>
              </w:rPr>
              <w:t xml:space="preserve"> </w:t>
            </w:r>
            <w:r>
              <w:rPr>
                <w:spacing w:val="-2"/>
                <w:sz w:val="28"/>
              </w:rPr>
              <w:t>Diagram</w:t>
            </w:r>
          </w:p>
        </w:tc>
        <w:tc>
          <w:tcPr>
            <w:tcW w:w="1531" w:type="dxa"/>
            <w:tcBorders>
              <w:top w:val="nil"/>
            </w:tcBorders>
          </w:tcPr>
          <w:p w14:paraId="42A5B842">
            <w:pPr>
              <w:pStyle w:val="13"/>
              <w:spacing w:before="57"/>
              <w:ind w:left="110"/>
              <w:rPr>
                <w:sz w:val="24"/>
              </w:rPr>
            </w:pPr>
            <w:r>
              <w:rPr>
                <w:spacing w:val="-5"/>
                <w:sz w:val="24"/>
              </w:rPr>
              <w:t>29</w:t>
            </w:r>
          </w:p>
        </w:tc>
      </w:tr>
      <w:tr w14:paraId="522DD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1277" w:type="dxa"/>
            <w:tcBorders>
              <w:bottom w:val="nil"/>
            </w:tcBorders>
          </w:tcPr>
          <w:p w14:paraId="124B489A">
            <w:pPr>
              <w:pStyle w:val="13"/>
              <w:ind w:left="17" w:right="3"/>
              <w:jc w:val="center"/>
              <w:rPr>
                <w:b/>
                <w:sz w:val="32"/>
              </w:rPr>
            </w:pPr>
            <w:r>
              <w:rPr>
                <w:b/>
                <w:spacing w:val="-10"/>
                <w:sz w:val="32"/>
              </w:rPr>
              <w:t>5</w:t>
            </w:r>
          </w:p>
        </w:tc>
        <w:tc>
          <w:tcPr>
            <w:tcW w:w="845" w:type="dxa"/>
            <w:tcBorders>
              <w:bottom w:val="nil"/>
            </w:tcBorders>
          </w:tcPr>
          <w:p w14:paraId="64E0DCCC">
            <w:pPr>
              <w:pStyle w:val="13"/>
              <w:rPr>
                <w:sz w:val="28"/>
              </w:rPr>
            </w:pPr>
          </w:p>
        </w:tc>
        <w:tc>
          <w:tcPr>
            <w:tcW w:w="850" w:type="dxa"/>
            <w:vMerge w:val="restart"/>
          </w:tcPr>
          <w:p w14:paraId="3FB4363B">
            <w:pPr>
              <w:pStyle w:val="13"/>
              <w:rPr>
                <w:sz w:val="28"/>
              </w:rPr>
            </w:pPr>
          </w:p>
        </w:tc>
        <w:tc>
          <w:tcPr>
            <w:tcW w:w="5125" w:type="dxa"/>
            <w:tcBorders>
              <w:bottom w:val="nil"/>
            </w:tcBorders>
          </w:tcPr>
          <w:p w14:paraId="70F86551">
            <w:pPr>
              <w:pStyle w:val="13"/>
              <w:spacing w:before="93"/>
              <w:ind w:left="111"/>
              <w:rPr>
                <w:b/>
                <w:sz w:val="32"/>
              </w:rPr>
            </w:pPr>
            <w:r>
              <w:rPr>
                <w:b/>
                <w:sz w:val="32"/>
              </w:rPr>
              <w:t>SYSTEM</w:t>
            </w:r>
            <w:r>
              <w:rPr>
                <w:b/>
                <w:spacing w:val="-14"/>
                <w:sz w:val="32"/>
              </w:rPr>
              <w:t xml:space="preserve"> </w:t>
            </w:r>
            <w:r>
              <w:rPr>
                <w:b/>
                <w:spacing w:val="-2"/>
                <w:sz w:val="32"/>
              </w:rPr>
              <w:t>ARCHITECTURE</w:t>
            </w:r>
          </w:p>
        </w:tc>
        <w:tc>
          <w:tcPr>
            <w:tcW w:w="1531" w:type="dxa"/>
            <w:tcBorders>
              <w:bottom w:val="nil"/>
            </w:tcBorders>
          </w:tcPr>
          <w:p w14:paraId="2C15C05F">
            <w:pPr>
              <w:pStyle w:val="13"/>
              <w:spacing w:before="56"/>
              <w:ind w:left="110"/>
              <w:rPr>
                <w:sz w:val="28"/>
              </w:rPr>
            </w:pPr>
            <w:r>
              <w:rPr>
                <w:spacing w:val="-5"/>
                <w:sz w:val="28"/>
              </w:rPr>
              <w:t>30</w:t>
            </w:r>
          </w:p>
        </w:tc>
      </w:tr>
      <w:tr w14:paraId="29FB7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1277" w:type="dxa"/>
            <w:tcBorders>
              <w:top w:val="nil"/>
              <w:bottom w:val="nil"/>
            </w:tcBorders>
          </w:tcPr>
          <w:p w14:paraId="34A62C6C">
            <w:pPr>
              <w:pStyle w:val="13"/>
              <w:rPr>
                <w:sz w:val="28"/>
              </w:rPr>
            </w:pPr>
          </w:p>
        </w:tc>
        <w:tc>
          <w:tcPr>
            <w:tcW w:w="845" w:type="dxa"/>
            <w:tcBorders>
              <w:top w:val="nil"/>
              <w:bottom w:val="nil"/>
            </w:tcBorders>
          </w:tcPr>
          <w:p w14:paraId="0C4BD3C3">
            <w:pPr>
              <w:pStyle w:val="13"/>
              <w:spacing w:before="131"/>
              <w:ind w:left="112"/>
              <w:rPr>
                <w:sz w:val="28"/>
              </w:rPr>
            </w:pPr>
            <w:r>
              <w:rPr>
                <w:spacing w:val="-5"/>
                <w:sz w:val="28"/>
              </w:rPr>
              <w:t>5.1</w:t>
            </w:r>
          </w:p>
        </w:tc>
        <w:tc>
          <w:tcPr>
            <w:tcW w:w="850" w:type="dxa"/>
            <w:vMerge w:val="continue"/>
            <w:tcBorders>
              <w:top w:val="nil"/>
            </w:tcBorders>
          </w:tcPr>
          <w:p w14:paraId="156CBCC2">
            <w:pPr>
              <w:rPr>
                <w:sz w:val="2"/>
                <w:szCs w:val="2"/>
              </w:rPr>
            </w:pPr>
          </w:p>
        </w:tc>
        <w:tc>
          <w:tcPr>
            <w:tcW w:w="5125" w:type="dxa"/>
            <w:tcBorders>
              <w:top w:val="nil"/>
              <w:bottom w:val="nil"/>
            </w:tcBorders>
          </w:tcPr>
          <w:p w14:paraId="0A728632">
            <w:pPr>
              <w:pStyle w:val="13"/>
              <w:spacing w:before="131"/>
              <w:ind w:left="111"/>
              <w:rPr>
                <w:sz w:val="28"/>
              </w:rPr>
            </w:pPr>
            <w:r>
              <w:rPr>
                <w:sz w:val="28"/>
              </w:rPr>
              <w:t>Architecture</w:t>
            </w:r>
            <w:r>
              <w:rPr>
                <w:spacing w:val="-9"/>
                <w:sz w:val="28"/>
              </w:rPr>
              <w:t xml:space="preserve"> </w:t>
            </w:r>
            <w:r>
              <w:rPr>
                <w:spacing w:val="-2"/>
                <w:sz w:val="28"/>
              </w:rPr>
              <w:t>Diagram</w:t>
            </w:r>
          </w:p>
        </w:tc>
        <w:tc>
          <w:tcPr>
            <w:tcW w:w="1531" w:type="dxa"/>
            <w:tcBorders>
              <w:top w:val="nil"/>
              <w:bottom w:val="nil"/>
            </w:tcBorders>
          </w:tcPr>
          <w:p w14:paraId="565DC572">
            <w:pPr>
              <w:pStyle w:val="13"/>
              <w:spacing w:before="130"/>
              <w:ind w:left="110"/>
              <w:rPr>
                <w:sz w:val="24"/>
              </w:rPr>
            </w:pPr>
            <w:r>
              <w:rPr>
                <w:spacing w:val="-5"/>
                <w:sz w:val="24"/>
              </w:rPr>
              <w:t>30</w:t>
            </w:r>
          </w:p>
        </w:tc>
      </w:tr>
      <w:tr w14:paraId="7A0BF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277" w:type="dxa"/>
            <w:tcBorders>
              <w:top w:val="nil"/>
            </w:tcBorders>
          </w:tcPr>
          <w:p w14:paraId="2BF04F47">
            <w:pPr>
              <w:pStyle w:val="13"/>
              <w:rPr>
                <w:sz w:val="28"/>
              </w:rPr>
            </w:pPr>
          </w:p>
        </w:tc>
        <w:tc>
          <w:tcPr>
            <w:tcW w:w="845" w:type="dxa"/>
            <w:tcBorders>
              <w:top w:val="nil"/>
            </w:tcBorders>
          </w:tcPr>
          <w:p w14:paraId="7958F9D6">
            <w:pPr>
              <w:pStyle w:val="13"/>
              <w:spacing w:before="161"/>
              <w:ind w:left="112"/>
              <w:rPr>
                <w:sz w:val="28"/>
              </w:rPr>
            </w:pPr>
            <w:r>
              <w:rPr>
                <w:spacing w:val="-5"/>
                <w:sz w:val="28"/>
              </w:rPr>
              <w:t>5.2</w:t>
            </w:r>
          </w:p>
        </w:tc>
        <w:tc>
          <w:tcPr>
            <w:tcW w:w="850" w:type="dxa"/>
            <w:vMerge w:val="continue"/>
            <w:tcBorders>
              <w:top w:val="nil"/>
            </w:tcBorders>
          </w:tcPr>
          <w:p w14:paraId="33329C8A">
            <w:pPr>
              <w:rPr>
                <w:sz w:val="2"/>
                <w:szCs w:val="2"/>
              </w:rPr>
            </w:pPr>
          </w:p>
        </w:tc>
        <w:tc>
          <w:tcPr>
            <w:tcW w:w="5125" w:type="dxa"/>
            <w:tcBorders>
              <w:top w:val="nil"/>
            </w:tcBorders>
          </w:tcPr>
          <w:p w14:paraId="33416235">
            <w:pPr>
              <w:pStyle w:val="13"/>
              <w:spacing w:before="161"/>
              <w:ind w:left="111"/>
              <w:rPr>
                <w:sz w:val="28"/>
              </w:rPr>
            </w:pPr>
            <w:r>
              <w:rPr>
                <w:spacing w:val="-2"/>
                <w:sz w:val="28"/>
              </w:rPr>
              <w:t>Algorithms</w:t>
            </w:r>
          </w:p>
        </w:tc>
        <w:tc>
          <w:tcPr>
            <w:tcW w:w="1531" w:type="dxa"/>
            <w:tcBorders>
              <w:top w:val="nil"/>
            </w:tcBorders>
          </w:tcPr>
          <w:p w14:paraId="5DD0BDFB">
            <w:pPr>
              <w:pStyle w:val="13"/>
              <w:spacing w:before="93"/>
              <w:ind w:left="110"/>
              <w:rPr>
                <w:sz w:val="24"/>
              </w:rPr>
            </w:pPr>
            <w:r>
              <w:rPr>
                <w:spacing w:val="-5"/>
                <w:sz w:val="24"/>
              </w:rPr>
              <w:t>31</w:t>
            </w:r>
          </w:p>
        </w:tc>
      </w:tr>
      <w:tr w14:paraId="5A1D3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1277" w:type="dxa"/>
            <w:tcBorders>
              <w:bottom w:val="nil"/>
            </w:tcBorders>
          </w:tcPr>
          <w:p w14:paraId="3A9D030D">
            <w:pPr>
              <w:pStyle w:val="13"/>
              <w:spacing w:line="368" w:lineRule="exact"/>
              <w:ind w:left="17" w:right="3"/>
              <w:jc w:val="center"/>
              <w:rPr>
                <w:b/>
                <w:sz w:val="32"/>
              </w:rPr>
            </w:pPr>
            <w:r>
              <w:rPr>
                <w:b/>
                <w:spacing w:val="-10"/>
                <w:sz w:val="32"/>
              </w:rPr>
              <w:t>6</w:t>
            </w:r>
          </w:p>
        </w:tc>
        <w:tc>
          <w:tcPr>
            <w:tcW w:w="845" w:type="dxa"/>
            <w:tcBorders>
              <w:bottom w:val="nil"/>
            </w:tcBorders>
          </w:tcPr>
          <w:p w14:paraId="530BE6B4">
            <w:pPr>
              <w:pStyle w:val="13"/>
              <w:rPr>
                <w:sz w:val="28"/>
              </w:rPr>
            </w:pPr>
          </w:p>
        </w:tc>
        <w:tc>
          <w:tcPr>
            <w:tcW w:w="850" w:type="dxa"/>
            <w:vMerge w:val="restart"/>
          </w:tcPr>
          <w:p w14:paraId="48CF0546">
            <w:pPr>
              <w:pStyle w:val="13"/>
              <w:rPr>
                <w:sz w:val="28"/>
              </w:rPr>
            </w:pPr>
          </w:p>
        </w:tc>
        <w:tc>
          <w:tcPr>
            <w:tcW w:w="5125" w:type="dxa"/>
            <w:vMerge w:val="restart"/>
          </w:tcPr>
          <w:p w14:paraId="77157E8B">
            <w:pPr>
              <w:pStyle w:val="13"/>
              <w:spacing w:before="93"/>
              <w:ind w:left="111"/>
              <w:rPr>
                <w:b/>
                <w:sz w:val="32"/>
              </w:rPr>
            </w:pPr>
            <w:r>
              <w:rPr>
                <w:b/>
                <w:sz w:val="32"/>
              </w:rPr>
              <w:t>SYSTEM</w:t>
            </w:r>
            <w:r>
              <w:rPr>
                <w:b/>
                <w:spacing w:val="-14"/>
                <w:sz w:val="32"/>
              </w:rPr>
              <w:t xml:space="preserve"> </w:t>
            </w:r>
            <w:r>
              <w:rPr>
                <w:b/>
                <w:spacing w:val="-2"/>
                <w:sz w:val="32"/>
              </w:rPr>
              <w:t>IMPLEMENTATION</w:t>
            </w:r>
          </w:p>
          <w:p w14:paraId="5B05D204">
            <w:pPr>
              <w:pStyle w:val="13"/>
              <w:spacing w:before="286" w:line="427" w:lineRule="auto"/>
              <w:ind w:left="111" w:right="466"/>
              <w:rPr>
                <w:sz w:val="28"/>
              </w:rPr>
            </w:pPr>
            <w:r>
              <w:rPr>
                <w:sz w:val="28"/>
              </w:rPr>
              <w:t>Module-1Frontend and Backend Module-2</w:t>
            </w:r>
            <w:r>
              <w:rPr>
                <w:spacing w:val="-12"/>
                <w:sz w:val="28"/>
              </w:rPr>
              <w:t xml:space="preserve"> </w:t>
            </w:r>
            <w:r>
              <w:rPr>
                <w:sz w:val="28"/>
              </w:rPr>
              <w:t>Machine</w:t>
            </w:r>
            <w:r>
              <w:rPr>
                <w:spacing w:val="-13"/>
                <w:sz w:val="28"/>
              </w:rPr>
              <w:t xml:space="preserve"> </w:t>
            </w:r>
            <w:r>
              <w:rPr>
                <w:sz w:val="28"/>
              </w:rPr>
              <w:t>Learning</w:t>
            </w:r>
            <w:r>
              <w:rPr>
                <w:spacing w:val="-11"/>
                <w:sz w:val="28"/>
              </w:rPr>
              <w:t xml:space="preserve"> </w:t>
            </w:r>
            <w:r>
              <w:rPr>
                <w:sz w:val="28"/>
              </w:rPr>
              <w:t>Integration</w:t>
            </w:r>
          </w:p>
          <w:p w14:paraId="157555E1">
            <w:pPr>
              <w:pStyle w:val="13"/>
              <w:spacing w:before="16" w:line="237" w:lineRule="auto"/>
              <w:ind w:left="181"/>
              <w:rPr>
                <w:sz w:val="28"/>
              </w:rPr>
            </w:pPr>
            <w:r>
              <w:rPr>
                <w:sz w:val="28"/>
              </w:rPr>
              <w:t>Module-3Agentic</w:t>
            </w:r>
            <w:r>
              <w:rPr>
                <w:spacing w:val="-9"/>
                <w:sz w:val="28"/>
              </w:rPr>
              <w:t xml:space="preserve"> </w:t>
            </w:r>
            <w:r>
              <w:rPr>
                <w:sz w:val="28"/>
              </w:rPr>
              <w:t>Decision</w:t>
            </w:r>
            <w:r>
              <w:rPr>
                <w:spacing w:val="-10"/>
                <w:sz w:val="28"/>
              </w:rPr>
              <w:t xml:space="preserve"> </w:t>
            </w:r>
            <w:r>
              <w:rPr>
                <w:sz w:val="28"/>
              </w:rPr>
              <w:t>Flow</w:t>
            </w:r>
            <w:r>
              <w:rPr>
                <w:spacing w:val="-10"/>
                <w:sz w:val="28"/>
              </w:rPr>
              <w:t xml:space="preserve"> </w:t>
            </w:r>
            <w:r>
              <w:rPr>
                <w:sz w:val="28"/>
              </w:rPr>
              <w:t>and</w:t>
            </w:r>
            <w:r>
              <w:rPr>
                <w:spacing w:val="-10"/>
                <w:sz w:val="28"/>
              </w:rPr>
              <w:t xml:space="preserve"> </w:t>
            </w:r>
            <w:r>
              <w:rPr>
                <w:sz w:val="28"/>
              </w:rPr>
              <w:t xml:space="preserve">DL </w:t>
            </w:r>
            <w:r>
              <w:rPr>
                <w:spacing w:val="-2"/>
                <w:sz w:val="28"/>
              </w:rPr>
              <w:t>Forecasting</w:t>
            </w:r>
          </w:p>
          <w:p w14:paraId="768421A1">
            <w:pPr>
              <w:pStyle w:val="13"/>
              <w:spacing w:before="82"/>
              <w:ind w:left="145"/>
              <w:rPr>
                <w:sz w:val="28"/>
              </w:rPr>
            </w:pPr>
            <w:r>
              <w:rPr>
                <w:sz w:val="28"/>
              </w:rPr>
              <w:t>Module-4</w:t>
            </w:r>
            <w:r>
              <w:rPr>
                <w:spacing w:val="-7"/>
                <w:sz w:val="28"/>
              </w:rPr>
              <w:t xml:space="preserve"> </w:t>
            </w:r>
            <w:r>
              <w:rPr>
                <w:sz w:val="28"/>
              </w:rPr>
              <w:t>Generative</w:t>
            </w:r>
            <w:r>
              <w:rPr>
                <w:spacing w:val="-6"/>
                <w:sz w:val="28"/>
              </w:rPr>
              <w:t xml:space="preserve"> </w:t>
            </w:r>
            <w:r>
              <w:rPr>
                <w:sz w:val="28"/>
              </w:rPr>
              <w:t>Ai</w:t>
            </w:r>
            <w:r>
              <w:rPr>
                <w:spacing w:val="-5"/>
                <w:sz w:val="28"/>
              </w:rPr>
              <w:t xml:space="preserve"> </w:t>
            </w:r>
            <w:r>
              <w:rPr>
                <w:spacing w:val="-2"/>
                <w:sz w:val="28"/>
              </w:rPr>
              <w:t>Feedback</w:t>
            </w:r>
          </w:p>
        </w:tc>
        <w:tc>
          <w:tcPr>
            <w:tcW w:w="1531" w:type="dxa"/>
            <w:tcBorders>
              <w:bottom w:val="nil"/>
            </w:tcBorders>
          </w:tcPr>
          <w:p w14:paraId="47694FDE">
            <w:pPr>
              <w:pStyle w:val="13"/>
              <w:spacing w:before="56"/>
              <w:ind w:left="110"/>
              <w:rPr>
                <w:sz w:val="28"/>
              </w:rPr>
            </w:pPr>
            <w:r>
              <w:rPr>
                <w:spacing w:val="-5"/>
                <w:sz w:val="28"/>
              </w:rPr>
              <w:t>32</w:t>
            </w:r>
          </w:p>
        </w:tc>
      </w:tr>
      <w:tr w14:paraId="57E8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1277" w:type="dxa"/>
            <w:tcBorders>
              <w:top w:val="nil"/>
              <w:bottom w:val="nil"/>
            </w:tcBorders>
          </w:tcPr>
          <w:p w14:paraId="02CDB877">
            <w:pPr>
              <w:pStyle w:val="13"/>
              <w:rPr>
                <w:sz w:val="28"/>
              </w:rPr>
            </w:pPr>
          </w:p>
        </w:tc>
        <w:tc>
          <w:tcPr>
            <w:tcW w:w="845" w:type="dxa"/>
            <w:tcBorders>
              <w:top w:val="nil"/>
              <w:bottom w:val="nil"/>
            </w:tcBorders>
          </w:tcPr>
          <w:p w14:paraId="64A1AFD7">
            <w:pPr>
              <w:pStyle w:val="13"/>
              <w:spacing w:before="175"/>
              <w:ind w:left="112"/>
              <w:rPr>
                <w:sz w:val="28"/>
              </w:rPr>
            </w:pPr>
            <w:r>
              <w:rPr>
                <w:spacing w:val="-5"/>
                <w:sz w:val="28"/>
              </w:rPr>
              <w:t>6.1</w:t>
            </w:r>
          </w:p>
        </w:tc>
        <w:tc>
          <w:tcPr>
            <w:tcW w:w="850" w:type="dxa"/>
            <w:vMerge w:val="continue"/>
            <w:tcBorders>
              <w:top w:val="nil"/>
            </w:tcBorders>
          </w:tcPr>
          <w:p w14:paraId="0C5EAEF7">
            <w:pPr>
              <w:rPr>
                <w:sz w:val="2"/>
                <w:szCs w:val="2"/>
              </w:rPr>
            </w:pPr>
          </w:p>
        </w:tc>
        <w:tc>
          <w:tcPr>
            <w:tcW w:w="5125" w:type="dxa"/>
            <w:vMerge w:val="continue"/>
            <w:tcBorders>
              <w:top w:val="nil"/>
            </w:tcBorders>
          </w:tcPr>
          <w:p w14:paraId="6B6C119F">
            <w:pPr>
              <w:rPr>
                <w:sz w:val="2"/>
                <w:szCs w:val="2"/>
              </w:rPr>
            </w:pPr>
          </w:p>
        </w:tc>
        <w:tc>
          <w:tcPr>
            <w:tcW w:w="1531" w:type="dxa"/>
            <w:tcBorders>
              <w:top w:val="nil"/>
              <w:bottom w:val="nil"/>
            </w:tcBorders>
          </w:tcPr>
          <w:p w14:paraId="1F0E7A2B">
            <w:pPr>
              <w:pStyle w:val="13"/>
              <w:spacing w:before="174"/>
              <w:ind w:left="110"/>
              <w:rPr>
                <w:sz w:val="24"/>
              </w:rPr>
            </w:pPr>
            <w:r>
              <w:rPr>
                <w:spacing w:val="-5"/>
                <w:sz w:val="24"/>
              </w:rPr>
              <w:t>32</w:t>
            </w:r>
          </w:p>
        </w:tc>
      </w:tr>
      <w:tr w14:paraId="4A366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77" w:type="dxa"/>
            <w:tcBorders>
              <w:top w:val="nil"/>
              <w:bottom w:val="nil"/>
            </w:tcBorders>
          </w:tcPr>
          <w:p w14:paraId="0DBE8F5B">
            <w:pPr>
              <w:pStyle w:val="13"/>
              <w:rPr>
                <w:sz w:val="28"/>
              </w:rPr>
            </w:pPr>
          </w:p>
        </w:tc>
        <w:tc>
          <w:tcPr>
            <w:tcW w:w="845" w:type="dxa"/>
            <w:tcBorders>
              <w:top w:val="nil"/>
              <w:bottom w:val="nil"/>
            </w:tcBorders>
          </w:tcPr>
          <w:p w14:paraId="6DC8913C">
            <w:pPr>
              <w:pStyle w:val="13"/>
              <w:spacing w:before="116"/>
              <w:ind w:left="112"/>
              <w:rPr>
                <w:sz w:val="28"/>
              </w:rPr>
            </w:pPr>
            <w:r>
              <w:rPr>
                <w:spacing w:val="-5"/>
                <w:sz w:val="28"/>
              </w:rPr>
              <w:t>6.2</w:t>
            </w:r>
          </w:p>
        </w:tc>
        <w:tc>
          <w:tcPr>
            <w:tcW w:w="850" w:type="dxa"/>
            <w:vMerge w:val="continue"/>
            <w:tcBorders>
              <w:top w:val="nil"/>
            </w:tcBorders>
          </w:tcPr>
          <w:p w14:paraId="2E95DD87">
            <w:pPr>
              <w:rPr>
                <w:sz w:val="2"/>
                <w:szCs w:val="2"/>
              </w:rPr>
            </w:pPr>
          </w:p>
        </w:tc>
        <w:tc>
          <w:tcPr>
            <w:tcW w:w="5125" w:type="dxa"/>
            <w:vMerge w:val="continue"/>
            <w:tcBorders>
              <w:top w:val="nil"/>
            </w:tcBorders>
          </w:tcPr>
          <w:p w14:paraId="3D8B09B0">
            <w:pPr>
              <w:rPr>
                <w:sz w:val="2"/>
                <w:szCs w:val="2"/>
              </w:rPr>
            </w:pPr>
          </w:p>
        </w:tc>
        <w:tc>
          <w:tcPr>
            <w:tcW w:w="1531" w:type="dxa"/>
            <w:tcBorders>
              <w:top w:val="nil"/>
              <w:bottom w:val="nil"/>
            </w:tcBorders>
          </w:tcPr>
          <w:p w14:paraId="3D18CA06">
            <w:pPr>
              <w:pStyle w:val="13"/>
              <w:spacing w:before="115"/>
              <w:ind w:left="110"/>
              <w:rPr>
                <w:sz w:val="24"/>
              </w:rPr>
            </w:pPr>
            <w:r>
              <w:rPr>
                <w:spacing w:val="-5"/>
                <w:sz w:val="24"/>
              </w:rPr>
              <w:t>32</w:t>
            </w:r>
          </w:p>
        </w:tc>
      </w:tr>
      <w:tr w14:paraId="62BD0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6" w:hRule="atLeast"/>
        </w:trPr>
        <w:tc>
          <w:tcPr>
            <w:tcW w:w="1277" w:type="dxa"/>
            <w:tcBorders>
              <w:top w:val="nil"/>
              <w:bottom w:val="nil"/>
            </w:tcBorders>
          </w:tcPr>
          <w:p w14:paraId="23C7E418">
            <w:pPr>
              <w:pStyle w:val="13"/>
              <w:rPr>
                <w:sz w:val="28"/>
              </w:rPr>
            </w:pPr>
          </w:p>
        </w:tc>
        <w:tc>
          <w:tcPr>
            <w:tcW w:w="845" w:type="dxa"/>
            <w:tcBorders>
              <w:top w:val="nil"/>
              <w:bottom w:val="nil"/>
            </w:tcBorders>
          </w:tcPr>
          <w:p w14:paraId="1C3892A4">
            <w:pPr>
              <w:pStyle w:val="13"/>
              <w:spacing w:before="122"/>
              <w:ind w:left="112"/>
              <w:rPr>
                <w:sz w:val="28"/>
              </w:rPr>
            </w:pPr>
            <w:r>
              <w:rPr>
                <w:spacing w:val="-5"/>
                <w:sz w:val="28"/>
              </w:rPr>
              <w:t>6.3</w:t>
            </w:r>
          </w:p>
        </w:tc>
        <w:tc>
          <w:tcPr>
            <w:tcW w:w="850" w:type="dxa"/>
            <w:vMerge w:val="continue"/>
            <w:tcBorders>
              <w:top w:val="nil"/>
            </w:tcBorders>
          </w:tcPr>
          <w:p w14:paraId="6024CC2E">
            <w:pPr>
              <w:rPr>
                <w:sz w:val="2"/>
                <w:szCs w:val="2"/>
              </w:rPr>
            </w:pPr>
          </w:p>
        </w:tc>
        <w:tc>
          <w:tcPr>
            <w:tcW w:w="5125" w:type="dxa"/>
            <w:vMerge w:val="continue"/>
            <w:tcBorders>
              <w:top w:val="nil"/>
            </w:tcBorders>
          </w:tcPr>
          <w:p w14:paraId="646C8D77">
            <w:pPr>
              <w:rPr>
                <w:sz w:val="2"/>
                <w:szCs w:val="2"/>
              </w:rPr>
            </w:pPr>
          </w:p>
        </w:tc>
        <w:tc>
          <w:tcPr>
            <w:tcW w:w="1531" w:type="dxa"/>
            <w:tcBorders>
              <w:top w:val="nil"/>
              <w:bottom w:val="nil"/>
            </w:tcBorders>
          </w:tcPr>
          <w:p w14:paraId="7C67D3F7">
            <w:pPr>
              <w:pStyle w:val="13"/>
              <w:spacing w:before="121"/>
              <w:ind w:left="110"/>
              <w:rPr>
                <w:sz w:val="24"/>
              </w:rPr>
            </w:pPr>
            <w:r>
              <w:rPr>
                <w:spacing w:val="-5"/>
                <w:sz w:val="24"/>
              </w:rPr>
              <w:t>33</w:t>
            </w:r>
          </w:p>
        </w:tc>
      </w:tr>
      <w:tr w14:paraId="2801D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1277" w:type="dxa"/>
            <w:tcBorders>
              <w:top w:val="nil"/>
            </w:tcBorders>
          </w:tcPr>
          <w:p w14:paraId="64D6D828">
            <w:pPr>
              <w:pStyle w:val="13"/>
              <w:rPr>
                <w:sz w:val="28"/>
              </w:rPr>
            </w:pPr>
          </w:p>
        </w:tc>
        <w:tc>
          <w:tcPr>
            <w:tcW w:w="845" w:type="dxa"/>
            <w:tcBorders>
              <w:top w:val="nil"/>
            </w:tcBorders>
          </w:tcPr>
          <w:p w14:paraId="15A83408">
            <w:pPr>
              <w:pStyle w:val="13"/>
              <w:spacing w:line="320" w:lineRule="exact"/>
              <w:ind w:left="145"/>
              <w:rPr>
                <w:sz w:val="28"/>
              </w:rPr>
            </w:pPr>
            <w:r>
              <w:rPr>
                <w:spacing w:val="-5"/>
                <w:sz w:val="28"/>
              </w:rPr>
              <w:t>6.4</w:t>
            </w:r>
          </w:p>
        </w:tc>
        <w:tc>
          <w:tcPr>
            <w:tcW w:w="850" w:type="dxa"/>
          </w:tcPr>
          <w:p w14:paraId="57819444">
            <w:pPr>
              <w:pStyle w:val="13"/>
              <w:rPr>
                <w:sz w:val="28"/>
              </w:rPr>
            </w:pPr>
          </w:p>
        </w:tc>
        <w:tc>
          <w:tcPr>
            <w:tcW w:w="5125" w:type="dxa"/>
            <w:vMerge w:val="continue"/>
            <w:tcBorders>
              <w:top w:val="nil"/>
            </w:tcBorders>
          </w:tcPr>
          <w:p w14:paraId="0592DADE">
            <w:pPr>
              <w:rPr>
                <w:sz w:val="2"/>
                <w:szCs w:val="2"/>
              </w:rPr>
            </w:pPr>
          </w:p>
        </w:tc>
        <w:tc>
          <w:tcPr>
            <w:tcW w:w="1531" w:type="dxa"/>
            <w:tcBorders>
              <w:top w:val="nil"/>
            </w:tcBorders>
          </w:tcPr>
          <w:p w14:paraId="5B73737E">
            <w:pPr>
              <w:pStyle w:val="13"/>
              <w:spacing w:before="56"/>
              <w:ind w:left="110"/>
              <w:rPr>
                <w:sz w:val="28"/>
              </w:rPr>
            </w:pPr>
            <w:r>
              <w:rPr>
                <w:spacing w:val="-5"/>
                <w:sz w:val="28"/>
              </w:rPr>
              <w:t>33</w:t>
            </w:r>
          </w:p>
        </w:tc>
      </w:tr>
      <w:tr w14:paraId="52E64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4" w:hRule="atLeast"/>
        </w:trPr>
        <w:tc>
          <w:tcPr>
            <w:tcW w:w="1277" w:type="dxa"/>
          </w:tcPr>
          <w:p w14:paraId="28AB76D9">
            <w:pPr>
              <w:pStyle w:val="13"/>
              <w:rPr>
                <w:sz w:val="28"/>
              </w:rPr>
            </w:pPr>
          </w:p>
        </w:tc>
        <w:tc>
          <w:tcPr>
            <w:tcW w:w="845" w:type="dxa"/>
          </w:tcPr>
          <w:p w14:paraId="5F07F05A">
            <w:pPr>
              <w:pStyle w:val="13"/>
              <w:spacing w:line="320" w:lineRule="exact"/>
              <w:ind w:left="145"/>
              <w:rPr>
                <w:sz w:val="28"/>
              </w:rPr>
            </w:pPr>
            <w:r>
              <w:rPr>
                <w:spacing w:val="-5"/>
                <w:sz w:val="28"/>
              </w:rPr>
              <w:t>6.5</w:t>
            </w:r>
          </w:p>
        </w:tc>
        <w:tc>
          <w:tcPr>
            <w:tcW w:w="850" w:type="dxa"/>
          </w:tcPr>
          <w:p w14:paraId="2B7A8106">
            <w:pPr>
              <w:pStyle w:val="13"/>
              <w:rPr>
                <w:sz w:val="28"/>
              </w:rPr>
            </w:pPr>
          </w:p>
        </w:tc>
        <w:tc>
          <w:tcPr>
            <w:tcW w:w="5125" w:type="dxa"/>
          </w:tcPr>
          <w:p w14:paraId="4D766557">
            <w:pPr>
              <w:pStyle w:val="13"/>
              <w:spacing w:before="50" w:line="322" w:lineRule="exact"/>
              <w:ind w:left="3"/>
              <w:rPr>
                <w:sz w:val="28"/>
              </w:rPr>
            </w:pPr>
            <w:r>
              <w:rPr>
                <w:sz w:val="28"/>
              </w:rPr>
              <w:t>Module-5</w:t>
            </w:r>
            <w:r>
              <w:rPr>
                <w:spacing w:val="-8"/>
                <w:sz w:val="28"/>
              </w:rPr>
              <w:t xml:space="preserve"> </w:t>
            </w:r>
            <w:r>
              <w:rPr>
                <w:sz w:val="28"/>
              </w:rPr>
              <w:t>Vector</w:t>
            </w:r>
            <w:r>
              <w:rPr>
                <w:spacing w:val="-11"/>
                <w:sz w:val="28"/>
              </w:rPr>
              <w:t xml:space="preserve"> </w:t>
            </w:r>
            <w:r>
              <w:rPr>
                <w:sz w:val="28"/>
              </w:rPr>
              <w:t>Memory</w:t>
            </w:r>
            <w:r>
              <w:rPr>
                <w:spacing w:val="-10"/>
                <w:sz w:val="28"/>
              </w:rPr>
              <w:t xml:space="preserve"> </w:t>
            </w:r>
            <w:r>
              <w:rPr>
                <w:sz w:val="28"/>
              </w:rPr>
              <w:t>management</w:t>
            </w:r>
            <w:r>
              <w:rPr>
                <w:spacing w:val="-10"/>
                <w:sz w:val="28"/>
              </w:rPr>
              <w:t xml:space="preserve"> </w:t>
            </w:r>
            <w:r>
              <w:rPr>
                <w:sz w:val="28"/>
              </w:rPr>
              <w:t xml:space="preserve">&amp; </w:t>
            </w:r>
            <w:r>
              <w:rPr>
                <w:spacing w:val="-2"/>
                <w:sz w:val="28"/>
              </w:rPr>
              <w:t>Deployment</w:t>
            </w:r>
          </w:p>
        </w:tc>
        <w:tc>
          <w:tcPr>
            <w:tcW w:w="1531" w:type="dxa"/>
          </w:tcPr>
          <w:p w14:paraId="189D087B">
            <w:pPr>
              <w:pStyle w:val="13"/>
              <w:spacing w:before="55"/>
              <w:ind w:left="110"/>
              <w:rPr>
                <w:sz w:val="28"/>
              </w:rPr>
            </w:pPr>
            <w:r>
              <w:rPr>
                <w:spacing w:val="-5"/>
                <w:sz w:val="28"/>
              </w:rPr>
              <w:t>33</w:t>
            </w:r>
          </w:p>
        </w:tc>
      </w:tr>
      <w:tr w14:paraId="3FEA5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277" w:type="dxa"/>
          </w:tcPr>
          <w:p w14:paraId="7EC35CB5">
            <w:pPr>
              <w:pStyle w:val="13"/>
              <w:ind w:left="17" w:right="3"/>
              <w:jc w:val="center"/>
              <w:rPr>
                <w:b/>
                <w:sz w:val="32"/>
              </w:rPr>
            </w:pPr>
            <w:r>
              <w:rPr>
                <w:b/>
                <w:spacing w:val="-10"/>
                <w:sz w:val="32"/>
              </w:rPr>
              <w:t>7</w:t>
            </w:r>
          </w:p>
        </w:tc>
        <w:tc>
          <w:tcPr>
            <w:tcW w:w="845" w:type="dxa"/>
          </w:tcPr>
          <w:p w14:paraId="5FF024DA">
            <w:pPr>
              <w:pStyle w:val="13"/>
              <w:rPr>
                <w:sz w:val="28"/>
              </w:rPr>
            </w:pPr>
          </w:p>
        </w:tc>
        <w:tc>
          <w:tcPr>
            <w:tcW w:w="850" w:type="dxa"/>
            <w:vMerge w:val="restart"/>
          </w:tcPr>
          <w:p w14:paraId="6F789132">
            <w:pPr>
              <w:pStyle w:val="13"/>
              <w:rPr>
                <w:sz w:val="28"/>
              </w:rPr>
            </w:pPr>
          </w:p>
        </w:tc>
        <w:tc>
          <w:tcPr>
            <w:tcW w:w="5125" w:type="dxa"/>
          </w:tcPr>
          <w:p w14:paraId="0612CC8B">
            <w:pPr>
              <w:pStyle w:val="13"/>
              <w:spacing w:before="91"/>
              <w:ind w:left="111"/>
              <w:rPr>
                <w:b/>
                <w:sz w:val="32"/>
              </w:rPr>
            </w:pPr>
            <w:r>
              <w:rPr>
                <w:b/>
                <w:sz w:val="32"/>
              </w:rPr>
              <w:t>SYSTEM</w:t>
            </w:r>
            <w:r>
              <w:rPr>
                <w:b/>
                <w:spacing w:val="-14"/>
                <w:sz w:val="32"/>
              </w:rPr>
              <w:t xml:space="preserve"> </w:t>
            </w:r>
            <w:r>
              <w:rPr>
                <w:b/>
                <w:spacing w:val="-2"/>
                <w:sz w:val="32"/>
              </w:rPr>
              <w:t>TESTING</w:t>
            </w:r>
          </w:p>
        </w:tc>
        <w:tc>
          <w:tcPr>
            <w:tcW w:w="1531" w:type="dxa"/>
          </w:tcPr>
          <w:p w14:paraId="786A8A09">
            <w:pPr>
              <w:pStyle w:val="13"/>
              <w:spacing w:before="56"/>
              <w:ind w:left="110"/>
              <w:rPr>
                <w:sz w:val="28"/>
              </w:rPr>
            </w:pPr>
            <w:r>
              <w:rPr>
                <w:spacing w:val="-5"/>
                <w:sz w:val="28"/>
              </w:rPr>
              <w:t>34</w:t>
            </w:r>
          </w:p>
        </w:tc>
      </w:tr>
      <w:tr w14:paraId="11F6A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2" w:hRule="atLeast"/>
        </w:trPr>
        <w:tc>
          <w:tcPr>
            <w:tcW w:w="1277" w:type="dxa"/>
          </w:tcPr>
          <w:p w14:paraId="289DFB70">
            <w:pPr>
              <w:pStyle w:val="13"/>
              <w:rPr>
                <w:sz w:val="28"/>
              </w:rPr>
            </w:pPr>
          </w:p>
        </w:tc>
        <w:tc>
          <w:tcPr>
            <w:tcW w:w="845" w:type="dxa"/>
          </w:tcPr>
          <w:p w14:paraId="6C4DF587">
            <w:pPr>
              <w:pStyle w:val="13"/>
              <w:spacing w:line="322" w:lineRule="exact"/>
              <w:ind w:left="145"/>
              <w:rPr>
                <w:sz w:val="28"/>
              </w:rPr>
            </w:pPr>
            <w:r>
              <w:rPr>
                <w:spacing w:val="-5"/>
                <w:sz w:val="28"/>
              </w:rPr>
              <w:t>7.1</w:t>
            </w:r>
          </w:p>
        </w:tc>
        <w:tc>
          <w:tcPr>
            <w:tcW w:w="850" w:type="dxa"/>
            <w:vMerge w:val="continue"/>
            <w:tcBorders>
              <w:top w:val="nil"/>
            </w:tcBorders>
          </w:tcPr>
          <w:p w14:paraId="4D070287">
            <w:pPr>
              <w:rPr>
                <w:sz w:val="2"/>
                <w:szCs w:val="2"/>
              </w:rPr>
            </w:pPr>
          </w:p>
        </w:tc>
        <w:tc>
          <w:tcPr>
            <w:tcW w:w="5125" w:type="dxa"/>
          </w:tcPr>
          <w:p w14:paraId="41B95347">
            <w:pPr>
              <w:pStyle w:val="13"/>
              <w:spacing w:before="28"/>
              <w:ind w:left="111"/>
              <w:rPr>
                <w:sz w:val="28"/>
              </w:rPr>
            </w:pPr>
            <w:r>
              <w:rPr>
                <w:sz w:val="28"/>
              </w:rPr>
              <w:t>Black</w:t>
            </w:r>
            <w:r>
              <w:rPr>
                <w:spacing w:val="-4"/>
                <w:sz w:val="28"/>
              </w:rPr>
              <w:t xml:space="preserve"> </w:t>
            </w:r>
            <w:r>
              <w:rPr>
                <w:sz w:val="28"/>
              </w:rPr>
              <w:t>Box</w:t>
            </w:r>
            <w:r>
              <w:rPr>
                <w:spacing w:val="-3"/>
                <w:sz w:val="28"/>
              </w:rPr>
              <w:t xml:space="preserve"> </w:t>
            </w:r>
            <w:r>
              <w:rPr>
                <w:spacing w:val="-2"/>
                <w:sz w:val="28"/>
              </w:rPr>
              <w:t>Testing</w:t>
            </w:r>
          </w:p>
        </w:tc>
        <w:tc>
          <w:tcPr>
            <w:tcW w:w="1531" w:type="dxa"/>
          </w:tcPr>
          <w:p w14:paraId="5C072A63">
            <w:pPr>
              <w:pStyle w:val="13"/>
              <w:spacing w:before="57"/>
              <w:ind w:left="110"/>
              <w:rPr>
                <w:sz w:val="28"/>
              </w:rPr>
            </w:pPr>
            <w:r>
              <w:rPr>
                <w:spacing w:val="-5"/>
                <w:sz w:val="28"/>
              </w:rPr>
              <w:t>34</w:t>
            </w:r>
          </w:p>
        </w:tc>
      </w:tr>
      <w:tr w14:paraId="33E86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277" w:type="dxa"/>
          </w:tcPr>
          <w:p w14:paraId="4F9CD3F7">
            <w:pPr>
              <w:pStyle w:val="13"/>
              <w:rPr>
                <w:sz w:val="28"/>
              </w:rPr>
            </w:pPr>
          </w:p>
        </w:tc>
        <w:tc>
          <w:tcPr>
            <w:tcW w:w="845" w:type="dxa"/>
          </w:tcPr>
          <w:p w14:paraId="702B2ECE">
            <w:pPr>
              <w:pStyle w:val="13"/>
              <w:spacing w:line="321" w:lineRule="exact"/>
              <w:ind w:left="145"/>
              <w:rPr>
                <w:sz w:val="28"/>
              </w:rPr>
            </w:pPr>
            <w:r>
              <w:rPr>
                <w:spacing w:val="-5"/>
                <w:sz w:val="28"/>
              </w:rPr>
              <w:t>7.2</w:t>
            </w:r>
          </w:p>
        </w:tc>
        <w:tc>
          <w:tcPr>
            <w:tcW w:w="850" w:type="dxa"/>
            <w:vMerge w:val="continue"/>
            <w:tcBorders>
              <w:top w:val="nil"/>
            </w:tcBorders>
          </w:tcPr>
          <w:p w14:paraId="74E4A9D9">
            <w:pPr>
              <w:rPr>
                <w:sz w:val="2"/>
                <w:szCs w:val="2"/>
              </w:rPr>
            </w:pPr>
          </w:p>
        </w:tc>
        <w:tc>
          <w:tcPr>
            <w:tcW w:w="5125" w:type="dxa"/>
          </w:tcPr>
          <w:p w14:paraId="526DCA9C">
            <w:pPr>
              <w:pStyle w:val="13"/>
              <w:spacing w:before="91"/>
              <w:ind w:left="111"/>
              <w:rPr>
                <w:sz w:val="24"/>
              </w:rPr>
            </w:pPr>
            <w:r>
              <w:rPr>
                <w:sz w:val="24"/>
              </w:rPr>
              <w:t>White</w:t>
            </w:r>
            <w:r>
              <w:rPr>
                <w:spacing w:val="-3"/>
                <w:sz w:val="24"/>
              </w:rPr>
              <w:t xml:space="preserve"> </w:t>
            </w:r>
            <w:r>
              <w:rPr>
                <w:sz w:val="24"/>
              </w:rPr>
              <w:t>Box</w:t>
            </w:r>
            <w:r>
              <w:rPr>
                <w:spacing w:val="1"/>
                <w:sz w:val="24"/>
              </w:rPr>
              <w:t xml:space="preserve"> </w:t>
            </w:r>
            <w:r>
              <w:rPr>
                <w:spacing w:val="-2"/>
                <w:sz w:val="24"/>
              </w:rPr>
              <w:t>Testing</w:t>
            </w:r>
          </w:p>
        </w:tc>
        <w:tc>
          <w:tcPr>
            <w:tcW w:w="1531" w:type="dxa"/>
          </w:tcPr>
          <w:p w14:paraId="524F68B3">
            <w:pPr>
              <w:pStyle w:val="13"/>
              <w:spacing w:before="56"/>
              <w:ind w:left="4"/>
              <w:rPr>
                <w:sz w:val="28"/>
              </w:rPr>
            </w:pPr>
            <w:r>
              <w:rPr>
                <w:spacing w:val="-5"/>
                <w:sz w:val="28"/>
              </w:rPr>
              <w:t>35</w:t>
            </w:r>
          </w:p>
        </w:tc>
      </w:tr>
      <w:tr w14:paraId="62586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277" w:type="dxa"/>
            <w:tcBorders>
              <w:bottom w:val="nil"/>
            </w:tcBorders>
          </w:tcPr>
          <w:p w14:paraId="45BF95A3">
            <w:pPr>
              <w:pStyle w:val="13"/>
              <w:rPr>
                <w:sz w:val="28"/>
              </w:rPr>
            </w:pPr>
          </w:p>
        </w:tc>
        <w:tc>
          <w:tcPr>
            <w:tcW w:w="845" w:type="dxa"/>
            <w:tcBorders>
              <w:bottom w:val="nil"/>
            </w:tcBorders>
          </w:tcPr>
          <w:p w14:paraId="4C00207F">
            <w:pPr>
              <w:pStyle w:val="13"/>
              <w:rPr>
                <w:sz w:val="28"/>
              </w:rPr>
            </w:pPr>
          </w:p>
        </w:tc>
        <w:tc>
          <w:tcPr>
            <w:tcW w:w="850" w:type="dxa"/>
          </w:tcPr>
          <w:p w14:paraId="51BC2F80">
            <w:pPr>
              <w:pStyle w:val="13"/>
              <w:rPr>
                <w:sz w:val="28"/>
              </w:rPr>
            </w:pPr>
          </w:p>
        </w:tc>
        <w:tc>
          <w:tcPr>
            <w:tcW w:w="5125" w:type="dxa"/>
            <w:tcBorders>
              <w:bottom w:val="nil"/>
            </w:tcBorders>
          </w:tcPr>
          <w:p w14:paraId="12F1715F">
            <w:pPr>
              <w:pStyle w:val="13"/>
              <w:rPr>
                <w:sz w:val="28"/>
              </w:rPr>
            </w:pPr>
          </w:p>
        </w:tc>
        <w:tc>
          <w:tcPr>
            <w:tcW w:w="1531" w:type="dxa"/>
            <w:tcBorders>
              <w:bottom w:val="nil"/>
            </w:tcBorders>
          </w:tcPr>
          <w:p w14:paraId="0D40A820">
            <w:pPr>
              <w:pStyle w:val="13"/>
              <w:rPr>
                <w:sz w:val="28"/>
              </w:rPr>
            </w:pPr>
          </w:p>
        </w:tc>
      </w:tr>
    </w:tbl>
    <w:p w14:paraId="51BF4969">
      <w:pPr>
        <w:pStyle w:val="13"/>
        <w:spacing w:after="0"/>
        <w:rPr>
          <w:sz w:val="28"/>
        </w:rPr>
        <w:sectPr>
          <w:type w:val="continuous"/>
          <w:pgSz w:w="12240" w:h="15840"/>
          <w:pgMar w:top="1360" w:right="1080" w:bottom="920" w:left="1080" w:header="0" w:footer="737" w:gutter="0"/>
          <w:cols w:space="720" w:num="1"/>
        </w:sectPr>
      </w:pPr>
    </w:p>
    <w:tbl>
      <w:tblPr>
        <w:tblStyle w:val="8"/>
        <w:tblW w:w="0" w:type="auto"/>
        <w:tblInd w:w="2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7"/>
        <w:gridCol w:w="845"/>
        <w:gridCol w:w="850"/>
        <w:gridCol w:w="5125"/>
        <w:gridCol w:w="1531"/>
      </w:tblGrid>
      <w:tr w14:paraId="3738E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9" w:hRule="atLeast"/>
        </w:trPr>
        <w:tc>
          <w:tcPr>
            <w:tcW w:w="1277" w:type="dxa"/>
          </w:tcPr>
          <w:p w14:paraId="334C8721">
            <w:pPr>
              <w:pStyle w:val="13"/>
              <w:spacing w:line="368" w:lineRule="exact"/>
              <w:ind w:left="17" w:right="3"/>
              <w:jc w:val="center"/>
              <w:rPr>
                <w:b/>
                <w:sz w:val="32"/>
              </w:rPr>
            </w:pPr>
            <w:r>
              <w:rPr>
                <w:b/>
                <w:spacing w:val="-10"/>
                <w:sz w:val="32"/>
              </w:rPr>
              <w:t>8</w:t>
            </w:r>
          </w:p>
        </w:tc>
        <w:tc>
          <w:tcPr>
            <w:tcW w:w="845" w:type="dxa"/>
          </w:tcPr>
          <w:p w14:paraId="27812869">
            <w:pPr>
              <w:pStyle w:val="13"/>
              <w:rPr>
                <w:b/>
                <w:sz w:val="28"/>
              </w:rPr>
            </w:pPr>
          </w:p>
          <w:p w14:paraId="0EE6D996">
            <w:pPr>
              <w:pStyle w:val="13"/>
              <w:rPr>
                <w:b/>
                <w:sz w:val="28"/>
              </w:rPr>
            </w:pPr>
          </w:p>
          <w:p w14:paraId="6C052CDE">
            <w:pPr>
              <w:pStyle w:val="13"/>
              <w:spacing w:before="307"/>
              <w:rPr>
                <w:b/>
                <w:sz w:val="28"/>
              </w:rPr>
            </w:pPr>
          </w:p>
          <w:p w14:paraId="67FE894C">
            <w:pPr>
              <w:pStyle w:val="13"/>
              <w:ind w:left="112"/>
              <w:rPr>
                <w:sz w:val="28"/>
              </w:rPr>
            </w:pPr>
            <w:r>
              <w:rPr>
                <w:spacing w:val="-5"/>
                <w:sz w:val="28"/>
              </w:rPr>
              <w:t>8.1</w:t>
            </w:r>
          </w:p>
          <w:p w14:paraId="30AC0166">
            <w:pPr>
              <w:pStyle w:val="13"/>
              <w:spacing w:before="251"/>
              <w:ind w:left="112"/>
              <w:rPr>
                <w:sz w:val="28"/>
              </w:rPr>
            </w:pPr>
            <w:r>
              <w:rPr>
                <w:spacing w:val="-5"/>
                <w:sz w:val="28"/>
              </w:rPr>
              <w:t>8.2</w:t>
            </w:r>
          </w:p>
        </w:tc>
        <w:tc>
          <w:tcPr>
            <w:tcW w:w="850" w:type="dxa"/>
          </w:tcPr>
          <w:p w14:paraId="02731E8C">
            <w:pPr>
              <w:pStyle w:val="13"/>
              <w:rPr>
                <w:sz w:val="28"/>
              </w:rPr>
            </w:pPr>
          </w:p>
        </w:tc>
        <w:tc>
          <w:tcPr>
            <w:tcW w:w="5125" w:type="dxa"/>
          </w:tcPr>
          <w:p w14:paraId="4EAD715F">
            <w:pPr>
              <w:pStyle w:val="13"/>
              <w:spacing w:before="93" w:line="367" w:lineRule="auto"/>
              <w:ind w:left="111"/>
              <w:rPr>
                <w:b/>
                <w:sz w:val="32"/>
              </w:rPr>
            </w:pPr>
            <w:r>
              <w:rPr>
                <w:b/>
                <w:sz w:val="32"/>
              </w:rPr>
              <w:t>CONCLUSION</w:t>
            </w:r>
            <w:r>
              <w:rPr>
                <w:b/>
                <w:spacing w:val="-20"/>
                <w:sz w:val="32"/>
              </w:rPr>
              <w:t xml:space="preserve"> </w:t>
            </w:r>
            <w:r>
              <w:rPr>
                <w:b/>
                <w:sz w:val="32"/>
              </w:rPr>
              <w:t>AND</w:t>
            </w:r>
            <w:r>
              <w:rPr>
                <w:b/>
                <w:spacing w:val="-20"/>
                <w:sz w:val="32"/>
              </w:rPr>
              <w:t xml:space="preserve"> </w:t>
            </w:r>
            <w:r>
              <w:rPr>
                <w:b/>
                <w:sz w:val="32"/>
              </w:rPr>
              <w:t xml:space="preserve">FUTURE </w:t>
            </w:r>
            <w:r>
              <w:rPr>
                <w:b/>
                <w:spacing w:val="-2"/>
                <w:sz w:val="32"/>
              </w:rPr>
              <w:t>ENHANCEMENT</w:t>
            </w:r>
          </w:p>
          <w:p w14:paraId="60654693">
            <w:pPr>
              <w:pStyle w:val="13"/>
              <w:spacing w:before="123"/>
              <w:ind w:left="111"/>
              <w:rPr>
                <w:sz w:val="28"/>
              </w:rPr>
            </w:pPr>
            <w:r>
              <w:rPr>
                <w:spacing w:val="-2"/>
                <w:sz w:val="28"/>
              </w:rPr>
              <w:t>Conclusion</w:t>
            </w:r>
          </w:p>
          <w:p w14:paraId="50AFDE41">
            <w:pPr>
              <w:pStyle w:val="13"/>
              <w:spacing w:before="254"/>
              <w:ind w:left="111"/>
              <w:rPr>
                <w:sz w:val="28"/>
              </w:rPr>
            </w:pPr>
            <w:r>
              <w:rPr>
                <w:sz w:val="28"/>
              </w:rPr>
              <w:t>Future</w:t>
            </w:r>
            <w:r>
              <w:rPr>
                <w:spacing w:val="-5"/>
                <w:sz w:val="28"/>
              </w:rPr>
              <w:t xml:space="preserve"> </w:t>
            </w:r>
            <w:r>
              <w:rPr>
                <w:spacing w:val="-2"/>
                <w:sz w:val="28"/>
              </w:rPr>
              <w:t>Enhancement</w:t>
            </w:r>
          </w:p>
        </w:tc>
        <w:tc>
          <w:tcPr>
            <w:tcW w:w="1531" w:type="dxa"/>
          </w:tcPr>
          <w:p w14:paraId="744534EA">
            <w:pPr>
              <w:pStyle w:val="13"/>
              <w:spacing w:before="113"/>
              <w:rPr>
                <w:b/>
                <w:sz w:val="28"/>
              </w:rPr>
            </w:pPr>
          </w:p>
          <w:p w14:paraId="0BD9F58D">
            <w:pPr>
              <w:pStyle w:val="13"/>
              <w:ind w:left="110"/>
              <w:rPr>
                <w:sz w:val="28"/>
              </w:rPr>
            </w:pPr>
            <w:r>
              <w:rPr>
                <w:spacing w:val="-5"/>
                <w:sz w:val="28"/>
              </w:rPr>
              <w:t>36</w:t>
            </w:r>
          </w:p>
          <w:p w14:paraId="3B4BFC46">
            <w:pPr>
              <w:pStyle w:val="13"/>
              <w:spacing w:before="265"/>
              <w:rPr>
                <w:b/>
                <w:sz w:val="28"/>
              </w:rPr>
            </w:pPr>
          </w:p>
          <w:p w14:paraId="727B82BB">
            <w:pPr>
              <w:pStyle w:val="13"/>
              <w:ind w:left="110"/>
              <w:rPr>
                <w:sz w:val="24"/>
              </w:rPr>
            </w:pPr>
            <w:r>
              <w:rPr>
                <w:spacing w:val="-5"/>
                <w:sz w:val="24"/>
              </w:rPr>
              <w:t>36</w:t>
            </w:r>
          </w:p>
          <w:p w14:paraId="03A26D6B">
            <w:pPr>
              <w:pStyle w:val="13"/>
              <w:spacing w:before="228"/>
              <w:ind w:left="110"/>
              <w:rPr>
                <w:sz w:val="24"/>
              </w:rPr>
            </w:pPr>
            <w:r>
              <w:rPr>
                <w:spacing w:val="-5"/>
                <w:sz w:val="24"/>
              </w:rPr>
              <w:t>37</w:t>
            </w:r>
          </w:p>
        </w:tc>
      </w:tr>
      <w:tr w14:paraId="426F3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2" w:hRule="atLeast"/>
        </w:trPr>
        <w:tc>
          <w:tcPr>
            <w:tcW w:w="1277" w:type="dxa"/>
          </w:tcPr>
          <w:p w14:paraId="617DB9B8">
            <w:pPr>
              <w:pStyle w:val="13"/>
              <w:ind w:left="17" w:right="3"/>
              <w:jc w:val="center"/>
              <w:rPr>
                <w:b/>
                <w:sz w:val="32"/>
              </w:rPr>
            </w:pPr>
            <w:r>
              <w:rPr>
                <w:b/>
                <w:spacing w:val="-10"/>
                <w:sz w:val="32"/>
              </w:rPr>
              <w:t>9</w:t>
            </w:r>
          </w:p>
        </w:tc>
        <w:tc>
          <w:tcPr>
            <w:tcW w:w="845" w:type="dxa"/>
          </w:tcPr>
          <w:p w14:paraId="61314CFE">
            <w:pPr>
              <w:pStyle w:val="13"/>
              <w:spacing w:before="229"/>
              <w:rPr>
                <w:b/>
                <w:sz w:val="28"/>
              </w:rPr>
            </w:pPr>
          </w:p>
          <w:p w14:paraId="0F7094EB">
            <w:pPr>
              <w:pStyle w:val="13"/>
              <w:ind w:left="112"/>
              <w:rPr>
                <w:sz w:val="28"/>
              </w:rPr>
            </w:pPr>
            <w:r>
              <w:rPr>
                <w:spacing w:val="-5"/>
                <w:sz w:val="28"/>
              </w:rPr>
              <w:t>9.1</w:t>
            </w:r>
          </w:p>
        </w:tc>
        <w:tc>
          <w:tcPr>
            <w:tcW w:w="850" w:type="dxa"/>
          </w:tcPr>
          <w:p w14:paraId="7EA89DF3">
            <w:pPr>
              <w:pStyle w:val="13"/>
              <w:rPr>
                <w:sz w:val="28"/>
              </w:rPr>
            </w:pPr>
          </w:p>
        </w:tc>
        <w:tc>
          <w:tcPr>
            <w:tcW w:w="5125" w:type="dxa"/>
          </w:tcPr>
          <w:p w14:paraId="21DFBC20">
            <w:pPr>
              <w:pStyle w:val="13"/>
              <w:spacing w:before="92"/>
              <w:ind w:left="111"/>
              <w:rPr>
                <w:b/>
                <w:sz w:val="32"/>
              </w:rPr>
            </w:pPr>
            <w:r>
              <w:rPr>
                <w:b/>
                <w:spacing w:val="-2"/>
                <w:sz w:val="32"/>
              </w:rPr>
              <w:t>APPENDIX-</w:t>
            </w:r>
            <w:r>
              <w:rPr>
                <w:b/>
                <w:spacing w:val="-10"/>
                <w:sz w:val="32"/>
              </w:rPr>
              <w:t>1</w:t>
            </w:r>
          </w:p>
          <w:p w14:paraId="359126A1">
            <w:pPr>
              <w:pStyle w:val="13"/>
              <w:spacing w:before="11"/>
              <w:rPr>
                <w:b/>
                <w:sz w:val="32"/>
              </w:rPr>
            </w:pPr>
          </w:p>
          <w:p w14:paraId="27F00E8D">
            <w:pPr>
              <w:pStyle w:val="13"/>
              <w:spacing w:line="303" w:lineRule="exact"/>
              <w:ind w:left="111"/>
              <w:rPr>
                <w:sz w:val="28"/>
              </w:rPr>
            </w:pPr>
            <w:r>
              <w:rPr>
                <w:sz w:val="28"/>
              </w:rPr>
              <w:t>Source</w:t>
            </w:r>
            <w:r>
              <w:rPr>
                <w:spacing w:val="-7"/>
                <w:sz w:val="28"/>
              </w:rPr>
              <w:t xml:space="preserve"> </w:t>
            </w:r>
            <w:r>
              <w:rPr>
                <w:spacing w:val="-4"/>
                <w:sz w:val="28"/>
              </w:rPr>
              <w:t>Code</w:t>
            </w:r>
          </w:p>
        </w:tc>
        <w:tc>
          <w:tcPr>
            <w:tcW w:w="1531" w:type="dxa"/>
          </w:tcPr>
          <w:p w14:paraId="740D9A40">
            <w:pPr>
              <w:pStyle w:val="13"/>
              <w:rPr>
                <w:b/>
                <w:sz w:val="24"/>
              </w:rPr>
            </w:pPr>
          </w:p>
          <w:p w14:paraId="3CBB81AD">
            <w:pPr>
              <w:pStyle w:val="13"/>
              <w:spacing w:before="113"/>
              <w:rPr>
                <w:b/>
                <w:sz w:val="24"/>
              </w:rPr>
            </w:pPr>
          </w:p>
          <w:p w14:paraId="07F450C7">
            <w:pPr>
              <w:pStyle w:val="13"/>
              <w:ind w:left="110"/>
              <w:rPr>
                <w:sz w:val="24"/>
              </w:rPr>
            </w:pPr>
            <w:r>
              <w:rPr>
                <w:spacing w:val="-5"/>
                <w:sz w:val="24"/>
              </w:rPr>
              <w:t>38</w:t>
            </w:r>
          </w:p>
        </w:tc>
      </w:tr>
      <w:tr w14:paraId="788BB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1277" w:type="dxa"/>
            <w:tcBorders>
              <w:bottom w:val="nil"/>
            </w:tcBorders>
          </w:tcPr>
          <w:p w14:paraId="55A03200">
            <w:pPr>
              <w:pStyle w:val="13"/>
              <w:spacing w:before="1"/>
              <w:ind w:left="17"/>
              <w:jc w:val="center"/>
              <w:rPr>
                <w:b/>
                <w:sz w:val="32"/>
              </w:rPr>
            </w:pPr>
            <w:r>
              <w:rPr>
                <w:b/>
                <w:spacing w:val="-5"/>
                <w:sz w:val="32"/>
              </w:rPr>
              <w:t>10</w:t>
            </w:r>
          </w:p>
        </w:tc>
        <w:tc>
          <w:tcPr>
            <w:tcW w:w="845" w:type="dxa"/>
            <w:tcBorders>
              <w:bottom w:val="nil"/>
            </w:tcBorders>
          </w:tcPr>
          <w:p w14:paraId="20323ADC">
            <w:pPr>
              <w:pStyle w:val="13"/>
              <w:rPr>
                <w:sz w:val="28"/>
              </w:rPr>
            </w:pPr>
          </w:p>
        </w:tc>
        <w:tc>
          <w:tcPr>
            <w:tcW w:w="850" w:type="dxa"/>
            <w:vMerge w:val="restart"/>
          </w:tcPr>
          <w:p w14:paraId="66159E6C">
            <w:pPr>
              <w:pStyle w:val="13"/>
              <w:rPr>
                <w:sz w:val="28"/>
              </w:rPr>
            </w:pPr>
          </w:p>
        </w:tc>
        <w:tc>
          <w:tcPr>
            <w:tcW w:w="5125" w:type="dxa"/>
            <w:tcBorders>
              <w:bottom w:val="nil"/>
            </w:tcBorders>
          </w:tcPr>
          <w:p w14:paraId="0F65FDB5">
            <w:pPr>
              <w:pStyle w:val="13"/>
              <w:spacing w:before="92"/>
              <w:ind w:left="111"/>
              <w:rPr>
                <w:b/>
                <w:sz w:val="32"/>
              </w:rPr>
            </w:pPr>
            <w:r>
              <w:rPr>
                <w:b/>
                <w:spacing w:val="-2"/>
                <w:sz w:val="32"/>
              </w:rPr>
              <w:t>APPENDIX-</w:t>
            </w:r>
            <w:r>
              <w:rPr>
                <w:b/>
                <w:spacing w:val="-10"/>
                <w:sz w:val="32"/>
              </w:rPr>
              <w:t>2</w:t>
            </w:r>
          </w:p>
        </w:tc>
        <w:tc>
          <w:tcPr>
            <w:tcW w:w="1531" w:type="dxa"/>
            <w:tcBorders>
              <w:bottom w:val="nil"/>
            </w:tcBorders>
          </w:tcPr>
          <w:p w14:paraId="2FD4D5FA">
            <w:pPr>
              <w:pStyle w:val="13"/>
              <w:spacing w:before="57"/>
              <w:ind w:left="110"/>
              <w:rPr>
                <w:sz w:val="28"/>
              </w:rPr>
            </w:pPr>
            <w:r>
              <w:rPr>
                <w:spacing w:val="-5"/>
                <w:sz w:val="28"/>
              </w:rPr>
              <w:t>43</w:t>
            </w:r>
          </w:p>
        </w:tc>
      </w:tr>
      <w:tr w14:paraId="5528F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277" w:type="dxa"/>
            <w:tcBorders>
              <w:top w:val="nil"/>
              <w:bottom w:val="nil"/>
            </w:tcBorders>
          </w:tcPr>
          <w:p w14:paraId="6201C3FC">
            <w:pPr>
              <w:pStyle w:val="13"/>
              <w:rPr>
                <w:sz w:val="28"/>
              </w:rPr>
            </w:pPr>
          </w:p>
        </w:tc>
        <w:tc>
          <w:tcPr>
            <w:tcW w:w="845" w:type="dxa"/>
            <w:tcBorders>
              <w:top w:val="nil"/>
              <w:bottom w:val="nil"/>
            </w:tcBorders>
          </w:tcPr>
          <w:p w14:paraId="5B4D759D">
            <w:pPr>
              <w:pStyle w:val="13"/>
              <w:rPr>
                <w:sz w:val="28"/>
              </w:rPr>
            </w:pPr>
          </w:p>
        </w:tc>
        <w:tc>
          <w:tcPr>
            <w:tcW w:w="850" w:type="dxa"/>
            <w:vMerge w:val="continue"/>
            <w:tcBorders>
              <w:top w:val="nil"/>
            </w:tcBorders>
          </w:tcPr>
          <w:p w14:paraId="40D4548E">
            <w:pPr>
              <w:rPr>
                <w:sz w:val="2"/>
                <w:szCs w:val="2"/>
              </w:rPr>
            </w:pPr>
          </w:p>
        </w:tc>
        <w:tc>
          <w:tcPr>
            <w:tcW w:w="5125" w:type="dxa"/>
            <w:tcBorders>
              <w:top w:val="nil"/>
              <w:bottom w:val="nil"/>
            </w:tcBorders>
          </w:tcPr>
          <w:p w14:paraId="7AD09D38">
            <w:pPr>
              <w:pStyle w:val="13"/>
              <w:spacing w:before="146"/>
              <w:ind w:left="111"/>
              <w:rPr>
                <w:sz w:val="28"/>
              </w:rPr>
            </w:pPr>
            <w:r>
              <w:rPr>
                <w:sz w:val="28"/>
              </w:rPr>
              <w:t>Sample</w:t>
            </w:r>
            <w:r>
              <w:rPr>
                <w:spacing w:val="-5"/>
                <w:sz w:val="28"/>
              </w:rPr>
              <w:t xml:space="preserve"> </w:t>
            </w:r>
            <w:r>
              <w:rPr>
                <w:spacing w:val="-2"/>
                <w:sz w:val="28"/>
              </w:rPr>
              <w:t>Output</w:t>
            </w:r>
          </w:p>
        </w:tc>
        <w:tc>
          <w:tcPr>
            <w:tcW w:w="1531" w:type="dxa"/>
            <w:tcBorders>
              <w:top w:val="nil"/>
              <w:bottom w:val="nil"/>
            </w:tcBorders>
          </w:tcPr>
          <w:p w14:paraId="3AB86469">
            <w:pPr>
              <w:pStyle w:val="13"/>
              <w:spacing w:before="119"/>
              <w:ind w:left="110"/>
              <w:rPr>
                <w:sz w:val="28"/>
              </w:rPr>
            </w:pPr>
            <w:r>
              <w:rPr>
                <w:spacing w:val="-5"/>
                <w:sz w:val="28"/>
              </w:rPr>
              <w:t>43</w:t>
            </w:r>
          </w:p>
        </w:tc>
      </w:tr>
      <w:tr w14:paraId="673E0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1277" w:type="dxa"/>
            <w:tcBorders>
              <w:top w:val="nil"/>
              <w:bottom w:val="nil"/>
            </w:tcBorders>
          </w:tcPr>
          <w:p w14:paraId="60508166">
            <w:pPr>
              <w:pStyle w:val="13"/>
              <w:rPr>
                <w:sz w:val="28"/>
              </w:rPr>
            </w:pPr>
          </w:p>
        </w:tc>
        <w:tc>
          <w:tcPr>
            <w:tcW w:w="845" w:type="dxa"/>
            <w:tcBorders>
              <w:top w:val="nil"/>
              <w:bottom w:val="nil"/>
            </w:tcBorders>
          </w:tcPr>
          <w:p w14:paraId="2939E53A">
            <w:pPr>
              <w:pStyle w:val="13"/>
              <w:spacing w:before="186"/>
              <w:ind w:left="112"/>
              <w:rPr>
                <w:sz w:val="28"/>
              </w:rPr>
            </w:pPr>
            <w:r>
              <w:rPr>
                <w:spacing w:val="-4"/>
                <w:sz w:val="28"/>
              </w:rPr>
              <w:t>10.1</w:t>
            </w:r>
          </w:p>
        </w:tc>
        <w:tc>
          <w:tcPr>
            <w:tcW w:w="850" w:type="dxa"/>
            <w:vMerge w:val="continue"/>
            <w:tcBorders>
              <w:top w:val="nil"/>
            </w:tcBorders>
          </w:tcPr>
          <w:p w14:paraId="7B5B4718">
            <w:pPr>
              <w:rPr>
                <w:sz w:val="2"/>
                <w:szCs w:val="2"/>
              </w:rPr>
            </w:pPr>
          </w:p>
        </w:tc>
        <w:tc>
          <w:tcPr>
            <w:tcW w:w="5125" w:type="dxa"/>
            <w:tcBorders>
              <w:top w:val="nil"/>
              <w:bottom w:val="nil"/>
            </w:tcBorders>
          </w:tcPr>
          <w:p w14:paraId="2BD38FB6">
            <w:pPr>
              <w:pStyle w:val="13"/>
              <w:spacing w:before="114"/>
              <w:ind w:left="111"/>
              <w:rPr>
                <w:sz w:val="28"/>
              </w:rPr>
            </w:pPr>
            <w:r>
              <w:rPr>
                <w:spacing w:val="-2"/>
                <w:sz w:val="28"/>
              </w:rPr>
              <w:t>Overload</w:t>
            </w:r>
          </w:p>
        </w:tc>
        <w:tc>
          <w:tcPr>
            <w:tcW w:w="1531" w:type="dxa"/>
            <w:tcBorders>
              <w:top w:val="nil"/>
              <w:bottom w:val="nil"/>
            </w:tcBorders>
          </w:tcPr>
          <w:p w14:paraId="2C462FFC">
            <w:pPr>
              <w:pStyle w:val="13"/>
              <w:spacing w:before="185"/>
              <w:ind w:left="110"/>
              <w:rPr>
                <w:sz w:val="24"/>
              </w:rPr>
            </w:pPr>
            <w:r>
              <w:rPr>
                <w:spacing w:val="-5"/>
                <w:sz w:val="24"/>
              </w:rPr>
              <w:t>43</w:t>
            </w:r>
          </w:p>
        </w:tc>
      </w:tr>
      <w:tr w14:paraId="681E9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277" w:type="dxa"/>
            <w:tcBorders>
              <w:top w:val="nil"/>
            </w:tcBorders>
          </w:tcPr>
          <w:p w14:paraId="7A8F270D">
            <w:pPr>
              <w:pStyle w:val="13"/>
              <w:rPr>
                <w:sz w:val="28"/>
              </w:rPr>
            </w:pPr>
          </w:p>
        </w:tc>
        <w:tc>
          <w:tcPr>
            <w:tcW w:w="845" w:type="dxa"/>
            <w:tcBorders>
              <w:top w:val="nil"/>
            </w:tcBorders>
          </w:tcPr>
          <w:p w14:paraId="648DAC64">
            <w:pPr>
              <w:pStyle w:val="13"/>
              <w:rPr>
                <w:sz w:val="28"/>
              </w:rPr>
            </w:pPr>
          </w:p>
        </w:tc>
        <w:tc>
          <w:tcPr>
            <w:tcW w:w="850" w:type="dxa"/>
            <w:vMerge w:val="continue"/>
            <w:tcBorders>
              <w:top w:val="nil"/>
            </w:tcBorders>
          </w:tcPr>
          <w:p w14:paraId="450103BC">
            <w:pPr>
              <w:rPr>
                <w:sz w:val="2"/>
                <w:szCs w:val="2"/>
              </w:rPr>
            </w:pPr>
          </w:p>
        </w:tc>
        <w:tc>
          <w:tcPr>
            <w:tcW w:w="5125" w:type="dxa"/>
            <w:tcBorders>
              <w:top w:val="nil"/>
            </w:tcBorders>
          </w:tcPr>
          <w:p w14:paraId="7E8A40CD">
            <w:pPr>
              <w:pStyle w:val="13"/>
              <w:spacing w:before="68"/>
              <w:ind w:left="111"/>
              <w:rPr>
                <w:sz w:val="28"/>
              </w:rPr>
            </w:pPr>
            <w:r>
              <w:rPr>
                <w:spacing w:val="-2"/>
                <w:sz w:val="28"/>
              </w:rPr>
              <w:t>OPtimal</w:t>
            </w:r>
          </w:p>
        </w:tc>
        <w:tc>
          <w:tcPr>
            <w:tcW w:w="1531" w:type="dxa"/>
            <w:tcBorders>
              <w:top w:val="nil"/>
            </w:tcBorders>
          </w:tcPr>
          <w:p w14:paraId="6EA49882">
            <w:pPr>
              <w:pStyle w:val="13"/>
              <w:spacing w:before="69"/>
              <w:ind w:left="110"/>
              <w:rPr>
                <w:sz w:val="24"/>
              </w:rPr>
            </w:pPr>
            <w:r>
              <w:rPr>
                <w:spacing w:val="-5"/>
                <w:sz w:val="24"/>
              </w:rPr>
              <w:t>45</w:t>
            </w:r>
          </w:p>
        </w:tc>
      </w:tr>
      <w:tr w14:paraId="3A5B3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77" w:type="dxa"/>
          </w:tcPr>
          <w:p w14:paraId="754BF2B7">
            <w:pPr>
              <w:pStyle w:val="13"/>
              <w:rPr>
                <w:sz w:val="28"/>
              </w:rPr>
            </w:pPr>
          </w:p>
        </w:tc>
        <w:tc>
          <w:tcPr>
            <w:tcW w:w="845" w:type="dxa"/>
          </w:tcPr>
          <w:p w14:paraId="02048A1A">
            <w:pPr>
              <w:pStyle w:val="13"/>
              <w:rPr>
                <w:sz w:val="28"/>
              </w:rPr>
            </w:pPr>
          </w:p>
        </w:tc>
        <w:tc>
          <w:tcPr>
            <w:tcW w:w="850" w:type="dxa"/>
          </w:tcPr>
          <w:p w14:paraId="22577D52">
            <w:pPr>
              <w:pStyle w:val="13"/>
              <w:rPr>
                <w:sz w:val="28"/>
              </w:rPr>
            </w:pPr>
          </w:p>
        </w:tc>
        <w:tc>
          <w:tcPr>
            <w:tcW w:w="5125" w:type="dxa"/>
          </w:tcPr>
          <w:p w14:paraId="1D74E833">
            <w:pPr>
              <w:pStyle w:val="13"/>
              <w:spacing w:before="34"/>
              <w:ind w:left="111"/>
              <w:rPr>
                <w:sz w:val="28"/>
              </w:rPr>
            </w:pPr>
            <w:r>
              <w:rPr>
                <w:spacing w:val="-2"/>
                <w:sz w:val="28"/>
              </w:rPr>
              <w:t>UnderLoad</w:t>
            </w:r>
          </w:p>
        </w:tc>
        <w:tc>
          <w:tcPr>
            <w:tcW w:w="1531" w:type="dxa"/>
          </w:tcPr>
          <w:p w14:paraId="3082A3A3">
            <w:pPr>
              <w:pStyle w:val="13"/>
              <w:spacing w:before="33"/>
              <w:ind w:left="110"/>
              <w:rPr>
                <w:sz w:val="24"/>
              </w:rPr>
            </w:pPr>
            <w:r>
              <w:rPr>
                <w:spacing w:val="-5"/>
                <w:sz w:val="24"/>
              </w:rPr>
              <w:t>46</w:t>
            </w:r>
          </w:p>
        </w:tc>
      </w:tr>
      <w:tr w14:paraId="79B89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1277" w:type="dxa"/>
          </w:tcPr>
          <w:p w14:paraId="141DC8EE">
            <w:pPr>
              <w:pStyle w:val="13"/>
              <w:spacing w:line="367" w:lineRule="exact"/>
              <w:ind w:left="17"/>
              <w:jc w:val="center"/>
              <w:rPr>
                <w:b/>
                <w:sz w:val="32"/>
              </w:rPr>
            </w:pPr>
            <w:r>
              <w:rPr>
                <w:b/>
                <w:spacing w:val="-5"/>
                <w:sz w:val="32"/>
              </w:rPr>
              <w:t>11</w:t>
            </w:r>
          </w:p>
        </w:tc>
        <w:tc>
          <w:tcPr>
            <w:tcW w:w="845" w:type="dxa"/>
          </w:tcPr>
          <w:p w14:paraId="63518313">
            <w:pPr>
              <w:pStyle w:val="13"/>
              <w:rPr>
                <w:sz w:val="28"/>
              </w:rPr>
            </w:pPr>
          </w:p>
        </w:tc>
        <w:tc>
          <w:tcPr>
            <w:tcW w:w="850" w:type="dxa"/>
          </w:tcPr>
          <w:p w14:paraId="68380A3F">
            <w:pPr>
              <w:pStyle w:val="13"/>
              <w:rPr>
                <w:sz w:val="28"/>
              </w:rPr>
            </w:pPr>
          </w:p>
        </w:tc>
        <w:tc>
          <w:tcPr>
            <w:tcW w:w="5125" w:type="dxa"/>
          </w:tcPr>
          <w:p w14:paraId="3CF7C9A3">
            <w:pPr>
              <w:pStyle w:val="13"/>
              <w:spacing w:before="35"/>
              <w:ind w:left="111"/>
              <w:rPr>
                <w:b/>
                <w:sz w:val="32"/>
              </w:rPr>
            </w:pPr>
            <w:r>
              <w:rPr>
                <w:b/>
                <w:spacing w:val="-2"/>
                <w:sz w:val="32"/>
              </w:rPr>
              <w:t>REFERENCES</w:t>
            </w:r>
          </w:p>
        </w:tc>
        <w:tc>
          <w:tcPr>
            <w:tcW w:w="1531" w:type="dxa"/>
          </w:tcPr>
          <w:p w14:paraId="0CF3011A">
            <w:pPr>
              <w:pStyle w:val="13"/>
              <w:spacing w:before="33"/>
              <w:ind w:left="110"/>
              <w:rPr>
                <w:sz w:val="24"/>
              </w:rPr>
            </w:pPr>
            <w:r>
              <w:rPr>
                <w:spacing w:val="-5"/>
                <w:sz w:val="24"/>
              </w:rPr>
              <w:t>47</w:t>
            </w:r>
          </w:p>
        </w:tc>
      </w:tr>
    </w:tbl>
    <w:p w14:paraId="23FBBCC7">
      <w:pPr>
        <w:pStyle w:val="13"/>
        <w:spacing w:after="0"/>
        <w:rPr>
          <w:sz w:val="24"/>
        </w:rPr>
        <w:sectPr>
          <w:type w:val="continuous"/>
          <w:pgSz w:w="12240" w:h="15840"/>
          <w:pgMar w:top="1360" w:right="1080" w:bottom="920" w:left="1080" w:header="0" w:footer="737" w:gutter="0"/>
          <w:cols w:space="720" w:num="1"/>
        </w:sectPr>
      </w:pPr>
    </w:p>
    <w:p w14:paraId="2F526918">
      <w:pPr>
        <w:spacing w:before="59"/>
        <w:ind w:left="0" w:right="936" w:firstLine="0"/>
        <w:jc w:val="center"/>
        <w:rPr>
          <w:b/>
          <w:sz w:val="25"/>
        </w:rPr>
      </w:pPr>
      <w:bookmarkStart w:id="12" w:name="LIST OF FIGURES"/>
      <w:bookmarkEnd w:id="12"/>
      <w:r>
        <w:rPr>
          <w:b/>
          <w:sz w:val="25"/>
        </w:rPr>
        <w:t>LIST</w:t>
      </w:r>
      <w:r>
        <w:rPr>
          <w:b/>
          <w:spacing w:val="-1"/>
          <w:sz w:val="25"/>
        </w:rPr>
        <w:t xml:space="preserve"> </w:t>
      </w:r>
      <w:r>
        <w:rPr>
          <w:b/>
          <w:sz w:val="25"/>
        </w:rPr>
        <w:t>OF</w:t>
      </w:r>
      <w:r>
        <w:rPr>
          <w:b/>
          <w:spacing w:val="-2"/>
          <w:sz w:val="25"/>
        </w:rPr>
        <w:t xml:space="preserve"> FIGURES</w:t>
      </w:r>
    </w:p>
    <w:p w14:paraId="4821711A">
      <w:pPr>
        <w:pStyle w:val="9"/>
        <w:rPr>
          <w:b/>
          <w:sz w:val="20"/>
        </w:rPr>
      </w:pPr>
    </w:p>
    <w:p w14:paraId="2297E494">
      <w:pPr>
        <w:pStyle w:val="9"/>
        <w:spacing w:before="229"/>
        <w:rPr>
          <w:b/>
          <w:sz w:val="20"/>
        </w:rPr>
      </w:pPr>
    </w:p>
    <w:tbl>
      <w:tblPr>
        <w:tblStyle w:val="8"/>
        <w:tblW w:w="0" w:type="auto"/>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40"/>
        <w:gridCol w:w="4201"/>
        <w:gridCol w:w="2262"/>
        <w:gridCol w:w="311"/>
      </w:tblGrid>
      <w:tr w14:paraId="54C16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1" w:hRule="atLeast"/>
        </w:trPr>
        <w:tc>
          <w:tcPr>
            <w:tcW w:w="1840" w:type="dxa"/>
          </w:tcPr>
          <w:p w14:paraId="09B3B38C">
            <w:pPr>
              <w:pStyle w:val="13"/>
              <w:spacing w:line="232" w:lineRule="exact"/>
              <w:ind w:left="155"/>
              <w:rPr>
                <w:b/>
                <w:sz w:val="21"/>
              </w:rPr>
            </w:pPr>
            <w:r>
              <w:rPr>
                <w:b/>
                <w:sz w:val="21"/>
              </w:rPr>
              <w:t>FIGURE</w:t>
            </w:r>
            <w:r>
              <w:rPr>
                <w:b/>
                <w:spacing w:val="-8"/>
                <w:sz w:val="21"/>
              </w:rPr>
              <w:t xml:space="preserve"> </w:t>
            </w:r>
            <w:r>
              <w:rPr>
                <w:b/>
                <w:spacing w:val="-5"/>
                <w:sz w:val="21"/>
              </w:rPr>
              <w:t>NO.</w:t>
            </w:r>
          </w:p>
        </w:tc>
        <w:tc>
          <w:tcPr>
            <w:tcW w:w="4201" w:type="dxa"/>
          </w:tcPr>
          <w:p w14:paraId="4F5BD8CC">
            <w:pPr>
              <w:pStyle w:val="13"/>
              <w:spacing w:line="232" w:lineRule="exact"/>
              <w:ind w:left="449"/>
              <w:rPr>
                <w:b/>
                <w:sz w:val="21"/>
              </w:rPr>
            </w:pPr>
            <w:r>
              <w:rPr>
                <w:b/>
                <w:sz w:val="21"/>
              </w:rPr>
              <w:t>FIGURE</w:t>
            </w:r>
            <w:r>
              <w:rPr>
                <w:b/>
                <w:spacing w:val="-8"/>
                <w:sz w:val="21"/>
              </w:rPr>
              <w:t xml:space="preserve"> </w:t>
            </w:r>
            <w:r>
              <w:rPr>
                <w:b/>
                <w:spacing w:val="-2"/>
                <w:sz w:val="21"/>
              </w:rPr>
              <w:t>DESCRIPTION</w:t>
            </w:r>
          </w:p>
        </w:tc>
        <w:tc>
          <w:tcPr>
            <w:tcW w:w="2262" w:type="dxa"/>
          </w:tcPr>
          <w:p w14:paraId="03368386">
            <w:pPr>
              <w:pStyle w:val="13"/>
              <w:spacing w:line="232" w:lineRule="exact"/>
              <w:ind w:left="1218"/>
              <w:rPr>
                <w:b/>
                <w:sz w:val="21"/>
              </w:rPr>
            </w:pPr>
            <w:r>
              <w:rPr>
                <w:b/>
                <w:sz w:val="21"/>
              </w:rPr>
              <w:t>PAGE</w:t>
            </w:r>
            <w:r>
              <w:rPr>
                <w:b/>
                <w:spacing w:val="-7"/>
                <w:sz w:val="21"/>
              </w:rPr>
              <w:t xml:space="preserve"> </w:t>
            </w:r>
            <w:r>
              <w:rPr>
                <w:b/>
                <w:spacing w:val="-5"/>
                <w:sz w:val="21"/>
              </w:rPr>
              <w:t>NO.</w:t>
            </w:r>
          </w:p>
        </w:tc>
        <w:tc>
          <w:tcPr>
            <w:tcW w:w="311" w:type="dxa"/>
          </w:tcPr>
          <w:p w14:paraId="37AEB7A2">
            <w:pPr>
              <w:pStyle w:val="13"/>
              <w:rPr>
                <w:sz w:val="20"/>
              </w:rPr>
            </w:pPr>
          </w:p>
        </w:tc>
      </w:tr>
      <w:tr w14:paraId="7BAAC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90" w:hRule="atLeast"/>
        </w:trPr>
        <w:tc>
          <w:tcPr>
            <w:tcW w:w="1840" w:type="dxa"/>
          </w:tcPr>
          <w:p w14:paraId="393D9041">
            <w:pPr>
              <w:pStyle w:val="13"/>
              <w:spacing w:before="88"/>
              <w:rPr>
                <w:b/>
                <w:sz w:val="21"/>
              </w:rPr>
            </w:pPr>
          </w:p>
          <w:p w14:paraId="475ACC55">
            <w:pPr>
              <w:pStyle w:val="13"/>
              <w:spacing w:before="1"/>
              <w:ind w:left="50"/>
              <w:rPr>
                <w:sz w:val="21"/>
              </w:rPr>
            </w:pPr>
            <w:r>
              <w:rPr>
                <w:spacing w:val="-5"/>
                <w:sz w:val="21"/>
              </w:rPr>
              <w:t>4.1</w:t>
            </w:r>
          </w:p>
        </w:tc>
        <w:tc>
          <w:tcPr>
            <w:tcW w:w="4201" w:type="dxa"/>
          </w:tcPr>
          <w:p w14:paraId="48942B1E">
            <w:pPr>
              <w:pStyle w:val="13"/>
              <w:spacing w:before="88"/>
              <w:rPr>
                <w:b/>
                <w:sz w:val="21"/>
              </w:rPr>
            </w:pPr>
          </w:p>
          <w:p w14:paraId="61657271">
            <w:pPr>
              <w:pStyle w:val="13"/>
              <w:spacing w:before="1"/>
              <w:ind w:left="449"/>
              <w:rPr>
                <w:sz w:val="21"/>
              </w:rPr>
            </w:pPr>
            <w:r>
              <w:rPr>
                <w:sz w:val="21"/>
              </w:rPr>
              <w:t>Entity</w:t>
            </w:r>
            <w:r>
              <w:rPr>
                <w:spacing w:val="-10"/>
                <w:sz w:val="21"/>
              </w:rPr>
              <w:t xml:space="preserve"> </w:t>
            </w:r>
            <w:r>
              <w:rPr>
                <w:sz w:val="21"/>
              </w:rPr>
              <w:t>Relationship</w:t>
            </w:r>
            <w:r>
              <w:rPr>
                <w:spacing w:val="-9"/>
                <w:sz w:val="21"/>
              </w:rPr>
              <w:t xml:space="preserve"> </w:t>
            </w:r>
            <w:r>
              <w:rPr>
                <w:spacing w:val="-2"/>
                <w:sz w:val="21"/>
              </w:rPr>
              <w:t>Diagram</w:t>
            </w:r>
          </w:p>
        </w:tc>
        <w:tc>
          <w:tcPr>
            <w:tcW w:w="2262" w:type="dxa"/>
          </w:tcPr>
          <w:p w14:paraId="63BC11F1">
            <w:pPr>
              <w:pStyle w:val="13"/>
              <w:rPr>
                <w:sz w:val="20"/>
              </w:rPr>
            </w:pPr>
          </w:p>
        </w:tc>
        <w:tc>
          <w:tcPr>
            <w:tcW w:w="311" w:type="dxa"/>
          </w:tcPr>
          <w:p w14:paraId="6C93AF6A">
            <w:pPr>
              <w:pStyle w:val="13"/>
              <w:spacing w:before="88"/>
              <w:rPr>
                <w:b/>
                <w:sz w:val="21"/>
              </w:rPr>
            </w:pPr>
          </w:p>
          <w:p w14:paraId="7FEAE18F">
            <w:pPr>
              <w:pStyle w:val="13"/>
              <w:spacing w:before="1"/>
              <w:ind w:left="1" w:right="12"/>
              <w:jc w:val="center"/>
              <w:rPr>
                <w:sz w:val="21"/>
              </w:rPr>
            </w:pPr>
            <w:r>
              <w:rPr>
                <w:spacing w:val="-5"/>
                <w:sz w:val="21"/>
              </w:rPr>
              <w:t>12</w:t>
            </w:r>
          </w:p>
        </w:tc>
      </w:tr>
      <w:tr w14:paraId="01E8A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21" w:hRule="atLeast"/>
        </w:trPr>
        <w:tc>
          <w:tcPr>
            <w:tcW w:w="1840" w:type="dxa"/>
          </w:tcPr>
          <w:p w14:paraId="7B4AB2F0">
            <w:pPr>
              <w:pStyle w:val="13"/>
              <w:spacing w:before="174"/>
              <w:rPr>
                <w:b/>
                <w:sz w:val="21"/>
              </w:rPr>
            </w:pPr>
          </w:p>
          <w:p w14:paraId="35FED063">
            <w:pPr>
              <w:pStyle w:val="13"/>
              <w:ind w:left="50"/>
              <w:rPr>
                <w:sz w:val="21"/>
              </w:rPr>
            </w:pPr>
            <w:r>
              <w:rPr>
                <w:spacing w:val="-2"/>
                <w:sz w:val="21"/>
              </w:rPr>
              <w:t>4.2.1</w:t>
            </w:r>
          </w:p>
        </w:tc>
        <w:tc>
          <w:tcPr>
            <w:tcW w:w="4201" w:type="dxa"/>
          </w:tcPr>
          <w:p w14:paraId="30698D41">
            <w:pPr>
              <w:pStyle w:val="13"/>
              <w:spacing w:before="174"/>
              <w:rPr>
                <w:b/>
                <w:sz w:val="21"/>
              </w:rPr>
            </w:pPr>
          </w:p>
          <w:p w14:paraId="795F4CBB">
            <w:pPr>
              <w:pStyle w:val="13"/>
              <w:ind w:left="449"/>
              <w:rPr>
                <w:sz w:val="21"/>
              </w:rPr>
            </w:pPr>
            <w:r>
              <w:rPr>
                <w:sz w:val="21"/>
              </w:rPr>
              <w:t>Level</w:t>
            </w:r>
            <w:r>
              <w:rPr>
                <w:spacing w:val="-2"/>
                <w:sz w:val="21"/>
              </w:rPr>
              <w:t xml:space="preserve"> </w:t>
            </w:r>
            <w:r>
              <w:rPr>
                <w:sz w:val="21"/>
              </w:rPr>
              <w:t>0</w:t>
            </w:r>
            <w:r>
              <w:rPr>
                <w:spacing w:val="-5"/>
                <w:sz w:val="21"/>
              </w:rPr>
              <w:t xml:space="preserve"> </w:t>
            </w:r>
            <w:r>
              <w:rPr>
                <w:sz w:val="21"/>
              </w:rPr>
              <w:t>of</w:t>
            </w:r>
            <w:r>
              <w:rPr>
                <w:spacing w:val="-4"/>
                <w:sz w:val="21"/>
              </w:rPr>
              <w:t xml:space="preserve"> </w:t>
            </w:r>
            <w:r>
              <w:rPr>
                <w:sz w:val="21"/>
              </w:rPr>
              <w:t>Data</w:t>
            </w:r>
            <w:r>
              <w:rPr>
                <w:spacing w:val="-2"/>
                <w:sz w:val="21"/>
              </w:rPr>
              <w:t xml:space="preserve"> </w:t>
            </w:r>
            <w:r>
              <w:rPr>
                <w:sz w:val="21"/>
              </w:rPr>
              <w:t>flow</w:t>
            </w:r>
            <w:r>
              <w:rPr>
                <w:spacing w:val="-4"/>
                <w:sz w:val="21"/>
              </w:rPr>
              <w:t xml:space="preserve"> </w:t>
            </w:r>
            <w:r>
              <w:rPr>
                <w:spacing w:val="-2"/>
                <w:sz w:val="21"/>
              </w:rPr>
              <w:t>Diagram</w:t>
            </w:r>
          </w:p>
        </w:tc>
        <w:tc>
          <w:tcPr>
            <w:tcW w:w="2262" w:type="dxa"/>
          </w:tcPr>
          <w:p w14:paraId="4CF612E9">
            <w:pPr>
              <w:pStyle w:val="13"/>
              <w:rPr>
                <w:sz w:val="20"/>
              </w:rPr>
            </w:pPr>
          </w:p>
        </w:tc>
        <w:tc>
          <w:tcPr>
            <w:tcW w:w="311" w:type="dxa"/>
          </w:tcPr>
          <w:p w14:paraId="446CF051">
            <w:pPr>
              <w:pStyle w:val="13"/>
              <w:spacing w:before="166"/>
              <w:rPr>
                <w:b/>
                <w:sz w:val="21"/>
              </w:rPr>
            </w:pPr>
          </w:p>
          <w:p w14:paraId="083D771B">
            <w:pPr>
              <w:pStyle w:val="13"/>
              <w:spacing w:before="1"/>
              <w:ind w:left="5" w:right="11"/>
              <w:jc w:val="center"/>
              <w:rPr>
                <w:sz w:val="21"/>
              </w:rPr>
            </w:pPr>
            <w:r>
              <w:rPr>
                <w:spacing w:val="-5"/>
                <w:sz w:val="21"/>
              </w:rPr>
              <w:t>13</w:t>
            </w:r>
          </w:p>
        </w:tc>
      </w:tr>
      <w:tr w14:paraId="0D74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8" w:hRule="atLeast"/>
        </w:trPr>
        <w:tc>
          <w:tcPr>
            <w:tcW w:w="1840" w:type="dxa"/>
          </w:tcPr>
          <w:p w14:paraId="72C6DD37">
            <w:pPr>
              <w:pStyle w:val="13"/>
              <w:spacing w:before="112"/>
              <w:rPr>
                <w:b/>
                <w:sz w:val="21"/>
              </w:rPr>
            </w:pPr>
          </w:p>
          <w:p w14:paraId="3F3E5585">
            <w:pPr>
              <w:pStyle w:val="13"/>
              <w:spacing w:before="1"/>
              <w:ind w:left="50"/>
              <w:rPr>
                <w:sz w:val="21"/>
              </w:rPr>
            </w:pPr>
            <w:r>
              <w:rPr>
                <w:spacing w:val="-2"/>
                <w:sz w:val="21"/>
              </w:rPr>
              <w:t>4.2.2</w:t>
            </w:r>
          </w:p>
        </w:tc>
        <w:tc>
          <w:tcPr>
            <w:tcW w:w="4201" w:type="dxa"/>
          </w:tcPr>
          <w:p w14:paraId="3D8252F5">
            <w:pPr>
              <w:pStyle w:val="13"/>
              <w:spacing w:before="112"/>
              <w:rPr>
                <w:b/>
                <w:sz w:val="21"/>
              </w:rPr>
            </w:pPr>
          </w:p>
          <w:p w14:paraId="0D36811D">
            <w:pPr>
              <w:pStyle w:val="13"/>
              <w:spacing w:before="1"/>
              <w:ind w:left="449"/>
              <w:rPr>
                <w:sz w:val="21"/>
              </w:rPr>
            </w:pPr>
            <w:r>
              <w:rPr>
                <w:sz w:val="21"/>
              </w:rPr>
              <w:t>Level</w:t>
            </w:r>
            <w:r>
              <w:rPr>
                <w:spacing w:val="-2"/>
                <w:sz w:val="21"/>
              </w:rPr>
              <w:t xml:space="preserve"> </w:t>
            </w:r>
            <w:r>
              <w:rPr>
                <w:sz w:val="21"/>
              </w:rPr>
              <w:t>1</w:t>
            </w:r>
            <w:r>
              <w:rPr>
                <w:spacing w:val="-5"/>
                <w:sz w:val="21"/>
              </w:rPr>
              <w:t xml:space="preserve"> </w:t>
            </w:r>
            <w:r>
              <w:rPr>
                <w:sz w:val="21"/>
              </w:rPr>
              <w:t>of</w:t>
            </w:r>
            <w:r>
              <w:rPr>
                <w:spacing w:val="-4"/>
                <w:sz w:val="21"/>
              </w:rPr>
              <w:t xml:space="preserve"> </w:t>
            </w:r>
            <w:r>
              <w:rPr>
                <w:sz w:val="21"/>
              </w:rPr>
              <w:t>Data</w:t>
            </w:r>
            <w:r>
              <w:rPr>
                <w:spacing w:val="-2"/>
                <w:sz w:val="21"/>
              </w:rPr>
              <w:t xml:space="preserve"> </w:t>
            </w:r>
            <w:r>
              <w:rPr>
                <w:sz w:val="21"/>
              </w:rPr>
              <w:t>flow</w:t>
            </w:r>
            <w:r>
              <w:rPr>
                <w:spacing w:val="-4"/>
                <w:sz w:val="21"/>
              </w:rPr>
              <w:t xml:space="preserve"> </w:t>
            </w:r>
            <w:r>
              <w:rPr>
                <w:spacing w:val="-2"/>
                <w:sz w:val="21"/>
              </w:rPr>
              <w:t>Diagram</w:t>
            </w:r>
          </w:p>
        </w:tc>
        <w:tc>
          <w:tcPr>
            <w:tcW w:w="2262" w:type="dxa"/>
          </w:tcPr>
          <w:p w14:paraId="3D069404">
            <w:pPr>
              <w:pStyle w:val="13"/>
              <w:rPr>
                <w:sz w:val="20"/>
              </w:rPr>
            </w:pPr>
          </w:p>
        </w:tc>
        <w:tc>
          <w:tcPr>
            <w:tcW w:w="311" w:type="dxa"/>
          </w:tcPr>
          <w:p w14:paraId="4598AAD3">
            <w:pPr>
              <w:pStyle w:val="13"/>
              <w:spacing w:before="112"/>
              <w:rPr>
                <w:b/>
                <w:sz w:val="21"/>
              </w:rPr>
            </w:pPr>
          </w:p>
          <w:p w14:paraId="1763FEEE">
            <w:pPr>
              <w:pStyle w:val="13"/>
              <w:spacing w:before="1"/>
              <w:ind w:left="5" w:right="11"/>
              <w:jc w:val="center"/>
              <w:rPr>
                <w:sz w:val="21"/>
              </w:rPr>
            </w:pPr>
            <w:r>
              <w:rPr>
                <w:spacing w:val="-5"/>
                <w:sz w:val="21"/>
              </w:rPr>
              <w:t>13</w:t>
            </w:r>
          </w:p>
        </w:tc>
      </w:tr>
      <w:tr w14:paraId="1394E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4" w:hRule="atLeast"/>
        </w:trPr>
        <w:tc>
          <w:tcPr>
            <w:tcW w:w="1840" w:type="dxa"/>
          </w:tcPr>
          <w:p w14:paraId="5F15D75E">
            <w:pPr>
              <w:pStyle w:val="13"/>
              <w:spacing w:before="116"/>
              <w:rPr>
                <w:b/>
                <w:sz w:val="21"/>
              </w:rPr>
            </w:pPr>
          </w:p>
          <w:p w14:paraId="3C66CEF7">
            <w:pPr>
              <w:pStyle w:val="13"/>
              <w:ind w:left="50"/>
              <w:rPr>
                <w:sz w:val="21"/>
              </w:rPr>
            </w:pPr>
            <w:r>
              <w:rPr>
                <w:spacing w:val="-2"/>
                <w:sz w:val="21"/>
              </w:rPr>
              <w:t>4.3.1</w:t>
            </w:r>
          </w:p>
        </w:tc>
        <w:tc>
          <w:tcPr>
            <w:tcW w:w="4201" w:type="dxa"/>
          </w:tcPr>
          <w:p w14:paraId="186A0617">
            <w:pPr>
              <w:pStyle w:val="13"/>
              <w:spacing w:before="116"/>
              <w:rPr>
                <w:b/>
                <w:sz w:val="21"/>
              </w:rPr>
            </w:pPr>
          </w:p>
          <w:p w14:paraId="25F03DD8">
            <w:pPr>
              <w:pStyle w:val="13"/>
              <w:ind w:left="449"/>
              <w:rPr>
                <w:sz w:val="21"/>
              </w:rPr>
            </w:pPr>
            <w:r>
              <w:rPr>
                <w:sz w:val="21"/>
              </w:rPr>
              <w:t>Use</w:t>
            </w:r>
            <w:r>
              <w:rPr>
                <w:spacing w:val="-4"/>
                <w:sz w:val="21"/>
              </w:rPr>
              <w:t xml:space="preserve"> </w:t>
            </w:r>
            <w:r>
              <w:rPr>
                <w:sz w:val="21"/>
              </w:rPr>
              <w:t>Case</w:t>
            </w:r>
            <w:r>
              <w:rPr>
                <w:spacing w:val="-6"/>
                <w:sz w:val="21"/>
              </w:rPr>
              <w:t xml:space="preserve"> </w:t>
            </w:r>
            <w:r>
              <w:rPr>
                <w:spacing w:val="-2"/>
                <w:sz w:val="21"/>
              </w:rPr>
              <w:t>Diagram</w:t>
            </w:r>
          </w:p>
        </w:tc>
        <w:tc>
          <w:tcPr>
            <w:tcW w:w="2262" w:type="dxa"/>
          </w:tcPr>
          <w:p w14:paraId="2492C446">
            <w:pPr>
              <w:pStyle w:val="13"/>
              <w:rPr>
                <w:sz w:val="20"/>
              </w:rPr>
            </w:pPr>
          </w:p>
        </w:tc>
        <w:tc>
          <w:tcPr>
            <w:tcW w:w="311" w:type="dxa"/>
          </w:tcPr>
          <w:p w14:paraId="6EFF9D79">
            <w:pPr>
              <w:pStyle w:val="13"/>
              <w:spacing w:before="111"/>
              <w:rPr>
                <w:b/>
                <w:sz w:val="21"/>
              </w:rPr>
            </w:pPr>
          </w:p>
          <w:p w14:paraId="51059001">
            <w:pPr>
              <w:pStyle w:val="13"/>
              <w:ind w:left="5" w:right="11"/>
              <w:jc w:val="center"/>
              <w:rPr>
                <w:sz w:val="21"/>
              </w:rPr>
            </w:pPr>
            <w:r>
              <w:rPr>
                <w:spacing w:val="-5"/>
                <w:sz w:val="21"/>
              </w:rPr>
              <w:t>14</w:t>
            </w:r>
          </w:p>
        </w:tc>
      </w:tr>
      <w:tr w14:paraId="3EC64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1" w:hRule="atLeast"/>
        </w:trPr>
        <w:tc>
          <w:tcPr>
            <w:tcW w:w="1840" w:type="dxa"/>
          </w:tcPr>
          <w:p w14:paraId="08A596D8">
            <w:pPr>
              <w:pStyle w:val="13"/>
              <w:spacing w:before="114"/>
              <w:rPr>
                <w:b/>
                <w:sz w:val="21"/>
              </w:rPr>
            </w:pPr>
          </w:p>
          <w:p w14:paraId="6F84B521">
            <w:pPr>
              <w:pStyle w:val="13"/>
              <w:ind w:left="50"/>
              <w:rPr>
                <w:sz w:val="21"/>
              </w:rPr>
            </w:pPr>
            <w:r>
              <w:rPr>
                <w:spacing w:val="-2"/>
                <w:sz w:val="21"/>
              </w:rPr>
              <w:t>4.3.2</w:t>
            </w:r>
          </w:p>
        </w:tc>
        <w:tc>
          <w:tcPr>
            <w:tcW w:w="4201" w:type="dxa"/>
          </w:tcPr>
          <w:p w14:paraId="77200D5A">
            <w:pPr>
              <w:pStyle w:val="13"/>
              <w:spacing w:before="114"/>
              <w:rPr>
                <w:b/>
                <w:sz w:val="21"/>
              </w:rPr>
            </w:pPr>
          </w:p>
          <w:p w14:paraId="38B6F80C">
            <w:pPr>
              <w:pStyle w:val="13"/>
              <w:ind w:left="449"/>
              <w:rPr>
                <w:sz w:val="21"/>
              </w:rPr>
            </w:pPr>
            <w:r>
              <w:rPr>
                <w:sz w:val="21"/>
              </w:rPr>
              <w:t>Class</w:t>
            </w:r>
            <w:r>
              <w:rPr>
                <w:spacing w:val="-7"/>
                <w:sz w:val="21"/>
              </w:rPr>
              <w:t xml:space="preserve"> </w:t>
            </w:r>
            <w:r>
              <w:rPr>
                <w:spacing w:val="-2"/>
                <w:sz w:val="21"/>
              </w:rPr>
              <w:t>Diagram</w:t>
            </w:r>
          </w:p>
        </w:tc>
        <w:tc>
          <w:tcPr>
            <w:tcW w:w="2262" w:type="dxa"/>
          </w:tcPr>
          <w:p w14:paraId="4646E25B">
            <w:pPr>
              <w:pStyle w:val="13"/>
              <w:rPr>
                <w:sz w:val="20"/>
              </w:rPr>
            </w:pPr>
          </w:p>
        </w:tc>
        <w:tc>
          <w:tcPr>
            <w:tcW w:w="311" w:type="dxa"/>
          </w:tcPr>
          <w:p w14:paraId="424D3E77">
            <w:pPr>
              <w:pStyle w:val="13"/>
              <w:spacing w:before="114"/>
              <w:rPr>
                <w:b/>
                <w:sz w:val="21"/>
              </w:rPr>
            </w:pPr>
          </w:p>
          <w:p w14:paraId="1169DD2F">
            <w:pPr>
              <w:pStyle w:val="13"/>
              <w:ind w:left="5" w:right="11"/>
              <w:jc w:val="center"/>
              <w:rPr>
                <w:sz w:val="21"/>
              </w:rPr>
            </w:pPr>
            <w:r>
              <w:rPr>
                <w:spacing w:val="-5"/>
                <w:sz w:val="21"/>
              </w:rPr>
              <w:t>15</w:t>
            </w:r>
          </w:p>
        </w:tc>
      </w:tr>
      <w:tr w14:paraId="0BB8D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0" w:hRule="atLeast"/>
        </w:trPr>
        <w:tc>
          <w:tcPr>
            <w:tcW w:w="1840" w:type="dxa"/>
          </w:tcPr>
          <w:p w14:paraId="37E7E4F8">
            <w:pPr>
              <w:pStyle w:val="13"/>
              <w:spacing w:before="112"/>
              <w:rPr>
                <w:b/>
                <w:sz w:val="21"/>
              </w:rPr>
            </w:pPr>
          </w:p>
          <w:p w14:paraId="3CA6D856">
            <w:pPr>
              <w:pStyle w:val="13"/>
              <w:spacing w:before="1"/>
              <w:ind w:left="50"/>
              <w:rPr>
                <w:sz w:val="21"/>
              </w:rPr>
            </w:pPr>
            <w:r>
              <w:rPr>
                <w:spacing w:val="-2"/>
                <w:sz w:val="21"/>
              </w:rPr>
              <w:t>4.3.3</w:t>
            </w:r>
          </w:p>
        </w:tc>
        <w:tc>
          <w:tcPr>
            <w:tcW w:w="4201" w:type="dxa"/>
          </w:tcPr>
          <w:p w14:paraId="4DEBA66E">
            <w:pPr>
              <w:pStyle w:val="13"/>
              <w:spacing w:before="112"/>
              <w:rPr>
                <w:b/>
                <w:sz w:val="21"/>
              </w:rPr>
            </w:pPr>
          </w:p>
          <w:p w14:paraId="4AD6ABF6">
            <w:pPr>
              <w:pStyle w:val="13"/>
              <w:spacing w:before="1"/>
              <w:ind w:left="449"/>
              <w:rPr>
                <w:sz w:val="21"/>
              </w:rPr>
            </w:pPr>
            <w:r>
              <w:rPr>
                <w:sz w:val="21"/>
              </w:rPr>
              <w:t>Sequence</w:t>
            </w:r>
            <w:r>
              <w:rPr>
                <w:spacing w:val="-10"/>
                <w:sz w:val="21"/>
              </w:rPr>
              <w:t xml:space="preserve"> </w:t>
            </w:r>
            <w:r>
              <w:rPr>
                <w:spacing w:val="-2"/>
                <w:sz w:val="21"/>
              </w:rPr>
              <w:t>Diagram</w:t>
            </w:r>
          </w:p>
        </w:tc>
        <w:tc>
          <w:tcPr>
            <w:tcW w:w="2262" w:type="dxa"/>
          </w:tcPr>
          <w:p w14:paraId="514E0862">
            <w:pPr>
              <w:pStyle w:val="13"/>
              <w:rPr>
                <w:sz w:val="20"/>
              </w:rPr>
            </w:pPr>
          </w:p>
        </w:tc>
        <w:tc>
          <w:tcPr>
            <w:tcW w:w="311" w:type="dxa"/>
          </w:tcPr>
          <w:p w14:paraId="3B21FAC2">
            <w:pPr>
              <w:pStyle w:val="13"/>
              <w:spacing w:before="112"/>
              <w:rPr>
                <w:b/>
                <w:sz w:val="21"/>
              </w:rPr>
            </w:pPr>
          </w:p>
          <w:p w14:paraId="303D00F7">
            <w:pPr>
              <w:pStyle w:val="13"/>
              <w:spacing w:before="1"/>
              <w:ind w:left="1" w:right="12"/>
              <w:jc w:val="center"/>
              <w:rPr>
                <w:sz w:val="21"/>
              </w:rPr>
            </w:pPr>
            <w:r>
              <w:rPr>
                <w:spacing w:val="-5"/>
                <w:sz w:val="21"/>
              </w:rPr>
              <w:t>16</w:t>
            </w:r>
          </w:p>
        </w:tc>
      </w:tr>
      <w:tr w14:paraId="45CA0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7" w:hRule="atLeast"/>
        </w:trPr>
        <w:tc>
          <w:tcPr>
            <w:tcW w:w="1840" w:type="dxa"/>
          </w:tcPr>
          <w:p w14:paraId="04CD4029">
            <w:pPr>
              <w:pStyle w:val="13"/>
              <w:spacing w:before="120"/>
              <w:rPr>
                <w:b/>
                <w:sz w:val="21"/>
              </w:rPr>
            </w:pPr>
          </w:p>
          <w:p w14:paraId="36821FC5">
            <w:pPr>
              <w:pStyle w:val="13"/>
              <w:ind w:left="50"/>
              <w:rPr>
                <w:sz w:val="21"/>
              </w:rPr>
            </w:pPr>
            <w:r>
              <w:rPr>
                <w:spacing w:val="-5"/>
                <w:sz w:val="21"/>
              </w:rPr>
              <w:t>5.1</w:t>
            </w:r>
          </w:p>
        </w:tc>
        <w:tc>
          <w:tcPr>
            <w:tcW w:w="4201" w:type="dxa"/>
          </w:tcPr>
          <w:p w14:paraId="6A5CC0DA">
            <w:pPr>
              <w:pStyle w:val="13"/>
              <w:spacing w:before="120"/>
              <w:rPr>
                <w:b/>
                <w:sz w:val="21"/>
              </w:rPr>
            </w:pPr>
          </w:p>
          <w:p w14:paraId="6C91DB56">
            <w:pPr>
              <w:pStyle w:val="13"/>
              <w:ind w:left="449"/>
              <w:rPr>
                <w:sz w:val="21"/>
              </w:rPr>
            </w:pPr>
            <w:r>
              <w:rPr>
                <w:sz w:val="21"/>
              </w:rPr>
              <w:t>Architecture</w:t>
            </w:r>
            <w:r>
              <w:rPr>
                <w:spacing w:val="-11"/>
                <w:sz w:val="21"/>
              </w:rPr>
              <w:t xml:space="preserve"> </w:t>
            </w:r>
            <w:r>
              <w:rPr>
                <w:spacing w:val="-2"/>
                <w:sz w:val="21"/>
              </w:rPr>
              <w:t>Diagram</w:t>
            </w:r>
          </w:p>
        </w:tc>
        <w:tc>
          <w:tcPr>
            <w:tcW w:w="2262" w:type="dxa"/>
          </w:tcPr>
          <w:p w14:paraId="0497600A">
            <w:pPr>
              <w:pStyle w:val="13"/>
              <w:rPr>
                <w:sz w:val="20"/>
              </w:rPr>
            </w:pPr>
          </w:p>
        </w:tc>
        <w:tc>
          <w:tcPr>
            <w:tcW w:w="311" w:type="dxa"/>
          </w:tcPr>
          <w:p w14:paraId="2A84B7B2">
            <w:pPr>
              <w:pStyle w:val="13"/>
              <w:spacing w:before="112"/>
              <w:rPr>
                <w:b/>
                <w:sz w:val="21"/>
              </w:rPr>
            </w:pPr>
          </w:p>
          <w:p w14:paraId="6EF5A247">
            <w:pPr>
              <w:pStyle w:val="13"/>
              <w:spacing w:before="1"/>
              <w:ind w:left="10" w:right="11"/>
              <w:jc w:val="center"/>
              <w:rPr>
                <w:sz w:val="21"/>
              </w:rPr>
            </w:pPr>
            <w:r>
              <w:rPr>
                <w:spacing w:val="-5"/>
                <w:sz w:val="21"/>
              </w:rPr>
              <w:t>17</w:t>
            </w:r>
          </w:p>
        </w:tc>
      </w:tr>
      <w:tr w14:paraId="43980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0" w:hRule="atLeast"/>
        </w:trPr>
        <w:tc>
          <w:tcPr>
            <w:tcW w:w="1840" w:type="dxa"/>
          </w:tcPr>
          <w:p w14:paraId="5CFFA56A">
            <w:pPr>
              <w:pStyle w:val="13"/>
              <w:spacing w:before="112"/>
              <w:rPr>
                <w:b/>
                <w:sz w:val="21"/>
              </w:rPr>
            </w:pPr>
          </w:p>
          <w:p w14:paraId="16E55A1A">
            <w:pPr>
              <w:pStyle w:val="13"/>
              <w:spacing w:before="1"/>
              <w:ind w:left="50"/>
              <w:rPr>
                <w:sz w:val="21"/>
              </w:rPr>
            </w:pPr>
            <w:r>
              <w:rPr>
                <w:spacing w:val="-4"/>
                <w:sz w:val="21"/>
              </w:rPr>
              <w:t>5.2.</w:t>
            </w:r>
          </w:p>
        </w:tc>
        <w:tc>
          <w:tcPr>
            <w:tcW w:w="4201" w:type="dxa"/>
          </w:tcPr>
          <w:p w14:paraId="173C2E1D">
            <w:pPr>
              <w:pStyle w:val="13"/>
              <w:spacing w:before="112"/>
              <w:rPr>
                <w:b/>
                <w:sz w:val="21"/>
              </w:rPr>
            </w:pPr>
          </w:p>
          <w:p w14:paraId="3E155F45">
            <w:pPr>
              <w:pStyle w:val="13"/>
              <w:spacing w:before="1"/>
              <w:ind w:left="449"/>
              <w:rPr>
                <w:sz w:val="21"/>
              </w:rPr>
            </w:pPr>
            <w:r>
              <w:rPr>
                <w:spacing w:val="-2"/>
                <w:sz w:val="21"/>
              </w:rPr>
              <w:t>Algorithms</w:t>
            </w:r>
          </w:p>
        </w:tc>
        <w:tc>
          <w:tcPr>
            <w:tcW w:w="2262" w:type="dxa"/>
          </w:tcPr>
          <w:p w14:paraId="16470B3F">
            <w:pPr>
              <w:pStyle w:val="13"/>
              <w:rPr>
                <w:sz w:val="20"/>
              </w:rPr>
            </w:pPr>
          </w:p>
        </w:tc>
        <w:tc>
          <w:tcPr>
            <w:tcW w:w="311" w:type="dxa"/>
          </w:tcPr>
          <w:p w14:paraId="79CBF099">
            <w:pPr>
              <w:pStyle w:val="13"/>
              <w:spacing w:before="112"/>
              <w:rPr>
                <w:b/>
                <w:sz w:val="21"/>
              </w:rPr>
            </w:pPr>
          </w:p>
          <w:p w14:paraId="685D1DC5">
            <w:pPr>
              <w:pStyle w:val="13"/>
              <w:spacing w:before="1"/>
              <w:ind w:left="5" w:right="11"/>
              <w:jc w:val="center"/>
              <w:rPr>
                <w:sz w:val="21"/>
              </w:rPr>
            </w:pPr>
            <w:r>
              <w:rPr>
                <w:spacing w:val="-5"/>
                <w:sz w:val="21"/>
              </w:rPr>
              <w:t>18</w:t>
            </w:r>
          </w:p>
        </w:tc>
      </w:tr>
      <w:tr w14:paraId="7DFA5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36" w:hRule="atLeast"/>
        </w:trPr>
        <w:tc>
          <w:tcPr>
            <w:tcW w:w="1840" w:type="dxa"/>
          </w:tcPr>
          <w:p w14:paraId="662152B9">
            <w:pPr>
              <w:pStyle w:val="13"/>
              <w:spacing w:before="112"/>
              <w:rPr>
                <w:b/>
                <w:sz w:val="21"/>
              </w:rPr>
            </w:pPr>
          </w:p>
          <w:p w14:paraId="507948F8">
            <w:pPr>
              <w:pStyle w:val="13"/>
              <w:spacing w:before="1"/>
              <w:ind w:left="50"/>
              <w:rPr>
                <w:sz w:val="21"/>
              </w:rPr>
            </w:pPr>
            <w:r>
              <w:rPr>
                <w:spacing w:val="-4"/>
                <w:sz w:val="21"/>
              </w:rPr>
              <w:t>10.1</w:t>
            </w:r>
          </w:p>
        </w:tc>
        <w:tc>
          <w:tcPr>
            <w:tcW w:w="4201" w:type="dxa"/>
          </w:tcPr>
          <w:p w14:paraId="56996203">
            <w:pPr>
              <w:pStyle w:val="13"/>
              <w:spacing w:before="112"/>
              <w:rPr>
                <w:b/>
                <w:sz w:val="21"/>
              </w:rPr>
            </w:pPr>
          </w:p>
          <w:p w14:paraId="10E72B5F">
            <w:pPr>
              <w:pStyle w:val="13"/>
              <w:spacing w:before="1"/>
              <w:ind w:left="449"/>
              <w:rPr>
                <w:sz w:val="21"/>
              </w:rPr>
            </w:pPr>
            <w:r>
              <w:rPr>
                <w:spacing w:val="-2"/>
                <w:sz w:val="21"/>
              </w:rPr>
              <w:t>OverLoad</w:t>
            </w:r>
          </w:p>
        </w:tc>
        <w:tc>
          <w:tcPr>
            <w:tcW w:w="2262" w:type="dxa"/>
          </w:tcPr>
          <w:p w14:paraId="09DB5EDA">
            <w:pPr>
              <w:pStyle w:val="13"/>
              <w:rPr>
                <w:sz w:val="20"/>
              </w:rPr>
            </w:pPr>
          </w:p>
        </w:tc>
        <w:tc>
          <w:tcPr>
            <w:tcW w:w="311" w:type="dxa"/>
          </w:tcPr>
          <w:p w14:paraId="53AAE087">
            <w:pPr>
              <w:pStyle w:val="13"/>
              <w:spacing w:before="112"/>
              <w:rPr>
                <w:b/>
                <w:sz w:val="21"/>
              </w:rPr>
            </w:pPr>
          </w:p>
          <w:p w14:paraId="19F59E7D">
            <w:pPr>
              <w:pStyle w:val="13"/>
              <w:spacing w:before="1"/>
              <w:ind w:left="5" w:right="11"/>
              <w:jc w:val="center"/>
              <w:rPr>
                <w:sz w:val="21"/>
              </w:rPr>
            </w:pPr>
            <w:r>
              <w:rPr>
                <w:spacing w:val="-5"/>
                <w:sz w:val="21"/>
              </w:rPr>
              <w:t>36</w:t>
            </w:r>
          </w:p>
        </w:tc>
      </w:tr>
      <w:tr w14:paraId="40DAE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80" w:hRule="atLeast"/>
        </w:trPr>
        <w:tc>
          <w:tcPr>
            <w:tcW w:w="1840" w:type="dxa"/>
          </w:tcPr>
          <w:p w14:paraId="039BB986">
            <w:pPr>
              <w:pStyle w:val="13"/>
              <w:spacing w:before="88"/>
              <w:rPr>
                <w:b/>
                <w:sz w:val="21"/>
              </w:rPr>
            </w:pPr>
          </w:p>
          <w:p w14:paraId="13A6C609">
            <w:pPr>
              <w:pStyle w:val="13"/>
              <w:spacing w:before="1"/>
              <w:ind w:left="50"/>
              <w:rPr>
                <w:sz w:val="21"/>
              </w:rPr>
            </w:pPr>
            <w:r>
              <w:rPr>
                <w:spacing w:val="-4"/>
                <w:sz w:val="21"/>
              </w:rPr>
              <w:t>10.2</w:t>
            </w:r>
          </w:p>
        </w:tc>
        <w:tc>
          <w:tcPr>
            <w:tcW w:w="4201" w:type="dxa"/>
          </w:tcPr>
          <w:p w14:paraId="2005BE6B">
            <w:pPr>
              <w:pStyle w:val="13"/>
              <w:spacing w:before="88"/>
              <w:rPr>
                <w:b/>
                <w:sz w:val="21"/>
              </w:rPr>
            </w:pPr>
          </w:p>
          <w:p w14:paraId="17AFFF53">
            <w:pPr>
              <w:pStyle w:val="13"/>
              <w:spacing w:before="1"/>
              <w:ind w:left="449"/>
              <w:rPr>
                <w:sz w:val="21"/>
              </w:rPr>
            </w:pPr>
            <w:r>
              <w:rPr>
                <w:spacing w:val="-2"/>
                <w:sz w:val="21"/>
              </w:rPr>
              <w:t>Optimal</w:t>
            </w:r>
          </w:p>
        </w:tc>
        <w:tc>
          <w:tcPr>
            <w:tcW w:w="2262" w:type="dxa"/>
          </w:tcPr>
          <w:p w14:paraId="252C2918">
            <w:pPr>
              <w:pStyle w:val="13"/>
              <w:rPr>
                <w:sz w:val="20"/>
              </w:rPr>
            </w:pPr>
          </w:p>
        </w:tc>
        <w:tc>
          <w:tcPr>
            <w:tcW w:w="311" w:type="dxa"/>
          </w:tcPr>
          <w:p w14:paraId="78EF2F71">
            <w:pPr>
              <w:pStyle w:val="13"/>
              <w:spacing w:before="88"/>
              <w:rPr>
                <w:b/>
                <w:sz w:val="21"/>
              </w:rPr>
            </w:pPr>
          </w:p>
          <w:p w14:paraId="0D4A4A31">
            <w:pPr>
              <w:pStyle w:val="13"/>
              <w:spacing w:before="1"/>
              <w:ind w:left="12" w:right="11"/>
              <w:jc w:val="center"/>
              <w:rPr>
                <w:sz w:val="21"/>
              </w:rPr>
            </w:pPr>
            <w:r>
              <w:rPr>
                <w:spacing w:val="-5"/>
                <w:sz w:val="21"/>
              </w:rPr>
              <w:t>37</w:t>
            </w:r>
          </w:p>
        </w:tc>
      </w:tr>
      <w:tr w14:paraId="7B039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1840" w:type="dxa"/>
          </w:tcPr>
          <w:p w14:paraId="16147AC7">
            <w:pPr>
              <w:pStyle w:val="13"/>
              <w:spacing w:before="57"/>
              <w:rPr>
                <w:b/>
                <w:sz w:val="21"/>
              </w:rPr>
            </w:pPr>
          </w:p>
          <w:p w14:paraId="69680AD1">
            <w:pPr>
              <w:pStyle w:val="13"/>
              <w:spacing w:line="221" w:lineRule="exact"/>
              <w:ind w:left="50"/>
              <w:rPr>
                <w:sz w:val="21"/>
              </w:rPr>
            </w:pPr>
            <w:r>
              <w:rPr>
                <w:spacing w:val="-4"/>
                <w:sz w:val="21"/>
              </w:rPr>
              <w:t>10.3</w:t>
            </w:r>
          </w:p>
        </w:tc>
        <w:tc>
          <w:tcPr>
            <w:tcW w:w="4201" w:type="dxa"/>
          </w:tcPr>
          <w:p w14:paraId="20EB02A8">
            <w:pPr>
              <w:pStyle w:val="13"/>
              <w:spacing w:before="57"/>
              <w:rPr>
                <w:b/>
                <w:sz w:val="21"/>
              </w:rPr>
            </w:pPr>
          </w:p>
          <w:p w14:paraId="0EE2E1BC">
            <w:pPr>
              <w:pStyle w:val="13"/>
              <w:spacing w:line="221" w:lineRule="exact"/>
              <w:ind w:left="449"/>
              <w:rPr>
                <w:sz w:val="21"/>
              </w:rPr>
            </w:pPr>
            <w:r>
              <w:rPr>
                <w:spacing w:val="-2"/>
                <w:sz w:val="21"/>
              </w:rPr>
              <w:t>UnderLoad</w:t>
            </w:r>
          </w:p>
        </w:tc>
        <w:tc>
          <w:tcPr>
            <w:tcW w:w="2262" w:type="dxa"/>
          </w:tcPr>
          <w:p w14:paraId="7AE2BA34">
            <w:pPr>
              <w:pStyle w:val="13"/>
              <w:rPr>
                <w:sz w:val="20"/>
              </w:rPr>
            </w:pPr>
          </w:p>
        </w:tc>
        <w:tc>
          <w:tcPr>
            <w:tcW w:w="311" w:type="dxa"/>
          </w:tcPr>
          <w:p w14:paraId="4CA616D0">
            <w:pPr>
              <w:pStyle w:val="13"/>
              <w:spacing w:before="57"/>
              <w:rPr>
                <w:b/>
                <w:sz w:val="21"/>
              </w:rPr>
            </w:pPr>
          </w:p>
          <w:p w14:paraId="6FB668CB">
            <w:pPr>
              <w:pStyle w:val="13"/>
              <w:spacing w:line="221" w:lineRule="exact"/>
              <w:ind w:left="12" w:right="11"/>
              <w:jc w:val="center"/>
              <w:rPr>
                <w:sz w:val="21"/>
              </w:rPr>
            </w:pPr>
            <w:r>
              <w:rPr>
                <w:spacing w:val="-5"/>
                <w:sz w:val="21"/>
              </w:rPr>
              <w:t>38</w:t>
            </w:r>
          </w:p>
        </w:tc>
      </w:tr>
    </w:tbl>
    <w:p w14:paraId="60D235D1">
      <w:pPr>
        <w:pStyle w:val="13"/>
        <w:spacing w:after="0" w:line="221" w:lineRule="exact"/>
        <w:jc w:val="center"/>
        <w:rPr>
          <w:sz w:val="21"/>
        </w:rPr>
        <w:sectPr>
          <w:footerReference r:id="rId8" w:type="default"/>
          <w:pgSz w:w="12240" w:h="15840"/>
          <w:pgMar w:top="1820" w:right="1080" w:bottom="280" w:left="1080" w:header="0" w:footer="0" w:gutter="0"/>
          <w:cols w:space="720" w:num="1"/>
        </w:sectPr>
      </w:pPr>
    </w:p>
    <w:p w14:paraId="0280BCCA">
      <w:pPr>
        <w:spacing w:before="69"/>
        <w:ind w:left="418" w:right="416" w:firstLine="0"/>
        <w:jc w:val="center"/>
        <w:rPr>
          <w:b/>
          <w:sz w:val="28"/>
        </w:rPr>
      </w:pPr>
      <w:r>
        <w:rPr>
          <w:b/>
          <w:sz w:val="28"/>
        </w:rPr>
        <w:drawing>
          <wp:anchor distT="0" distB="0" distL="0" distR="0" simplePos="0" relativeHeight="251660288" behindDoc="0" locked="0" layoutInCell="1" allowOverlap="1">
            <wp:simplePos x="0" y="0"/>
            <wp:positionH relativeFrom="page">
              <wp:posOffset>934085</wp:posOffset>
            </wp:positionH>
            <wp:positionV relativeFrom="paragraph">
              <wp:posOffset>64135</wp:posOffset>
            </wp:positionV>
            <wp:extent cx="152400" cy="13589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52400" cy="135635"/>
                    </a:xfrm>
                    <a:prstGeom prst="rect">
                      <a:avLst/>
                    </a:prstGeom>
                  </pic:spPr>
                </pic:pic>
              </a:graphicData>
            </a:graphic>
          </wp:anchor>
        </w:drawing>
      </w:r>
      <w:r>
        <w:rPr>
          <w:b/>
          <w:sz w:val="28"/>
        </w:rPr>
        <w:t>LIST</w:t>
      </w:r>
      <w:r>
        <w:rPr>
          <w:b/>
          <w:spacing w:val="-4"/>
          <w:sz w:val="28"/>
        </w:rPr>
        <w:t xml:space="preserve"> </w:t>
      </w:r>
      <w:r>
        <w:rPr>
          <w:b/>
          <w:sz w:val="28"/>
        </w:rPr>
        <w:t>OF</w:t>
      </w:r>
      <w:r>
        <w:rPr>
          <w:b/>
          <w:spacing w:val="-3"/>
          <w:sz w:val="28"/>
        </w:rPr>
        <w:t xml:space="preserve"> </w:t>
      </w:r>
      <w:r>
        <w:rPr>
          <w:b/>
          <w:spacing w:val="-2"/>
          <w:sz w:val="28"/>
        </w:rPr>
        <w:t>SYMBOLS</w:t>
      </w:r>
    </w:p>
    <w:p w14:paraId="726DA434">
      <w:pPr>
        <w:pStyle w:val="9"/>
        <w:rPr>
          <w:b/>
          <w:sz w:val="20"/>
        </w:rPr>
      </w:pPr>
    </w:p>
    <w:p w14:paraId="79D3B1A9">
      <w:pPr>
        <w:pStyle w:val="9"/>
        <w:spacing w:before="81"/>
        <w:rPr>
          <w:b/>
          <w:sz w:val="20"/>
        </w:rPr>
      </w:pPr>
    </w:p>
    <w:tbl>
      <w:tblPr>
        <w:tblStyle w:val="8"/>
        <w:tblW w:w="0" w:type="auto"/>
        <w:tblInd w:w="92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13"/>
        <w:gridCol w:w="4625"/>
        <w:gridCol w:w="2002"/>
      </w:tblGrid>
      <w:tr w14:paraId="38074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1" w:hRule="atLeast"/>
        </w:trPr>
        <w:tc>
          <w:tcPr>
            <w:tcW w:w="1613" w:type="dxa"/>
          </w:tcPr>
          <w:p w14:paraId="34FE753D">
            <w:pPr>
              <w:pStyle w:val="13"/>
              <w:spacing w:line="311" w:lineRule="exact"/>
              <w:ind w:right="795"/>
              <w:jc w:val="center"/>
              <w:rPr>
                <w:b/>
                <w:sz w:val="28"/>
              </w:rPr>
            </w:pPr>
            <w:r>
              <w:rPr>
                <w:b/>
                <w:spacing w:val="-2"/>
                <w:sz w:val="28"/>
              </w:rPr>
              <w:t>S.NO.</w:t>
            </w:r>
          </w:p>
        </w:tc>
        <w:tc>
          <w:tcPr>
            <w:tcW w:w="4625" w:type="dxa"/>
          </w:tcPr>
          <w:p w14:paraId="3F5F9B2E">
            <w:pPr>
              <w:pStyle w:val="13"/>
              <w:spacing w:line="311" w:lineRule="exact"/>
              <w:ind w:left="2" w:right="793"/>
              <w:jc w:val="center"/>
              <w:rPr>
                <w:b/>
                <w:sz w:val="28"/>
              </w:rPr>
            </w:pPr>
            <w:r>
              <w:rPr>
                <w:b/>
                <w:sz w:val="28"/>
              </w:rPr>
              <w:t>SYMBOL</w:t>
            </w:r>
            <w:r>
              <w:rPr>
                <w:b/>
                <w:spacing w:val="-8"/>
                <w:sz w:val="28"/>
              </w:rPr>
              <w:t xml:space="preserve"> </w:t>
            </w:r>
            <w:r>
              <w:rPr>
                <w:b/>
                <w:spacing w:val="-4"/>
                <w:sz w:val="28"/>
              </w:rPr>
              <w:t>NAME</w:t>
            </w:r>
          </w:p>
        </w:tc>
        <w:tc>
          <w:tcPr>
            <w:tcW w:w="2002" w:type="dxa"/>
          </w:tcPr>
          <w:p w14:paraId="6AAE4962">
            <w:pPr>
              <w:pStyle w:val="13"/>
              <w:spacing w:line="311" w:lineRule="exact"/>
              <w:ind w:left="400"/>
              <w:rPr>
                <w:b/>
                <w:sz w:val="28"/>
              </w:rPr>
            </w:pPr>
            <w:r>
              <w:rPr>
                <w:b/>
                <w:spacing w:val="-2"/>
                <w:sz w:val="28"/>
              </w:rPr>
              <w:t>SYMBOL</w:t>
            </w:r>
          </w:p>
        </w:tc>
      </w:tr>
      <w:tr w14:paraId="2B09F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23" w:hRule="atLeast"/>
        </w:trPr>
        <w:tc>
          <w:tcPr>
            <w:tcW w:w="1613" w:type="dxa"/>
          </w:tcPr>
          <w:p w14:paraId="402CEF24">
            <w:pPr>
              <w:pStyle w:val="13"/>
              <w:spacing w:before="7"/>
              <w:rPr>
                <w:b/>
                <w:sz w:val="28"/>
              </w:rPr>
            </w:pPr>
          </w:p>
          <w:p w14:paraId="105698AC">
            <w:pPr>
              <w:pStyle w:val="13"/>
              <w:ind w:right="795"/>
              <w:jc w:val="center"/>
              <w:rPr>
                <w:sz w:val="28"/>
              </w:rPr>
            </w:pPr>
            <w:r>
              <w:rPr>
                <w:spacing w:val="-5"/>
                <w:sz w:val="28"/>
              </w:rPr>
              <w:t>1.</w:t>
            </w:r>
          </w:p>
        </w:tc>
        <w:tc>
          <w:tcPr>
            <w:tcW w:w="4625" w:type="dxa"/>
          </w:tcPr>
          <w:p w14:paraId="160A7BBA">
            <w:pPr>
              <w:pStyle w:val="13"/>
              <w:spacing w:before="7"/>
              <w:rPr>
                <w:b/>
                <w:sz w:val="28"/>
              </w:rPr>
            </w:pPr>
          </w:p>
          <w:p w14:paraId="0C8C5DAC">
            <w:pPr>
              <w:pStyle w:val="13"/>
              <w:ind w:left="2" w:right="793"/>
              <w:jc w:val="center"/>
              <w:rPr>
                <w:sz w:val="28"/>
              </w:rPr>
            </w:pPr>
            <w:r>
              <w:rPr>
                <w:spacing w:val="-2"/>
                <w:sz w:val="28"/>
              </w:rPr>
              <w:t>Usecase</w:t>
            </w:r>
          </w:p>
        </w:tc>
        <w:tc>
          <w:tcPr>
            <w:tcW w:w="2002" w:type="dxa"/>
          </w:tcPr>
          <w:p w14:paraId="26E4D4DF">
            <w:pPr>
              <w:pStyle w:val="13"/>
              <w:ind w:left="-7" w:right="-72"/>
              <w:rPr>
                <w:sz w:val="20"/>
              </w:rPr>
            </w:pPr>
            <w:r>
              <w:rPr>
                <w:sz w:val="20"/>
              </w:rPr>
              <mc:AlternateContent>
                <mc:Choice Requires="wpg">
                  <w:drawing>
                    <wp:inline distT="0" distB="0" distL="0" distR="0">
                      <wp:extent cx="1281430" cy="300990"/>
                      <wp:effectExtent l="0" t="0" r="0" b="0"/>
                      <wp:docPr id="8" name="Group 8"/>
                      <wp:cNvGraphicFramePr/>
                      <a:graphic xmlns:a="http://schemas.openxmlformats.org/drawingml/2006/main">
                        <a:graphicData uri="http://schemas.microsoft.com/office/word/2010/wordprocessingGroup">
                          <wpg:wgp>
                            <wpg:cNvGrpSpPr/>
                            <wpg:grpSpPr>
                              <a:xfrm>
                                <a:off x="0" y="0"/>
                                <a:ext cx="1281430" cy="300990"/>
                                <a:chOff x="0" y="0"/>
                                <a:chExt cx="1281430" cy="300990"/>
                              </a:xfrm>
                            </wpg:grpSpPr>
                            <wps:wsp>
                              <wps:cNvPr id="9" name="Graphic 9"/>
                              <wps:cNvSpPr/>
                              <wps:spPr>
                                <a:xfrm>
                                  <a:off x="0" y="0"/>
                                  <a:ext cx="1281430" cy="300990"/>
                                </a:xfrm>
                                <a:custGeom>
                                  <a:avLst/>
                                  <a:gdLst/>
                                  <a:ahLst/>
                                  <a:cxnLst/>
                                  <a:rect l="l" t="t" r="r" b="b"/>
                                  <a:pathLst>
                                    <a:path w="1281430" h="300990">
                                      <a:moveTo>
                                        <a:pt x="639988" y="300964"/>
                                      </a:moveTo>
                                      <a:lnTo>
                                        <a:pt x="566264" y="299707"/>
                                      </a:lnTo>
                                      <a:lnTo>
                                        <a:pt x="493536" y="297167"/>
                                      </a:lnTo>
                                      <a:lnTo>
                                        <a:pt x="493728" y="297167"/>
                                      </a:lnTo>
                                      <a:lnTo>
                                        <a:pt x="425721" y="292125"/>
                                      </a:lnTo>
                                      <a:lnTo>
                                        <a:pt x="360244" y="285800"/>
                                      </a:lnTo>
                                      <a:lnTo>
                                        <a:pt x="298657" y="277609"/>
                                      </a:lnTo>
                                      <a:lnTo>
                                        <a:pt x="241936" y="268744"/>
                                      </a:lnTo>
                                      <a:lnTo>
                                        <a:pt x="189411" y="258572"/>
                                      </a:lnTo>
                                      <a:lnTo>
                                        <a:pt x="189581" y="258572"/>
                                      </a:lnTo>
                                      <a:lnTo>
                                        <a:pt x="143114" y="245935"/>
                                      </a:lnTo>
                                      <a:lnTo>
                                        <a:pt x="102511" y="233337"/>
                                      </a:lnTo>
                                      <a:lnTo>
                                        <a:pt x="40217" y="204063"/>
                                      </a:lnTo>
                                      <a:lnTo>
                                        <a:pt x="4961" y="171437"/>
                                      </a:lnTo>
                                      <a:lnTo>
                                        <a:pt x="0" y="152031"/>
                                      </a:lnTo>
                                      <a:lnTo>
                                        <a:pt x="18" y="148818"/>
                                      </a:lnTo>
                                      <a:lnTo>
                                        <a:pt x="38579" y="96761"/>
                                      </a:lnTo>
                                      <a:lnTo>
                                        <a:pt x="101736" y="67297"/>
                                      </a:lnTo>
                                      <a:lnTo>
                                        <a:pt x="142284" y="54038"/>
                                      </a:lnTo>
                                      <a:lnTo>
                                        <a:pt x="190001" y="41656"/>
                                      </a:lnTo>
                                      <a:lnTo>
                                        <a:pt x="242121" y="31559"/>
                                      </a:lnTo>
                                      <a:lnTo>
                                        <a:pt x="298809" y="22085"/>
                                      </a:lnTo>
                                      <a:lnTo>
                                        <a:pt x="360493" y="13868"/>
                                      </a:lnTo>
                                      <a:lnTo>
                                        <a:pt x="360645" y="13868"/>
                                      </a:lnTo>
                                      <a:lnTo>
                                        <a:pt x="425764" y="8204"/>
                                      </a:lnTo>
                                      <a:lnTo>
                                        <a:pt x="493829" y="3149"/>
                                      </a:lnTo>
                                      <a:lnTo>
                                        <a:pt x="566150" y="635"/>
                                      </a:lnTo>
                                      <a:lnTo>
                                        <a:pt x="639822" y="0"/>
                                      </a:lnTo>
                                      <a:lnTo>
                                        <a:pt x="714079" y="635"/>
                                      </a:lnTo>
                                      <a:lnTo>
                                        <a:pt x="785847" y="3149"/>
                                      </a:lnTo>
                                      <a:lnTo>
                                        <a:pt x="854541" y="8204"/>
                                      </a:lnTo>
                                      <a:lnTo>
                                        <a:pt x="906414" y="12700"/>
                                      </a:lnTo>
                                      <a:lnTo>
                                        <a:pt x="639822" y="12700"/>
                                      </a:lnTo>
                                      <a:lnTo>
                                        <a:pt x="566653" y="13332"/>
                                      </a:lnTo>
                                      <a:lnTo>
                                        <a:pt x="494709" y="15836"/>
                                      </a:lnTo>
                                      <a:lnTo>
                                        <a:pt x="426793" y="20866"/>
                                      </a:lnTo>
                                      <a:lnTo>
                                        <a:pt x="362029" y="26492"/>
                                      </a:lnTo>
                                      <a:lnTo>
                                        <a:pt x="361883" y="26492"/>
                                      </a:lnTo>
                                      <a:lnTo>
                                        <a:pt x="300666" y="34637"/>
                                      </a:lnTo>
                                      <a:lnTo>
                                        <a:pt x="244466" y="44040"/>
                                      </a:lnTo>
                                      <a:lnTo>
                                        <a:pt x="192873" y="54038"/>
                                      </a:lnTo>
                                      <a:lnTo>
                                        <a:pt x="146984" y="65887"/>
                                      </a:lnTo>
                                      <a:lnTo>
                                        <a:pt x="107177" y="78841"/>
                                      </a:lnTo>
                                      <a:lnTo>
                                        <a:pt x="107045" y="78841"/>
                                      </a:lnTo>
                                      <a:lnTo>
                                        <a:pt x="106665" y="78989"/>
                                      </a:lnTo>
                                      <a:lnTo>
                                        <a:pt x="48140" y="105981"/>
                                      </a:lnTo>
                                      <a:lnTo>
                                        <a:pt x="47322" y="105981"/>
                                      </a:lnTo>
                                      <a:lnTo>
                                        <a:pt x="45577" y="107162"/>
                                      </a:lnTo>
                                      <a:lnTo>
                                        <a:pt x="46046" y="107162"/>
                                      </a:lnTo>
                                      <a:lnTo>
                                        <a:pt x="17416" y="133985"/>
                                      </a:lnTo>
                                      <a:lnTo>
                                        <a:pt x="15592" y="133985"/>
                                      </a:lnTo>
                                      <a:lnTo>
                                        <a:pt x="13695" y="137452"/>
                                      </a:lnTo>
                                      <a:lnTo>
                                        <a:pt x="14968" y="137452"/>
                                      </a:lnTo>
                                      <a:lnTo>
                                        <a:pt x="12920" y="148818"/>
                                      </a:lnTo>
                                      <a:lnTo>
                                        <a:pt x="12838" y="149275"/>
                                      </a:lnTo>
                                      <a:lnTo>
                                        <a:pt x="12404" y="149275"/>
                                      </a:lnTo>
                                      <a:lnTo>
                                        <a:pt x="12417" y="151612"/>
                                      </a:lnTo>
                                      <a:lnTo>
                                        <a:pt x="12856" y="151612"/>
                                      </a:lnTo>
                                      <a:lnTo>
                                        <a:pt x="14904" y="162217"/>
                                      </a:lnTo>
                                      <a:lnTo>
                                        <a:pt x="13674" y="162217"/>
                                      </a:lnTo>
                                      <a:lnTo>
                                        <a:pt x="15567" y="165646"/>
                                      </a:lnTo>
                                      <a:lnTo>
                                        <a:pt x="17334" y="165646"/>
                                      </a:lnTo>
                                      <a:lnTo>
                                        <a:pt x="46073" y="192570"/>
                                      </a:lnTo>
                                      <a:lnTo>
                                        <a:pt x="45628" y="192570"/>
                                      </a:lnTo>
                                      <a:lnTo>
                                        <a:pt x="47266" y="193687"/>
                                      </a:lnTo>
                                      <a:lnTo>
                                        <a:pt x="48000" y="193687"/>
                                      </a:lnTo>
                                      <a:lnTo>
                                        <a:pt x="106395" y="221195"/>
                                      </a:lnTo>
                                      <a:lnTo>
                                        <a:pt x="106237" y="221195"/>
                                      </a:lnTo>
                                      <a:lnTo>
                                        <a:pt x="107096" y="221526"/>
                                      </a:lnTo>
                                      <a:lnTo>
                                        <a:pt x="107293" y="221526"/>
                                      </a:lnTo>
                                      <a:lnTo>
                                        <a:pt x="146629" y="233730"/>
                                      </a:lnTo>
                                      <a:lnTo>
                                        <a:pt x="192511" y="246214"/>
                                      </a:lnTo>
                                      <a:lnTo>
                                        <a:pt x="244102" y="256231"/>
                                      </a:lnTo>
                                      <a:lnTo>
                                        <a:pt x="300416" y="265027"/>
                                      </a:lnTo>
                                      <a:lnTo>
                                        <a:pt x="361692" y="273189"/>
                                      </a:lnTo>
                                      <a:lnTo>
                                        <a:pt x="426801" y="279476"/>
                                      </a:lnTo>
                                      <a:lnTo>
                                        <a:pt x="494427" y="284492"/>
                                      </a:lnTo>
                                      <a:lnTo>
                                        <a:pt x="566594" y="287007"/>
                                      </a:lnTo>
                                      <a:lnTo>
                                        <a:pt x="713914" y="287007"/>
                                      </a:lnTo>
                                      <a:lnTo>
                                        <a:pt x="639772" y="288264"/>
                                      </a:lnTo>
                                      <a:lnTo>
                                        <a:pt x="894669" y="288264"/>
                                      </a:lnTo>
                                      <a:lnTo>
                                        <a:pt x="854681" y="292125"/>
                                      </a:lnTo>
                                      <a:lnTo>
                                        <a:pt x="786101" y="297167"/>
                                      </a:lnTo>
                                      <a:lnTo>
                                        <a:pt x="714244" y="299707"/>
                                      </a:lnTo>
                                      <a:lnTo>
                                        <a:pt x="639988" y="300964"/>
                                      </a:lnTo>
                                      <a:close/>
                                    </a:path>
                                    <a:path w="1281430" h="300990">
                                      <a:moveTo>
                                        <a:pt x="1173657" y="78989"/>
                                      </a:moveTo>
                                      <a:lnTo>
                                        <a:pt x="1132775" y="65887"/>
                                      </a:lnTo>
                                      <a:lnTo>
                                        <a:pt x="1086867" y="54038"/>
                                      </a:lnTo>
                                      <a:lnTo>
                                        <a:pt x="1035849" y="44040"/>
                                      </a:lnTo>
                                      <a:lnTo>
                                        <a:pt x="979083" y="34637"/>
                                      </a:lnTo>
                                      <a:lnTo>
                                        <a:pt x="918499" y="26492"/>
                                      </a:lnTo>
                                      <a:lnTo>
                                        <a:pt x="853525" y="20866"/>
                                      </a:lnTo>
                                      <a:lnTo>
                                        <a:pt x="785041" y="15836"/>
                                      </a:lnTo>
                                      <a:lnTo>
                                        <a:pt x="713726" y="13332"/>
                                      </a:lnTo>
                                      <a:lnTo>
                                        <a:pt x="639822" y="12700"/>
                                      </a:lnTo>
                                      <a:lnTo>
                                        <a:pt x="906414" y="12700"/>
                                      </a:lnTo>
                                      <a:lnTo>
                                        <a:pt x="981021" y="22085"/>
                                      </a:lnTo>
                                      <a:lnTo>
                                        <a:pt x="1038247" y="31559"/>
                                      </a:lnTo>
                                      <a:lnTo>
                                        <a:pt x="1089706" y="41656"/>
                                      </a:lnTo>
                                      <a:lnTo>
                                        <a:pt x="1136392" y="53708"/>
                                      </a:lnTo>
                                      <a:lnTo>
                                        <a:pt x="1177934" y="67017"/>
                                      </a:lnTo>
                                      <a:lnTo>
                                        <a:pt x="1203703" y="78841"/>
                                      </a:lnTo>
                                      <a:lnTo>
                                        <a:pt x="1173337" y="78841"/>
                                      </a:lnTo>
                                      <a:lnTo>
                                        <a:pt x="1173657" y="78989"/>
                                      </a:lnTo>
                                      <a:close/>
                                    </a:path>
                                    <a:path w="1281430" h="300990">
                                      <a:moveTo>
                                        <a:pt x="106725" y="78989"/>
                                      </a:moveTo>
                                      <a:lnTo>
                                        <a:pt x="107045" y="78841"/>
                                      </a:lnTo>
                                      <a:lnTo>
                                        <a:pt x="107177" y="78841"/>
                                      </a:lnTo>
                                      <a:lnTo>
                                        <a:pt x="106725" y="78989"/>
                                      </a:lnTo>
                                      <a:close/>
                                    </a:path>
                                    <a:path w="1281430" h="300990">
                                      <a:moveTo>
                                        <a:pt x="1233857" y="106726"/>
                                      </a:moveTo>
                                      <a:lnTo>
                                        <a:pt x="1173719" y="78989"/>
                                      </a:lnTo>
                                      <a:lnTo>
                                        <a:pt x="1173337" y="78841"/>
                                      </a:lnTo>
                                      <a:lnTo>
                                        <a:pt x="1203703" y="78841"/>
                                      </a:lnTo>
                                      <a:lnTo>
                                        <a:pt x="1240126" y="95631"/>
                                      </a:lnTo>
                                      <a:lnTo>
                                        <a:pt x="1241018" y="96126"/>
                                      </a:lnTo>
                                      <a:lnTo>
                                        <a:pt x="1241806" y="96761"/>
                                      </a:lnTo>
                                      <a:lnTo>
                                        <a:pt x="1251469" y="105981"/>
                                      </a:lnTo>
                                      <a:lnTo>
                                        <a:pt x="1233078" y="105981"/>
                                      </a:lnTo>
                                      <a:lnTo>
                                        <a:pt x="1233857" y="106726"/>
                                      </a:lnTo>
                                      <a:close/>
                                    </a:path>
                                    <a:path w="1281430" h="300990">
                                      <a:moveTo>
                                        <a:pt x="45577" y="107162"/>
                                      </a:moveTo>
                                      <a:lnTo>
                                        <a:pt x="47322" y="105981"/>
                                      </a:lnTo>
                                      <a:lnTo>
                                        <a:pt x="46512" y="106726"/>
                                      </a:lnTo>
                                      <a:lnTo>
                                        <a:pt x="45577" y="107162"/>
                                      </a:lnTo>
                                      <a:close/>
                                    </a:path>
                                    <a:path w="1281430" h="300990">
                                      <a:moveTo>
                                        <a:pt x="46524" y="106726"/>
                                      </a:moveTo>
                                      <a:lnTo>
                                        <a:pt x="47307" y="105981"/>
                                      </a:lnTo>
                                      <a:lnTo>
                                        <a:pt x="48140" y="105981"/>
                                      </a:lnTo>
                                      <a:lnTo>
                                        <a:pt x="46524" y="106726"/>
                                      </a:lnTo>
                                      <a:close/>
                                    </a:path>
                                    <a:path w="1281430" h="300990">
                                      <a:moveTo>
                                        <a:pt x="1234805" y="107162"/>
                                      </a:moveTo>
                                      <a:lnTo>
                                        <a:pt x="1233857" y="106726"/>
                                      </a:lnTo>
                                      <a:lnTo>
                                        <a:pt x="1233078" y="105981"/>
                                      </a:lnTo>
                                      <a:lnTo>
                                        <a:pt x="1234805" y="107162"/>
                                      </a:lnTo>
                                      <a:close/>
                                    </a:path>
                                    <a:path w="1281430" h="300990">
                                      <a:moveTo>
                                        <a:pt x="1252706" y="107162"/>
                                      </a:moveTo>
                                      <a:lnTo>
                                        <a:pt x="1234805" y="107162"/>
                                      </a:lnTo>
                                      <a:lnTo>
                                        <a:pt x="1233078" y="105981"/>
                                      </a:lnTo>
                                      <a:lnTo>
                                        <a:pt x="1251469" y="105981"/>
                                      </a:lnTo>
                                      <a:lnTo>
                                        <a:pt x="1252706" y="107162"/>
                                      </a:lnTo>
                                      <a:close/>
                                    </a:path>
                                    <a:path w="1281430" h="300990">
                                      <a:moveTo>
                                        <a:pt x="46046" y="107162"/>
                                      </a:moveTo>
                                      <a:lnTo>
                                        <a:pt x="45577" y="107162"/>
                                      </a:lnTo>
                                      <a:lnTo>
                                        <a:pt x="46524" y="106726"/>
                                      </a:lnTo>
                                      <a:lnTo>
                                        <a:pt x="46046" y="107162"/>
                                      </a:lnTo>
                                      <a:close/>
                                    </a:path>
                                    <a:path w="1281430" h="300990">
                                      <a:moveTo>
                                        <a:pt x="1278119" y="137452"/>
                                      </a:moveTo>
                                      <a:lnTo>
                                        <a:pt x="1266034" y="137452"/>
                                      </a:lnTo>
                                      <a:lnTo>
                                        <a:pt x="1264256" y="134416"/>
                                      </a:lnTo>
                                      <a:lnTo>
                                        <a:pt x="1262855" y="134416"/>
                                      </a:lnTo>
                                      <a:lnTo>
                                        <a:pt x="1233857" y="106726"/>
                                      </a:lnTo>
                                      <a:lnTo>
                                        <a:pt x="1234805" y="107162"/>
                                      </a:lnTo>
                                      <a:lnTo>
                                        <a:pt x="1252706" y="107162"/>
                                      </a:lnTo>
                                      <a:lnTo>
                                        <a:pt x="1274770" y="128231"/>
                                      </a:lnTo>
                                      <a:lnTo>
                                        <a:pt x="1275902" y="129667"/>
                                      </a:lnTo>
                                      <a:lnTo>
                                        <a:pt x="1276575" y="131318"/>
                                      </a:lnTo>
                                      <a:lnTo>
                                        <a:pt x="1277246" y="133985"/>
                                      </a:lnTo>
                                      <a:lnTo>
                                        <a:pt x="1277355" y="134416"/>
                                      </a:lnTo>
                                      <a:lnTo>
                                        <a:pt x="1264256" y="134416"/>
                                      </a:lnTo>
                                      <a:lnTo>
                                        <a:pt x="1264666" y="136040"/>
                                      </a:lnTo>
                                      <a:lnTo>
                                        <a:pt x="1277763" y="136040"/>
                                      </a:lnTo>
                                      <a:lnTo>
                                        <a:pt x="1278119" y="137452"/>
                                      </a:lnTo>
                                      <a:close/>
                                    </a:path>
                                    <a:path w="1281430" h="300990">
                                      <a:moveTo>
                                        <a:pt x="13715" y="137452"/>
                                      </a:moveTo>
                                      <a:lnTo>
                                        <a:pt x="15592" y="133985"/>
                                      </a:lnTo>
                                      <a:lnTo>
                                        <a:pt x="15222" y="136040"/>
                                      </a:lnTo>
                                      <a:lnTo>
                                        <a:pt x="13715" y="137452"/>
                                      </a:lnTo>
                                      <a:close/>
                                    </a:path>
                                    <a:path w="1281430" h="300990">
                                      <a:moveTo>
                                        <a:pt x="15222" y="136040"/>
                                      </a:moveTo>
                                      <a:lnTo>
                                        <a:pt x="15514" y="134416"/>
                                      </a:lnTo>
                                      <a:lnTo>
                                        <a:pt x="15592" y="133985"/>
                                      </a:lnTo>
                                      <a:lnTo>
                                        <a:pt x="17416" y="133985"/>
                                      </a:lnTo>
                                      <a:lnTo>
                                        <a:pt x="15222" y="136040"/>
                                      </a:lnTo>
                                      <a:close/>
                                    </a:path>
                                    <a:path w="1281430" h="300990">
                                      <a:moveTo>
                                        <a:pt x="1266034" y="137452"/>
                                      </a:moveTo>
                                      <a:lnTo>
                                        <a:pt x="1264701" y="136178"/>
                                      </a:lnTo>
                                      <a:lnTo>
                                        <a:pt x="1264256" y="134416"/>
                                      </a:lnTo>
                                      <a:lnTo>
                                        <a:pt x="1266034" y="137452"/>
                                      </a:lnTo>
                                      <a:close/>
                                    </a:path>
                                    <a:path w="1281430" h="300990">
                                      <a:moveTo>
                                        <a:pt x="14968" y="137452"/>
                                      </a:moveTo>
                                      <a:lnTo>
                                        <a:pt x="13715" y="137452"/>
                                      </a:lnTo>
                                      <a:lnTo>
                                        <a:pt x="15074" y="136178"/>
                                      </a:lnTo>
                                      <a:lnTo>
                                        <a:pt x="14968" y="137452"/>
                                      </a:lnTo>
                                      <a:close/>
                                    </a:path>
                                    <a:path w="1281430" h="300990">
                                      <a:moveTo>
                                        <a:pt x="1268294" y="150417"/>
                                      </a:moveTo>
                                      <a:lnTo>
                                        <a:pt x="1264701" y="136178"/>
                                      </a:lnTo>
                                      <a:lnTo>
                                        <a:pt x="1266034" y="137452"/>
                                      </a:lnTo>
                                      <a:lnTo>
                                        <a:pt x="1278119" y="137452"/>
                                      </a:lnTo>
                                      <a:lnTo>
                                        <a:pt x="1280979" y="148818"/>
                                      </a:lnTo>
                                      <a:lnTo>
                                        <a:pt x="1268726" y="148818"/>
                                      </a:lnTo>
                                      <a:lnTo>
                                        <a:pt x="1268294" y="150417"/>
                                      </a:lnTo>
                                      <a:close/>
                                    </a:path>
                                    <a:path w="1281430" h="300990">
                                      <a:moveTo>
                                        <a:pt x="1280997" y="152031"/>
                                      </a:moveTo>
                                      <a:lnTo>
                                        <a:pt x="1268701" y="152031"/>
                                      </a:lnTo>
                                      <a:lnTo>
                                        <a:pt x="1268726" y="148818"/>
                                      </a:lnTo>
                                      <a:lnTo>
                                        <a:pt x="1280994" y="148818"/>
                                      </a:lnTo>
                                      <a:lnTo>
                                        <a:pt x="1281183" y="150417"/>
                                      </a:lnTo>
                                      <a:lnTo>
                                        <a:pt x="1281054" y="151612"/>
                                      </a:lnTo>
                                      <a:lnTo>
                                        <a:pt x="1280997" y="152031"/>
                                      </a:lnTo>
                                      <a:close/>
                                    </a:path>
                                    <a:path w="1281430" h="300990">
                                      <a:moveTo>
                                        <a:pt x="12417" y="151612"/>
                                      </a:moveTo>
                                      <a:lnTo>
                                        <a:pt x="12404" y="149275"/>
                                      </a:lnTo>
                                      <a:lnTo>
                                        <a:pt x="12625" y="150417"/>
                                      </a:lnTo>
                                      <a:lnTo>
                                        <a:pt x="12417" y="151612"/>
                                      </a:lnTo>
                                      <a:close/>
                                    </a:path>
                                    <a:path w="1281430" h="300990">
                                      <a:moveTo>
                                        <a:pt x="12632" y="150417"/>
                                      </a:moveTo>
                                      <a:lnTo>
                                        <a:pt x="12404" y="149275"/>
                                      </a:lnTo>
                                      <a:lnTo>
                                        <a:pt x="12838" y="149275"/>
                                      </a:lnTo>
                                      <a:lnTo>
                                        <a:pt x="12632" y="150417"/>
                                      </a:lnTo>
                                      <a:close/>
                                    </a:path>
                                    <a:path w="1281430" h="300990">
                                      <a:moveTo>
                                        <a:pt x="1268704" y="151612"/>
                                      </a:moveTo>
                                      <a:lnTo>
                                        <a:pt x="1268294" y="150417"/>
                                      </a:lnTo>
                                      <a:lnTo>
                                        <a:pt x="1268603" y="149275"/>
                                      </a:lnTo>
                                      <a:lnTo>
                                        <a:pt x="1268704" y="151612"/>
                                      </a:lnTo>
                                      <a:close/>
                                    </a:path>
                                    <a:path w="1281430" h="300990">
                                      <a:moveTo>
                                        <a:pt x="12856" y="151612"/>
                                      </a:moveTo>
                                      <a:lnTo>
                                        <a:pt x="12417" y="151612"/>
                                      </a:lnTo>
                                      <a:lnTo>
                                        <a:pt x="12632" y="150417"/>
                                      </a:lnTo>
                                      <a:lnTo>
                                        <a:pt x="12856" y="151612"/>
                                      </a:lnTo>
                                      <a:close/>
                                    </a:path>
                                    <a:path w="1281430" h="300990">
                                      <a:moveTo>
                                        <a:pt x="1264759" y="163473"/>
                                      </a:moveTo>
                                      <a:lnTo>
                                        <a:pt x="1268294" y="150417"/>
                                      </a:lnTo>
                                      <a:lnTo>
                                        <a:pt x="1268595" y="151612"/>
                                      </a:lnTo>
                                      <a:lnTo>
                                        <a:pt x="1268701" y="152031"/>
                                      </a:lnTo>
                                      <a:lnTo>
                                        <a:pt x="1281013" y="152031"/>
                                      </a:lnTo>
                                      <a:lnTo>
                                        <a:pt x="1278255" y="162217"/>
                                      </a:lnTo>
                                      <a:lnTo>
                                        <a:pt x="1266074" y="162217"/>
                                      </a:lnTo>
                                      <a:lnTo>
                                        <a:pt x="1264759" y="163473"/>
                                      </a:lnTo>
                                      <a:close/>
                                    </a:path>
                                    <a:path w="1281430" h="300990">
                                      <a:moveTo>
                                        <a:pt x="15567" y="165646"/>
                                      </a:moveTo>
                                      <a:lnTo>
                                        <a:pt x="13674" y="162217"/>
                                      </a:lnTo>
                                      <a:lnTo>
                                        <a:pt x="15176" y="163623"/>
                                      </a:lnTo>
                                      <a:lnTo>
                                        <a:pt x="15478" y="165188"/>
                                      </a:lnTo>
                                      <a:lnTo>
                                        <a:pt x="15567" y="165646"/>
                                      </a:lnTo>
                                      <a:close/>
                                    </a:path>
                                    <a:path w="1281430" h="300990">
                                      <a:moveTo>
                                        <a:pt x="15176" y="163623"/>
                                      </a:moveTo>
                                      <a:lnTo>
                                        <a:pt x="13674" y="162217"/>
                                      </a:lnTo>
                                      <a:lnTo>
                                        <a:pt x="14904" y="162217"/>
                                      </a:lnTo>
                                      <a:lnTo>
                                        <a:pt x="15147" y="163473"/>
                                      </a:lnTo>
                                      <a:lnTo>
                                        <a:pt x="15176" y="163623"/>
                                      </a:lnTo>
                                      <a:close/>
                                    </a:path>
                                    <a:path w="1281430" h="300990">
                                      <a:moveTo>
                                        <a:pt x="1264294" y="165188"/>
                                      </a:moveTo>
                                      <a:lnTo>
                                        <a:pt x="1264718" y="163623"/>
                                      </a:lnTo>
                                      <a:lnTo>
                                        <a:pt x="1264759" y="163473"/>
                                      </a:lnTo>
                                      <a:lnTo>
                                        <a:pt x="1266074" y="162217"/>
                                      </a:lnTo>
                                      <a:lnTo>
                                        <a:pt x="1264294" y="165188"/>
                                      </a:lnTo>
                                      <a:close/>
                                    </a:path>
                                    <a:path w="1281430" h="300990">
                                      <a:moveTo>
                                        <a:pt x="1277451" y="165188"/>
                                      </a:moveTo>
                                      <a:lnTo>
                                        <a:pt x="1264294" y="165188"/>
                                      </a:lnTo>
                                      <a:lnTo>
                                        <a:pt x="1266057" y="162217"/>
                                      </a:lnTo>
                                      <a:lnTo>
                                        <a:pt x="1278255" y="162217"/>
                                      </a:lnTo>
                                      <a:lnTo>
                                        <a:pt x="1277451" y="165188"/>
                                      </a:lnTo>
                                      <a:close/>
                                    </a:path>
                                    <a:path w="1281430" h="300990">
                                      <a:moveTo>
                                        <a:pt x="17334" y="165646"/>
                                      </a:moveTo>
                                      <a:lnTo>
                                        <a:pt x="15567" y="165646"/>
                                      </a:lnTo>
                                      <a:lnTo>
                                        <a:pt x="15176" y="163623"/>
                                      </a:lnTo>
                                      <a:lnTo>
                                        <a:pt x="17334" y="165646"/>
                                      </a:lnTo>
                                      <a:close/>
                                    </a:path>
                                    <a:path w="1281430" h="300990">
                                      <a:moveTo>
                                        <a:pt x="1251509" y="193687"/>
                                      </a:moveTo>
                                      <a:lnTo>
                                        <a:pt x="1233133" y="193687"/>
                                      </a:lnTo>
                                      <a:lnTo>
                                        <a:pt x="1234754" y="192570"/>
                                      </a:lnTo>
                                      <a:lnTo>
                                        <a:pt x="1234288" y="192570"/>
                                      </a:lnTo>
                                      <a:lnTo>
                                        <a:pt x="1264601" y="163623"/>
                                      </a:lnTo>
                                      <a:lnTo>
                                        <a:pt x="1264294" y="165188"/>
                                      </a:lnTo>
                                      <a:lnTo>
                                        <a:pt x="1277451" y="165188"/>
                                      </a:lnTo>
                                      <a:lnTo>
                                        <a:pt x="1276673" y="168059"/>
                                      </a:lnTo>
                                      <a:lnTo>
                                        <a:pt x="1276550" y="168516"/>
                                      </a:lnTo>
                                      <a:lnTo>
                                        <a:pt x="1275953" y="169913"/>
                                      </a:lnTo>
                                      <a:lnTo>
                                        <a:pt x="1275877" y="170091"/>
                                      </a:lnTo>
                                      <a:lnTo>
                                        <a:pt x="1274810" y="171437"/>
                                      </a:lnTo>
                                      <a:lnTo>
                                        <a:pt x="1252679" y="192570"/>
                                      </a:lnTo>
                                      <a:lnTo>
                                        <a:pt x="1234754" y="192570"/>
                                      </a:lnTo>
                                      <a:lnTo>
                                        <a:pt x="1233858" y="192992"/>
                                      </a:lnTo>
                                      <a:lnTo>
                                        <a:pt x="1252237" y="192992"/>
                                      </a:lnTo>
                                      <a:lnTo>
                                        <a:pt x="1251509" y="193687"/>
                                      </a:lnTo>
                                      <a:close/>
                                    </a:path>
                                    <a:path w="1281430" h="300990">
                                      <a:moveTo>
                                        <a:pt x="47266" y="193687"/>
                                      </a:moveTo>
                                      <a:lnTo>
                                        <a:pt x="45628" y="192570"/>
                                      </a:lnTo>
                                      <a:lnTo>
                                        <a:pt x="46523" y="192992"/>
                                      </a:lnTo>
                                      <a:lnTo>
                                        <a:pt x="47266" y="193687"/>
                                      </a:lnTo>
                                      <a:close/>
                                    </a:path>
                                    <a:path w="1281430" h="300990">
                                      <a:moveTo>
                                        <a:pt x="46523" y="192992"/>
                                      </a:moveTo>
                                      <a:lnTo>
                                        <a:pt x="45628" y="192570"/>
                                      </a:lnTo>
                                      <a:lnTo>
                                        <a:pt x="46073" y="192570"/>
                                      </a:lnTo>
                                      <a:lnTo>
                                        <a:pt x="46523" y="192992"/>
                                      </a:lnTo>
                                      <a:close/>
                                    </a:path>
                                    <a:path w="1281430" h="300990">
                                      <a:moveTo>
                                        <a:pt x="1233133" y="193687"/>
                                      </a:moveTo>
                                      <a:lnTo>
                                        <a:pt x="1233858" y="192992"/>
                                      </a:lnTo>
                                      <a:lnTo>
                                        <a:pt x="1234754" y="192570"/>
                                      </a:lnTo>
                                      <a:lnTo>
                                        <a:pt x="1233133" y="193687"/>
                                      </a:lnTo>
                                      <a:close/>
                                    </a:path>
                                    <a:path w="1281430" h="300990">
                                      <a:moveTo>
                                        <a:pt x="48000" y="193687"/>
                                      </a:moveTo>
                                      <a:lnTo>
                                        <a:pt x="47266" y="193687"/>
                                      </a:lnTo>
                                      <a:lnTo>
                                        <a:pt x="46523" y="192992"/>
                                      </a:lnTo>
                                      <a:lnTo>
                                        <a:pt x="48000" y="193687"/>
                                      </a:lnTo>
                                      <a:close/>
                                    </a:path>
                                    <a:path w="1281430" h="300990">
                                      <a:moveTo>
                                        <a:pt x="1173286" y="221526"/>
                                      </a:moveTo>
                                      <a:lnTo>
                                        <a:pt x="1233858" y="192992"/>
                                      </a:lnTo>
                                      <a:lnTo>
                                        <a:pt x="1233117" y="193687"/>
                                      </a:lnTo>
                                      <a:lnTo>
                                        <a:pt x="1251509" y="193687"/>
                                      </a:lnTo>
                                      <a:lnTo>
                                        <a:pt x="1241853" y="202907"/>
                                      </a:lnTo>
                                      <a:lnTo>
                                        <a:pt x="1241053" y="203555"/>
                                      </a:lnTo>
                                      <a:lnTo>
                                        <a:pt x="1240164" y="204063"/>
                                      </a:lnTo>
                                      <a:lnTo>
                                        <a:pt x="1203796" y="221195"/>
                                      </a:lnTo>
                                      <a:lnTo>
                                        <a:pt x="1174137" y="221195"/>
                                      </a:lnTo>
                                      <a:lnTo>
                                        <a:pt x="1173286" y="221526"/>
                                      </a:lnTo>
                                      <a:close/>
                                    </a:path>
                                    <a:path w="1281430" h="300990">
                                      <a:moveTo>
                                        <a:pt x="107096" y="221526"/>
                                      </a:moveTo>
                                      <a:lnTo>
                                        <a:pt x="106237" y="221195"/>
                                      </a:lnTo>
                                      <a:lnTo>
                                        <a:pt x="106395" y="221195"/>
                                      </a:lnTo>
                                      <a:lnTo>
                                        <a:pt x="107096" y="221526"/>
                                      </a:lnTo>
                                      <a:close/>
                                    </a:path>
                                    <a:path w="1281430" h="300990">
                                      <a:moveTo>
                                        <a:pt x="107293" y="221526"/>
                                      </a:moveTo>
                                      <a:lnTo>
                                        <a:pt x="107096" y="221526"/>
                                      </a:lnTo>
                                      <a:lnTo>
                                        <a:pt x="106395" y="221195"/>
                                      </a:lnTo>
                                      <a:lnTo>
                                        <a:pt x="106229" y="221195"/>
                                      </a:lnTo>
                                      <a:lnTo>
                                        <a:pt x="107293" y="221526"/>
                                      </a:lnTo>
                                      <a:close/>
                                    </a:path>
                                    <a:path w="1281430" h="300990">
                                      <a:moveTo>
                                        <a:pt x="894669" y="288264"/>
                                      </a:moveTo>
                                      <a:lnTo>
                                        <a:pt x="639988" y="288264"/>
                                      </a:lnTo>
                                      <a:lnTo>
                                        <a:pt x="566594" y="287007"/>
                                      </a:lnTo>
                                      <a:lnTo>
                                        <a:pt x="713914" y="287007"/>
                                      </a:lnTo>
                                      <a:lnTo>
                                        <a:pt x="785334" y="284492"/>
                                      </a:lnTo>
                                      <a:lnTo>
                                        <a:pt x="853594" y="279476"/>
                                      </a:lnTo>
                                      <a:lnTo>
                                        <a:pt x="918688" y="273189"/>
                                      </a:lnTo>
                                      <a:lnTo>
                                        <a:pt x="979344" y="265027"/>
                                      </a:lnTo>
                                      <a:lnTo>
                                        <a:pt x="1036264" y="256231"/>
                                      </a:lnTo>
                                      <a:lnTo>
                                        <a:pt x="1087249" y="246214"/>
                                      </a:lnTo>
                                      <a:lnTo>
                                        <a:pt x="1133117" y="233730"/>
                                      </a:lnTo>
                                      <a:lnTo>
                                        <a:pt x="1174137" y="221195"/>
                                      </a:lnTo>
                                      <a:lnTo>
                                        <a:pt x="1173987" y="221195"/>
                                      </a:lnTo>
                                      <a:lnTo>
                                        <a:pt x="1173286" y="221526"/>
                                      </a:lnTo>
                                      <a:lnTo>
                                        <a:pt x="1203095" y="221526"/>
                                      </a:lnTo>
                                      <a:lnTo>
                                        <a:pt x="1178696" y="233019"/>
                                      </a:lnTo>
                                      <a:lnTo>
                                        <a:pt x="1136659" y="245935"/>
                                      </a:lnTo>
                                      <a:lnTo>
                                        <a:pt x="1090215" y="258572"/>
                                      </a:lnTo>
                                      <a:lnTo>
                                        <a:pt x="1038437" y="268744"/>
                                      </a:lnTo>
                                      <a:lnTo>
                                        <a:pt x="981148" y="277609"/>
                                      </a:lnTo>
                                      <a:lnTo>
                                        <a:pt x="920188" y="285800"/>
                                      </a:lnTo>
                                      <a:lnTo>
                                        <a:pt x="894669" y="288264"/>
                                      </a:lnTo>
                                      <a:close/>
                                    </a:path>
                                    <a:path w="1281430" h="300990">
                                      <a:moveTo>
                                        <a:pt x="1203095" y="221526"/>
                                      </a:moveTo>
                                      <a:lnTo>
                                        <a:pt x="1173286" y="221526"/>
                                      </a:lnTo>
                                      <a:lnTo>
                                        <a:pt x="1174137" y="221195"/>
                                      </a:lnTo>
                                      <a:lnTo>
                                        <a:pt x="1203796" y="221195"/>
                                      </a:lnTo>
                                      <a:lnTo>
                                        <a:pt x="1203095" y="221526"/>
                                      </a:lnTo>
                                      <a:close/>
                                    </a:path>
                                    <a:path w="1281430" h="300990">
                                      <a:moveTo>
                                        <a:pt x="639988" y="288264"/>
                                      </a:moveTo>
                                      <a:lnTo>
                                        <a:pt x="639772" y="288264"/>
                                      </a:lnTo>
                                      <a:lnTo>
                                        <a:pt x="713914" y="287007"/>
                                      </a:lnTo>
                                      <a:lnTo>
                                        <a:pt x="566594" y="287007"/>
                                      </a:lnTo>
                                      <a:lnTo>
                                        <a:pt x="639988" y="28826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3.7pt;width:100.9pt;" coordsize="1281430,300990" o:gfxdata="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">
                      <o:lock v:ext="edit" aspectratio="f"/>
                      <v:shape id="Graphic 9" o:spid="_x0000_s1026" o:spt="100" style="position:absolute;left:0;top:0;height:300990;width:1281430;" fillcolor="#000000" filled="t" stroked="f" coordsize="1281430,300990" o:gfxdata="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vb3m5AAAA2gAA&#10;AA8AAAAAAAAAAQAgAAAAIgAAAGRycy9kb3ducmV2LnhtbFBLAQIUABQAAAAIAIdO4kAzLwWeOwAA&#10;ADkAAAAQAAAAAAAAAAEAIAAAAAgBAABkcnMvc2hhcGV4bWwueG1sUEsFBgAAAAAGAAYAWwEAALID&#10;AAAAAA==&#10;" path="m639988,300964l566264,299707,493536,297167,493728,297167,425721,292125,360244,285800,298657,277609,241936,268744,189411,258572,189581,258572,143114,245935,102511,233337,40217,204063,4961,171437,0,152031,18,148818,38579,96761,101736,67297,142284,54038,190001,41656,242121,31559,298809,22085,360493,13868,360645,13868,425764,8204,493829,3149,566150,635,639822,0,714079,635,785847,3149,854541,8204,906414,12700,639822,12700,566653,13332,494709,15836,426793,20866,362029,26492,361883,26492,300666,34637,244466,44040,192873,54038,146984,65887,107177,78841,107045,78841,106665,78989,48140,105981,47322,105981,45577,107162,46046,107162,17416,133985,15592,133985,13695,137452,14968,137452,12920,148818,12838,149275,12404,149275,12417,151612,12856,151612,14904,162217,13674,162217,15567,165646,17334,165646,46073,192570,45628,192570,47266,193687,48000,193687,106395,221195,106237,221195,107096,221526,107293,221526,146629,233730,192511,246214,244102,256231,300416,265027,361692,273189,426801,279476,494427,284492,566594,287007,713914,287007,639772,288264,894669,288264,854681,292125,786101,297167,714244,299707,639988,300964xem1173657,78989l1132775,65887,1086867,54038,1035849,44040,979083,34637,918499,26492,853525,20866,785041,15836,713726,13332,639822,12700,906414,12700,981021,22085,1038247,31559,1089706,41656,1136392,53708,1177934,67017,1203703,78841,1173337,78841,1173657,78989xem106725,78989l107045,78841,107177,78841,106725,78989xem1233857,106726l1173719,78989,1173337,78841,1203703,78841,1240126,95631,1241018,96126,1241806,96761,1251469,105981,1233078,105981,1233857,106726xem45577,107162l47322,105981,46512,106726,45577,107162xem46524,106726l47307,105981,48140,105981,46524,106726xem1234805,107162l1233857,106726,1233078,105981,1234805,107162xem1252706,107162l1234805,107162,1233078,105981,1251469,105981,1252706,107162xem46046,107162l45577,107162,46524,106726,46046,107162xem1278119,137452l1266034,137452,1264256,134416,1262855,134416,1233857,106726,1234805,107162,1252706,107162,1274770,128231,1275902,129667,1276575,131318,1277246,133985,1277355,134416,1264256,134416,1264666,136040,1277763,136040,1278119,137452xem13715,137452l15592,133985,15222,136040,13715,137452xem15222,136040l15514,134416,15592,133985,17416,133985,15222,136040xem1266034,137452l1264701,136178,1264256,134416,1266034,137452xem14968,137452l13715,137452,15074,136178,14968,137452xem1268294,150417l1264701,136178,1266034,137452,1278119,137452,1280979,148818,1268726,148818,1268294,150417xem1280997,152031l1268701,152031,1268726,148818,1280994,148818,1281183,150417,1281054,151612,1280997,152031xem12417,151612l12404,149275,12625,150417,12417,151612xem12632,150417l12404,149275,12838,149275,12632,150417xem1268704,151612l1268294,150417,1268603,149275,1268704,151612xem12856,151612l12417,151612,12632,150417,12856,151612xem1264759,163473l1268294,150417,1268595,151612,1268701,152031,1281013,152031,1278255,162217,1266074,162217,1264759,163473xem15567,165646l13674,162217,15176,163623,15478,165188,15567,165646xem15176,163623l13674,162217,14904,162217,15147,163473,15176,163623xem1264294,165188l1264718,163623,1264759,163473,1266074,162217,1264294,165188xem1277451,165188l1264294,165188,1266057,162217,1278255,162217,1277451,165188xem17334,165646l15567,165646,15176,163623,17334,165646xem1251509,193687l1233133,193687,1234754,192570,1234288,192570,1264601,163623,1264294,165188,1277451,165188,1276673,168059,1276550,168516,1275953,169913,1275877,170091,1274810,171437,1252679,192570,1234754,192570,1233858,192992,1252237,192992,1251509,193687xem47266,193687l45628,192570,46523,192992,47266,193687xem46523,192992l45628,192570,46073,192570,46523,192992xem1233133,193687l1233858,192992,1234754,192570,1233133,193687xem48000,193687l47266,193687,46523,192992,48000,193687xem1173286,221526l1233858,192992,1233117,193687,1251509,193687,1241853,202907,1241053,203555,1240164,204063,1203796,221195,1174137,221195,1173286,221526xem107096,221526l106237,221195,106395,221195,107096,221526xem107293,221526l107096,221526,106395,221195,106229,221195,107293,221526xem894669,288264l639988,288264,566594,287007,713914,287007,785334,284492,853594,279476,918688,273189,979344,265027,1036264,256231,1087249,246214,1133117,233730,1174137,221195,1173987,221195,1173286,221526,1203095,221526,1178696,233019,1136659,245935,1090215,258572,1038437,268744,981148,277609,920188,285800,894669,288264xem1203095,221526l1173286,221526,1174137,221195,1203796,221195,1203095,221526xem639988,288264l639772,288264,713914,287007,566594,287007,639988,288264xe">
                        <v:fill on="t" focussize="0,0"/>
                        <v:stroke on="f"/>
                        <v:imagedata o:title=""/>
                        <o:lock v:ext="edit" aspectratio="f"/>
                        <v:textbox inset="0mm,0mm,0mm,0mm"/>
                      </v:shape>
                      <w10:wrap type="none"/>
                      <w10:anchorlock/>
                    </v:group>
                  </w:pict>
                </mc:Fallback>
              </mc:AlternateContent>
            </w:r>
          </w:p>
        </w:tc>
      </w:tr>
      <w:tr w14:paraId="20953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34" w:hRule="atLeast"/>
        </w:trPr>
        <w:tc>
          <w:tcPr>
            <w:tcW w:w="1613" w:type="dxa"/>
          </w:tcPr>
          <w:p w14:paraId="22303842">
            <w:pPr>
              <w:pStyle w:val="13"/>
              <w:spacing w:before="39"/>
              <w:rPr>
                <w:b/>
                <w:sz w:val="28"/>
              </w:rPr>
            </w:pPr>
          </w:p>
          <w:p w14:paraId="5A10EF5F">
            <w:pPr>
              <w:pStyle w:val="13"/>
              <w:ind w:right="795"/>
              <w:jc w:val="center"/>
              <w:rPr>
                <w:sz w:val="28"/>
              </w:rPr>
            </w:pPr>
            <w:r>
              <w:rPr>
                <w:spacing w:val="-5"/>
                <w:sz w:val="28"/>
              </w:rPr>
              <w:t>2.</w:t>
            </w:r>
          </w:p>
        </w:tc>
        <w:tc>
          <w:tcPr>
            <w:tcW w:w="4625" w:type="dxa"/>
          </w:tcPr>
          <w:p w14:paraId="1BAF14AA">
            <w:pPr>
              <w:pStyle w:val="13"/>
              <w:spacing w:before="39"/>
              <w:rPr>
                <w:b/>
                <w:sz w:val="28"/>
              </w:rPr>
            </w:pPr>
          </w:p>
          <w:p w14:paraId="409EEB0D">
            <w:pPr>
              <w:pStyle w:val="13"/>
              <w:ind w:right="793"/>
              <w:jc w:val="center"/>
              <w:rPr>
                <w:sz w:val="28"/>
              </w:rPr>
            </w:pPr>
            <w:r>
              <w:rPr>
                <w:spacing w:val="-2"/>
                <w:sz w:val="28"/>
              </w:rPr>
              <w:t>Actor</w:t>
            </w:r>
          </w:p>
        </w:tc>
        <w:tc>
          <w:tcPr>
            <w:tcW w:w="2002" w:type="dxa"/>
            <w:tcBorders>
              <w:bottom w:val="single" w:color="000000" w:sz="8" w:space="0"/>
            </w:tcBorders>
          </w:tcPr>
          <w:p w14:paraId="0FA4B9B0">
            <w:pPr>
              <w:pStyle w:val="13"/>
              <w:spacing w:before="4"/>
              <w:rPr>
                <w:b/>
                <w:sz w:val="3"/>
              </w:rPr>
            </w:pPr>
          </w:p>
          <w:p w14:paraId="7E02F9B7">
            <w:pPr>
              <w:pStyle w:val="13"/>
              <w:ind w:left="820"/>
              <w:rPr>
                <w:sz w:val="20"/>
              </w:rPr>
            </w:pPr>
            <w:r>
              <w:rPr>
                <w:sz w:val="20"/>
              </w:rPr>
              <w:drawing>
                <wp:inline distT="0" distB="0" distL="0" distR="0">
                  <wp:extent cx="236220" cy="40132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36556" cy="401383"/>
                          </a:xfrm>
                          <a:prstGeom prst="rect">
                            <a:avLst/>
                          </a:prstGeom>
                        </pic:spPr>
                      </pic:pic>
                    </a:graphicData>
                  </a:graphic>
                </wp:inline>
              </w:drawing>
            </w:r>
          </w:p>
        </w:tc>
      </w:tr>
      <w:tr w14:paraId="38602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0" w:hRule="atLeast"/>
        </w:trPr>
        <w:tc>
          <w:tcPr>
            <w:tcW w:w="1613" w:type="dxa"/>
          </w:tcPr>
          <w:p w14:paraId="703BCCD5">
            <w:pPr>
              <w:pStyle w:val="13"/>
              <w:spacing w:before="52"/>
              <w:ind w:right="795"/>
              <w:jc w:val="center"/>
              <w:rPr>
                <w:sz w:val="28"/>
              </w:rPr>
            </w:pPr>
            <w:r>
              <w:rPr>
                <w:spacing w:val="-5"/>
                <w:sz w:val="28"/>
              </w:rPr>
              <w:t>3.</w:t>
            </w:r>
          </w:p>
        </w:tc>
        <w:tc>
          <w:tcPr>
            <w:tcW w:w="4625" w:type="dxa"/>
            <w:tcBorders>
              <w:right w:val="single" w:color="000000" w:sz="8" w:space="0"/>
            </w:tcBorders>
          </w:tcPr>
          <w:p w14:paraId="16F34C26">
            <w:pPr>
              <w:pStyle w:val="13"/>
              <w:spacing w:before="52"/>
              <w:ind w:right="782"/>
              <w:jc w:val="center"/>
              <w:rPr>
                <w:sz w:val="28"/>
              </w:rPr>
            </w:pPr>
            <w:r>
              <w:rPr>
                <w:spacing w:val="-2"/>
                <w:sz w:val="28"/>
              </w:rPr>
              <w:t>Process</w:t>
            </w:r>
          </w:p>
        </w:tc>
        <w:tc>
          <w:tcPr>
            <w:tcW w:w="2002" w:type="dxa"/>
            <w:tcBorders>
              <w:top w:val="single" w:color="000000" w:sz="8" w:space="0"/>
              <w:left w:val="single" w:color="000000" w:sz="8" w:space="0"/>
              <w:bottom w:val="single" w:color="000000" w:sz="8" w:space="0"/>
              <w:right w:val="single" w:color="000000" w:sz="12" w:space="0"/>
            </w:tcBorders>
          </w:tcPr>
          <w:p w14:paraId="03EF93CA">
            <w:pPr>
              <w:pStyle w:val="13"/>
              <w:rPr>
                <w:sz w:val="28"/>
              </w:rPr>
            </w:pPr>
          </w:p>
        </w:tc>
      </w:tr>
      <w:tr w14:paraId="6F83C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14" w:hRule="atLeast"/>
        </w:trPr>
        <w:tc>
          <w:tcPr>
            <w:tcW w:w="1613" w:type="dxa"/>
          </w:tcPr>
          <w:p w14:paraId="12D97B86">
            <w:pPr>
              <w:pStyle w:val="13"/>
              <w:rPr>
                <w:b/>
                <w:sz w:val="28"/>
              </w:rPr>
            </w:pPr>
          </w:p>
          <w:p w14:paraId="2CE457F6">
            <w:pPr>
              <w:pStyle w:val="13"/>
              <w:spacing w:before="66"/>
              <w:rPr>
                <w:b/>
                <w:sz w:val="28"/>
              </w:rPr>
            </w:pPr>
          </w:p>
          <w:p w14:paraId="1022D84A">
            <w:pPr>
              <w:pStyle w:val="13"/>
              <w:spacing w:before="1"/>
              <w:ind w:right="795"/>
              <w:jc w:val="center"/>
              <w:rPr>
                <w:sz w:val="28"/>
              </w:rPr>
            </w:pPr>
            <w:r>
              <w:rPr>
                <w:spacing w:val="-5"/>
                <w:sz w:val="28"/>
              </w:rPr>
              <w:t>4.</w:t>
            </w:r>
          </w:p>
        </w:tc>
        <w:tc>
          <w:tcPr>
            <w:tcW w:w="4625" w:type="dxa"/>
          </w:tcPr>
          <w:p w14:paraId="6CC7D6A9">
            <w:pPr>
              <w:pStyle w:val="13"/>
              <w:rPr>
                <w:b/>
                <w:sz w:val="28"/>
              </w:rPr>
            </w:pPr>
          </w:p>
          <w:p w14:paraId="318554C5">
            <w:pPr>
              <w:pStyle w:val="13"/>
              <w:spacing w:before="66"/>
              <w:rPr>
                <w:b/>
                <w:sz w:val="28"/>
              </w:rPr>
            </w:pPr>
          </w:p>
          <w:p w14:paraId="25597936">
            <w:pPr>
              <w:pStyle w:val="13"/>
              <w:spacing w:before="1"/>
              <w:ind w:left="1" w:right="793"/>
              <w:jc w:val="center"/>
              <w:rPr>
                <w:sz w:val="28"/>
              </w:rPr>
            </w:pPr>
            <w:r>
              <w:rPr>
                <w:spacing w:val="-4"/>
                <w:sz w:val="28"/>
              </w:rPr>
              <w:t>Start</w:t>
            </w:r>
          </w:p>
        </w:tc>
        <w:tc>
          <w:tcPr>
            <w:tcW w:w="2002" w:type="dxa"/>
            <w:tcBorders>
              <w:top w:val="single" w:color="000000" w:sz="8" w:space="0"/>
            </w:tcBorders>
          </w:tcPr>
          <w:p w14:paraId="002F2093">
            <w:pPr>
              <w:pStyle w:val="13"/>
              <w:rPr>
                <w:b/>
                <w:sz w:val="20"/>
              </w:rPr>
            </w:pPr>
          </w:p>
          <w:p w14:paraId="48DB6FB0">
            <w:pPr>
              <w:pStyle w:val="13"/>
              <w:rPr>
                <w:b/>
                <w:sz w:val="20"/>
              </w:rPr>
            </w:pPr>
          </w:p>
          <w:p w14:paraId="4803E374">
            <w:pPr>
              <w:pStyle w:val="13"/>
              <w:spacing w:before="20"/>
              <w:rPr>
                <w:b/>
                <w:sz w:val="20"/>
              </w:rPr>
            </w:pPr>
          </w:p>
          <w:p w14:paraId="39FB7E8D">
            <w:pPr>
              <w:pStyle w:val="13"/>
              <w:ind w:left="765"/>
              <w:rPr>
                <w:sz w:val="20"/>
              </w:rPr>
            </w:pPr>
            <w:r>
              <w:rPr>
                <w:sz w:val="20"/>
              </w:rPr>
              <mc:AlternateContent>
                <mc:Choice Requires="wpg">
                  <w:drawing>
                    <wp:inline distT="0" distB="0" distL="0" distR="0">
                      <wp:extent cx="288290" cy="283845"/>
                      <wp:effectExtent l="0" t="0" r="0" b="0"/>
                      <wp:docPr id="11" name="Group 11"/>
                      <wp:cNvGraphicFramePr/>
                      <a:graphic xmlns:a="http://schemas.openxmlformats.org/drawingml/2006/main">
                        <a:graphicData uri="http://schemas.microsoft.com/office/word/2010/wordprocessingGroup">
                          <wpg:wgp>
                            <wpg:cNvGrpSpPr/>
                            <wpg:grpSpPr>
                              <a:xfrm>
                                <a:off x="0" y="0"/>
                                <a:ext cx="288290" cy="283845"/>
                                <a:chOff x="0" y="0"/>
                                <a:chExt cx="288290" cy="283845"/>
                              </a:xfrm>
                            </wpg:grpSpPr>
                            <wps:wsp>
                              <wps:cNvPr id="12" name="Graphic 12"/>
                              <wps:cNvSpPr/>
                              <wps:spPr>
                                <a:xfrm>
                                  <a:off x="0" y="0"/>
                                  <a:ext cx="288290" cy="283845"/>
                                </a:xfrm>
                                <a:custGeom>
                                  <a:avLst/>
                                  <a:gdLst/>
                                  <a:ahLst/>
                                  <a:cxnLst/>
                                  <a:rect l="l" t="t" r="r" b="b"/>
                                  <a:pathLst>
                                    <a:path w="288290" h="283845">
                                      <a:moveTo>
                                        <a:pt x="288112" y="141478"/>
                                      </a:moveTo>
                                      <a:lnTo>
                                        <a:pt x="281762" y="141478"/>
                                      </a:lnTo>
                                      <a:lnTo>
                                        <a:pt x="281482" y="140144"/>
                                      </a:lnTo>
                                      <a:lnTo>
                                        <a:pt x="287972" y="140144"/>
                                      </a:lnTo>
                                      <a:lnTo>
                                        <a:pt x="277710" y="92202"/>
                                      </a:lnTo>
                                      <a:lnTo>
                                        <a:pt x="277482" y="91147"/>
                                      </a:lnTo>
                                      <a:lnTo>
                                        <a:pt x="270992" y="91147"/>
                                      </a:lnTo>
                                      <a:lnTo>
                                        <a:pt x="270738" y="89979"/>
                                      </a:lnTo>
                                      <a:lnTo>
                                        <a:pt x="277228" y="89979"/>
                                      </a:lnTo>
                                      <a:lnTo>
                                        <a:pt x="277202" y="89839"/>
                                      </a:lnTo>
                                      <a:lnTo>
                                        <a:pt x="252742" y="51142"/>
                                      </a:lnTo>
                                      <a:lnTo>
                                        <a:pt x="251574" y="49428"/>
                                      </a:lnTo>
                                      <a:lnTo>
                                        <a:pt x="246722" y="42265"/>
                                      </a:lnTo>
                                      <a:lnTo>
                                        <a:pt x="245960" y="41351"/>
                                      </a:lnTo>
                                      <a:lnTo>
                                        <a:pt x="245059" y="40601"/>
                                      </a:lnTo>
                                      <a:lnTo>
                                        <a:pt x="218147" y="22542"/>
                                      </a:lnTo>
                                      <a:lnTo>
                                        <a:pt x="216712" y="21577"/>
                                      </a:lnTo>
                                      <a:lnTo>
                                        <a:pt x="203161" y="12484"/>
                                      </a:lnTo>
                                      <a:lnTo>
                                        <a:pt x="201015" y="11036"/>
                                      </a:lnTo>
                                      <a:lnTo>
                                        <a:pt x="199885" y="10426"/>
                                      </a:lnTo>
                                      <a:lnTo>
                                        <a:pt x="198577" y="10058"/>
                                      </a:lnTo>
                                      <a:lnTo>
                                        <a:pt x="145186" y="0"/>
                                      </a:lnTo>
                                      <a:lnTo>
                                        <a:pt x="142849" y="0"/>
                                      </a:lnTo>
                                      <a:lnTo>
                                        <a:pt x="88747" y="10058"/>
                                      </a:lnTo>
                                      <a:lnTo>
                                        <a:pt x="42329" y="40601"/>
                                      </a:lnTo>
                                      <a:lnTo>
                                        <a:pt x="11074" y="85039"/>
                                      </a:lnTo>
                                      <a:lnTo>
                                        <a:pt x="25" y="140144"/>
                                      </a:lnTo>
                                      <a:lnTo>
                                        <a:pt x="0" y="142671"/>
                                      </a:lnTo>
                                      <a:lnTo>
                                        <a:pt x="10071" y="194894"/>
                                      </a:lnTo>
                                      <a:lnTo>
                                        <a:pt x="40589" y="240626"/>
                                      </a:lnTo>
                                      <a:lnTo>
                                        <a:pt x="86423" y="271335"/>
                                      </a:lnTo>
                                      <a:lnTo>
                                        <a:pt x="142646" y="283565"/>
                                      </a:lnTo>
                                      <a:lnTo>
                                        <a:pt x="145326" y="283565"/>
                                      </a:lnTo>
                                      <a:lnTo>
                                        <a:pt x="198793" y="272249"/>
                                      </a:lnTo>
                                      <a:lnTo>
                                        <a:pt x="199923" y="271894"/>
                                      </a:lnTo>
                                      <a:lnTo>
                                        <a:pt x="200964" y="271335"/>
                                      </a:lnTo>
                                      <a:lnTo>
                                        <a:pt x="201244" y="271145"/>
                                      </a:lnTo>
                                      <a:lnTo>
                                        <a:pt x="217106" y="260731"/>
                                      </a:lnTo>
                                      <a:lnTo>
                                        <a:pt x="218490" y="259816"/>
                                      </a:lnTo>
                                      <a:lnTo>
                                        <a:pt x="245008" y="242404"/>
                                      </a:lnTo>
                                      <a:lnTo>
                                        <a:pt x="245986" y="241604"/>
                                      </a:lnTo>
                                      <a:lnTo>
                                        <a:pt x="246799" y="240626"/>
                                      </a:lnTo>
                                      <a:lnTo>
                                        <a:pt x="251523" y="233527"/>
                                      </a:lnTo>
                                      <a:lnTo>
                                        <a:pt x="252222" y="232486"/>
                                      </a:lnTo>
                                      <a:lnTo>
                                        <a:pt x="244589" y="232486"/>
                                      </a:lnTo>
                                      <a:lnTo>
                                        <a:pt x="245046" y="231787"/>
                                      </a:lnTo>
                                      <a:lnTo>
                                        <a:pt x="252691" y="231787"/>
                                      </a:lnTo>
                                      <a:lnTo>
                                        <a:pt x="275742" y="197218"/>
                                      </a:lnTo>
                                      <a:lnTo>
                                        <a:pt x="276301" y="196138"/>
                                      </a:lnTo>
                                      <a:lnTo>
                                        <a:pt x="276682" y="194894"/>
                                      </a:lnTo>
                                      <a:lnTo>
                                        <a:pt x="277228" y="192354"/>
                                      </a:lnTo>
                                      <a:lnTo>
                                        <a:pt x="277723" y="190119"/>
                                      </a:lnTo>
                                      <a:lnTo>
                                        <a:pt x="288010" y="142671"/>
                                      </a:lnTo>
                                      <a:lnTo>
                                        <a:pt x="288112" y="141478"/>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2.35pt;width:22.7pt;" coordsize="288290,283845" o:gfxdata="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">
                      <o:lock v:ext="edit" aspectratio="f"/>
                      <v:shape id="Graphic 12" o:spid="_x0000_s1026" o:spt="100" style="position:absolute;left:0;top:0;height:283845;width:288290;" fillcolor="#000000" filled="t" stroked="f" coordsize="288290,283845" o:gfxdata="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Irum5AAAA2wAA&#10;AA8AAAAAAAAAAQAgAAAAIgAAAGRycy9kb3ducmV2LnhtbFBLAQIUABQAAAAIAIdO4kAzLwWeOwAA&#10;ADkAAAAQAAAAAAAAAAEAIAAAAAgBAABkcnMvc2hhcGV4bWwueG1sUEsFBgAAAAAGAAYAWwEAALID&#10;AAAAAA==&#10;" path="m288112,141478l281762,141478,281482,140144,287972,140144,277710,92202,277482,91147,270992,91147,270738,89979,277228,89979,277202,89839,252742,51142,251574,49428,246722,42265,245960,41351,245059,40601,218147,22542,216712,21577,203161,12484,201015,11036,199885,10426,198577,10058,145186,0,142849,0,88747,10058,42329,40601,11074,85039,25,140144,0,142671,10071,194894,40589,240626,86423,271335,142646,283565,145326,283565,198793,272249,199923,271894,200964,271335,201244,271145,217106,260731,218490,259816,245008,242404,245986,241604,246799,240626,251523,233527,252222,232486,244589,232486,245046,231787,252691,231787,275742,197218,276301,196138,276682,194894,277228,192354,277723,190119,288010,142671,288112,141478xe">
                        <v:fill on="t" focussize="0,0"/>
                        <v:stroke on="f"/>
                        <v:imagedata o:title=""/>
                        <o:lock v:ext="edit" aspectratio="f"/>
                        <v:textbox inset="0mm,0mm,0mm,0mm"/>
                      </v:shape>
                      <w10:wrap type="none"/>
                      <w10:anchorlock/>
                    </v:group>
                  </w:pict>
                </mc:Fallback>
              </mc:AlternateContent>
            </w:r>
          </w:p>
        </w:tc>
      </w:tr>
      <w:tr w14:paraId="4E805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74" w:hRule="atLeast"/>
        </w:trPr>
        <w:tc>
          <w:tcPr>
            <w:tcW w:w="1613" w:type="dxa"/>
          </w:tcPr>
          <w:p w14:paraId="35CBC143">
            <w:pPr>
              <w:pStyle w:val="13"/>
              <w:spacing w:before="148"/>
              <w:rPr>
                <w:b/>
                <w:sz w:val="28"/>
              </w:rPr>
            </w:pPr>
          </w:p>
          <w:p w14:paraId="218F5615">
            <w:pPr>
              <w:pStyle w:val="13"/>
              <w:ind w:right="795"/>
              <w:jc w:val="center"/>
              <w:rPr>
                <w:sz w:val="28"/>
              </w:rPr>
            </w:pPr>
            <w:r>
              <w:rPr>
                <w:spacing w:val="-5"/>
                <w:sz w:val="28"/>
              </w:rPr>
              <w:t>5.</w:t>
            </w:r>
          </w:p>
        </w:tc>
        <w:tc>
          <w:tcPr>
            <w:tcW w:w="4625" w:type="dxa"/>
          </w:tcPr>
          <w:p w14:paraId="2B996A33">
            <w:pPr>
              <w:pStyle w:val="13"/>
              <w:spacing w:before="148"/>
              <w:rPr>
                <w:b/>
                <w:sz w:val="28"/>
              </w:rPr>
            </w:pPr>
          </w:p>
          <w:p w14:paraId="1CDAC9AD">
            <w:pPr>
              <w:pStyle w:val="13"/>
              <w:ind w:left="3" w:right="793"/>
              <w:jc w:val="center"/>
              <w:rPr>
                <w:sz w:val="28"/>
              </w:rPr>
            </w:pPr>
            <w:r>
              <w:rPr>
                <w:spacing w:val="-2"/>
                <w:sz w:val="28"/>
              </w:rPr>
              <w:t>Decision</w:t>
            </w:r>
          </w:p>
        </w:tc>
        <w:tc>
          <w:tcPr>
            <w:tcW w:w="2002" w:type="dxa"/>
          </w:tcPr>
          <w:p w14:paraId="69D4CBCE">
            <w:pPr>
              <w:pStyle w:val="13"/>
              <w:rPr>
                <w:b/>
                <w:sz w:val="20"/>
              </w:rPr>
            </w:pPr>
          </w:p>
          <w:p w14:paraId="1C6FC6EF">
            <w:pPr>
              <w:pStyle w:val="13"/>
              <w:spacing w:before="22" w:after="1"/>
              <w:rPr>
                <w:b/>
                <w:sz w:val="20"/>
              </w:rPr>
            </w:pPr>
          </w:p>
          <w:p w14:paraId="69A886BF">
            <w:pPr>
              <w:pStyle w:val="13"/>
              <w:ind w:left="601"/>
              <w:rPr>
                <w:sz w:val="20"/>
              </w:rPr>
            </w:pPr>
            <w:r>
              <w:rPr>
                <w:sz w:val="20"/>
              </w:rPr>
              <mc:AlternateContent>
                <mc:Choice Requires="wpg">
                  <w:drawing>
                    <wp:inline distT="0" distB="0" distL="0" distR="0">
                      <wp:extent cx="510540" cy="367030"/>
                      <wp:effectExtent l="0" t="0" r="0" b="0"/>
                      <wp:docPr id="13" name="Group 13"/>
                      <wp:cNvGraphicFramePr/>
                      <a:graphic xmlns:a="http://schemas.openxmlformats.org/drawingml/2006/main">
                        <a:graphicData uri="http://schemas.microsoft.com/office/word/2010/wordprocessingGroup">
                          <wpg:wgp>
                            <wpg:cNvGrpSpPr/>
                            <wpg:grpSpPr>
                              <a:xfrm>
                                <a:off x="0" y="0"/>
                                <a:ext cx="510540" cy="367030"/>
                                <a:chOff x="0" y="0"/>
                                <a:chExt cx="510540" cy="367030"/>
                              </a:xfrm>
                            </wpg:grpSpPr>
                            <wps:wsp>
                              <wps:cNvPr id="14" name="Graphic 14"/>
                              <wps:cNvSpPr/>
                              <wps:spPr>
                                <a:xfrm>
                                  <a:off x="0" y="0"/>
                                  <a:ext cx="510540" cy="367030"/>
                                </a:xfrm>
                                <a:custGeom>
                                  <a:avLst/>
                                  <a:gdLst/>
                                  <a:ahLst/>
                                  <a:cxnLst/>
                                  <a:rect l="l" t="t" r="r" b="b"/>
                                  <a:pathLst>
                                    <a:path w="510540" h="367030">
                                      <a:moveTo>
                                        <a:pt x="255181" y="366979"/>
                                      </a:moveTo>
                                      <a:lnTo>
                                        <a:pt x="2602" y="189293"/>
                                      </a:lnTo>
                                      <a:lnTo>
                                        <a:pt x="0" y="184988"/>
                                      </a:lnTo>
                                      <a:lnTo>
                                        <a:pt x="0" y="183273"/>
                                      </a:lnTo>
                                      <a:lnTo>
                                        <a:pt x="251498" y="1181"/>
                                      </a:lnTo>
                                      <a:lnTo>
                                        <a:pt x="255181" y="0"/>
                                      </a:lnTo>
                                      <a:lnTo>
                                        <a:pt x="257124" y="304"/>
                                      </a:lnTo>
                                      <a:lnTo>
                                        <a:pt x="258876" y="1181"/>
                                      </a:lnTo>
                                      <a:lnTo>
                                        <a:pt x="273350" y="11518"/>
                                      </a:lnTo>
                                      <a:lnTo>
                                        <a:pt x="251498" y="11518"/>
                                      </a:lnTo>
                                      <a:lnTo>
                                        <a:pt x="255187" y="14154"/>
                                      </a:lnTo>
                                      <a:lnTo>
                                        <a:pt x="24473" y="178942"/>
                                      </a:lnTo>
                                      <a:lnTo>
                                        <a:pt x="9956" y="178942"/>
                                      </a:lnTo>
                                      <a:lnTo>
                                        <a:pt x="9982" y="189293"/>
                                      </a:lnTo>
                                      <a:lnTo>
                                        <a:pt x="24552" y="189293"/>
                                      </a:lnTo>
                                      <a:lnTo>
                                        <a:pt x="255181" y="352844"/>
                                      </a:lnTo>
                                      <a:lnTo>
                                        <a:pt x="251510" y="355447"/>
                                      </a:lnTo>
                                      <a:lnTo>
                                        <a:pt x="273465" y="355447"/>
                                      </a:lnTo>
                                      <a:lnTo>
                                        <a:pt x="258851" y="365810"/>
                                      </a:lnTo>
                                      <a:lnTo>
                                        <a:pt x="257111" y="366687"/>
                                      </a:lnTo>
                                      <a:lnTo>
                                        <a:pt x="255181" y="366979"/>
                                      </a:lnTo>
                                      <a:close/>
                                    </a:path>
                                    <a:path w="510540" h="367030">
                                      <a:moveTo>
                                        <a:pt x="255187" y="14154"/>
                                      </a:moveTo>
                                      <a:lnTo>
                                        <a:pt x="251498" y="11518"/>
                                      </a:lnTo>
                                      <a:lnTo>
                                        <a:pt x="258876" y="11518"/>
                                      </a:lnTo>
                                      <a:lnTo>
                                        <a:pt x="255187" y="14154"/>
                                      </a:lnTo>
                                      <a:close/>
                                    </a:path>
                                    <a:path w="510540" h="367030">
                                      <a:moveTo>
                                        <a:pt x="493127" y="184104"/>
                                      </a:moveTo>
                                      <a:lnTo>
                                        <a:pt x="255187" y="14154"/>
                                      </a:lnTo>
                                      <a:lnTo>
                                        <a:pt x="258876" y="11518"/>
                                      </a:lnTo>
                                      <a:lnTo>
                                        <a:pt x="273350" y="11518"/>
                                      </a:lnTo>
                                      <a:lnTo>
                                        <a:pt x="507753" y="178942"/>
                                      </a:lnTo>
                                      <a:lnTo>
                                        <a:pt x="500405" y="178942"/>
                                      </a:lnTo>
                                      <a:lnTo>
                                        <a:pt x="493127" y="184104"/>
                                      </a:lnTo>
                                      <a:close/>
                                    </a:path>
                                    <a:path w="510540" h="367030">
                                      <a:moveTo>
                                        <a:pt x="9982" y="189293"/>
                                      </a:moveTo>
                                      <a:lnTo>
                                        <a:pt x="9956" y="178942"/>
                                      </a:lnTo>
                                      <a:lnTo>
                                        <a:pt x="17234" y="184104"/>
                                      </a:lnTo>
                                      <a:lnTo>
                                        <a:pt x="9982" y="189293"/>
                                      </a:lnTo>
                                      <a:close/>
                                    </a:path>
                                    <a:path w="510540" h="367030">
                                      <a:moveTo>
                                        <a:pt x="17247" y="184104"/>
                                      </a:moveTo>
                                      <a:lnTo>
                                        <a:pt x="9956" y="178942"/>
                                      </a:lnTo>
                                      <a:lnTo>
                                        <a:pt x="24473" y="178942"/>
                                      </a:lnTo>
                                      <a:lnTo>
                                        <a:pt x="17247" y="184104"/>
                                      </a:lnTo>
                                      <a:close/>
                                    </a:path>
                                    <a:path w="510540" h="367030">
                                      <a:moveTo>
                                        <a:pt x="500392" y="189293"/>
                                      </a:moveTo>
                                      <a:lnTo>
                                        <a:pt x="493127" y="184104"/>
                                      </a:lnTo>
                                      <a:lnTo>
                                        <a:pt x="500405" y="178942"/>
                                      </a:lnTo>
                                      <a:lnTo>
                                        <a:pt x="500392" y="189293"/>
                                      </a:lnTo>
                                      <a:close/>
                                    </a:path>
                                    <a:path w="510540" h="367030">
                                      <a:moveTo>
                                        <a:pt x="507772" y="189293"/>
                                      </a:moveTo>
                                      <a:lnTo>
                                        <a:pt x="500392" y="189293"/>
                                      </a:lnTo>
                                      <a:lnTo>
                                        <a:pt x="500405" y="178942"/>
                                      </a:lnTo>
                                      <a:lnTo>
                                        <a:pt x="507757" y="178942"/>
                                      </a:lnTo>
                                      <a:lnTo>
                                        <a:pt x="509028" y="180136"/>
                                      </a:lnTo>
                                      <a:lnTo>
                                        <a:pt x="509917" y="181610"/>
                                      </a:lnTo>
                                      <a:lnTo>
                                        <a:pt x="510374" y="183273"/>
                                      </a:lnTo>
                                      <a:lnTo>
                                        <a:pt x="510374" y="184988"/>
                                      </a:lnTo>
                                      <a:lnTo>
                                        <a:pt x="509904" y="186651"/>
                                      </a:lnTo>
                                      <a:lnTo>
                                        <a:pt x="509003" y="188125"/>
                                      </a:lnTo>
                                      <a:lnTo>
                                        <a:pt x="507772" y="189293"/>
                                      </a:lnTo>
                                      <a:close/>
                                    </a:path>
                                    <a:path w="510540" h="367030">
                                      <a:moveTo>
                                        <a:pt x="24552" y="189293"/>
                                      </a:moveTo>
                                      <a:lnTo>
                                        <a:pt x="9982" y="189293"/>
                                      </a:lnTo>
                                      <a:lnTo>
                                        <a:pt x="17247" y="184104"/>
                                      </a:lnTo>
                                      <a:lnTo>
                                        <a:pt x="24552" y="189293"/>
                                      </a:lnTo>
                                      <a:close/>
                                    </a:path>
                                    <a:path w="510540" h="367030">
                                      <a:moveTo>
                                        <a:pt x="273465" y="355447"/>
                                      </a:moveTo>
                                      <a:lnTo>
                                        <a:pt x="258851" y="355447"/>
                                      </a:lnTo>
                                      <a:lnTo>
                                        <a:pt x="255181" y="352844"/>
                                      </a:lnTo>
                                      <a:lnTo>
                                        <a:pt x="493127" y="184104"/>
                                      </a:lnTo>
                                      <a:lnTo>
                                        <a:pt x="500392" y="189293"/>
                                      </a:lnTo>
                                      <a:lnTo>
                                        <a:pt x="507776" y="189293"/>
                                      </a:lnTo>
                                      <a:lnTo>
                                        <a:pt x="273465" y="355447"/>
                                      </a:lnTo>
                                      <a:close/>
                                    </a:path>
                                    <a:path w="510540" h="367030">
                                      <a:moveTo>
                                        <a:pt x="258851" y="355447"/>
                                      </a:moveTo>
                                      <a:lnTo>
                                        <a:pt x="251510" y="355447"/>
                                      </a:lnTo>
                                      <a:lnTo>
                                        <a:pt x="255181" y="352844"/>
                                      </a:lnTo>
                                      <a:lnTo>
                                        <a:pt x="258851" y="355447"/>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8.9pt;width:40.2pt;" coordsize="510540,367030" o:gfxdata="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HOIhDTVAAAAAwEAAA8A&#10;AAAAAAAAAQAgAAAAIgAAAGRycy9kb3ducmV2LnhtbFBLAQIUABQAAAAIAIdO4kDWF6UlVAQAAHoT&#10;AAAOAAAAAAAAAAEAIAAAACQBAABkcnMvZTJvRG9jLnhtbFBLBQYAAAAABgAGAFkBAADqBwAAAAA=&#10;">
                      <o:lock v:ext="edit" aspectratio="f"/>
                      <v:shape id="Graphic 14" o:spid="_x0000_s1026" o:spt="100" style="position:absolute;left:0;top:0;height:367030;width:510540;" fillcolor="#000000" filled="t" stroked="f" coordsize="510540,367030" o:gfxdata="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8A9XbsAAADb&#10;AAAADwAAAAAAAAABACAAAAAiAAAAZHJzL2Rvd25yZXYueG1sUEsBAhQAFAAAAAgAh07iQDMvBZ47&#10;AAAAOQAAABAAAAAAAAAAAQAgAAAACgEAAGRycy9zaGFwZXhtbC54bWxQSwUGAAAAAAYABgBbAQAA&#10;tAMAAAAA&#10;" path="m255181,366979l2602,189293,0,184988,0,183273,251498,1181,255181,0,257124,304,258876,1181,273350,11518,251498,11518,255187,14154,24473,178942,9956,178942,9982,189293,24552,189293,255181,352844,251510,355447,273465,355447,258851,365810,257111,366687,255181,366979xem255187,14154l251498,11518,258876,11518,255187,14154xem493127,184104l255187,14154,258876,11518,273350,11518,507753,178942,500405,178942,493127,184104xem9982,189293l9956,178942,17234,184104,9982,189293xem17247,184104l9956,178942,24473,178942,17247,184104xem500392,189293l493127,184104,500405,178942,500392,189293xem507772,189293l500392,189293,500405,178942,507757,178942,509028,180136,509917,181610,510374,183273,510374,184988,509904,186651,509003,188125,507772,189293xem24552,189293l9982,189293,17247,184104,24552,189293xem273465,355447l258851,355447,255181,352844,493127,184104,500392,189293,507776,189293,273465,355447xem258851,355447l251510,355447,255181,352844,258851,355447xe">
                        <v:fill on="t" focussize="0,0"/>
                        <v:stroke on="f"/>
                        <v:imagedata o:title=""/>
                        <o:lock v:ext="edit" aspectratio="f"/>
                        <v:textbox inset="0mm,0mm,0mm,0mm"/>
                      </v:shape>
                      <w10:wrap type="none"/>
                      <w10:anchorlock/>
                    </v:group>
                  </w:pict>
                </mc:Fallback>
              </mc:AlternateContent>
            </w:r>
          </w:p>
        </w:tc>
      </w:tr>
      <w:tr w14:paraId="61E76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74" w:hRule="atLeast"/>
        </w:trPr>
        <w:tc>
          <w:tcPr>
            <w:tcW w:w="1613" w:type="dxa"/>
          </w:tcPr>
          <w:p w14:paraId="72761CDE">
            <w:pPr>
              <w:pStyle w:val="13"/>
              <w:spacing w:before="248"/>
              <w:rPr>
                <w:b/>
                <w:sz w:val="28"/>
              </w:rPr>
            </w:pPr>
          </w:p>
          <w:p w14:paraId="7041BD3F">
            <w:pPr>
              <w:pStyle w:val="13"/>
              <w:ind w:right="795"/>
              <w:jc w:val="center"/>
              <w:rPr>
                <w:sz w:val="28"/>
              </w:rPr>
            </w:pPr>
            <w:r>
              <w:rPr>
                <w:spacing w:val="-5"/>
                <w:sz w:val="28"/>
              </w:rPr>
              <w:t>6.</w:t>
            </w:r>
          </w:p>
        </w:tc>
        <w:tc>
          <w:tcPr>
            <w:tcW w:w="4625" w:type="dxa"/>
          </w:tcPr>
          <w:p w14:paraId="16773606">
            <w:pPr>
              <w:pStyle w:val="13"/>
              <w:spacing w:before="248"/>
              <w:rPr>
                <w:b/>
                <w:sz w:val="28"/>
              </w:rPr>
            </w:pPr>
          </w:p>
          <w:p w14:paraId="2C062FF7">
            <w:pPr>
              <w:pStyle w:val="13"/>
              <w:ind w:left="1" w:right="793"/>
              <w:jc w:val="center"/>
              <w:rPr>
                <w:sz w:val="28"/>
              </w:rPr>
            </w:pPr>
            <w:r>
              <w:rPr>
                <w:spacing w:val="-2"/>
                <w:sz w:val="28"/>
              </w:rPr>
              <w:t>Unidirectional</w:t>
            </w:r>
          </w:p>
        </w:tc>
        <w:tc>
          <w:tcPr>
            <w:tcW w:w="2002" w:type="dxa"/>
          </w:tcPr>
          <w:p w14:paraId="2CDC9CA0">
            <w:pPr>
              <w:pStyle w:val="13"/>
              <w:rPr>
                <w:b/>
                <w:sz w:val="20"/>
              </w:rPr>
            </w:pPr>
          </w:p>
          <w:p w14:paraId="3F2697D8">
            <w:pPr>
              <w:pStyle w:val="13"/>
              <w:spacing w:before="206" w:after="1"/>
              <w:rPr>
                <w:b/>
                <w:sz w:val="20"/>
              </w:rPr>
            </w:pPr>
          </w:p>
          <w:p w14:paraId="0B5B7C8F">
            <w:pPr>
              <w:pStyle w:val="13"/>
              <w:spacing w:line="120" w:lineRule="exact"/>
              <w:ind w:left="414"/>
              <w:rPr>
                <w:position w:val="-1"/>
                <w:sz w:val="12"/>
              </w:rPr>
            </w:pPr>
            <w:r>
              <w:rPr>
                <w:position w:val="-1"/>
                <w:sz w:val="12"/>
              </w:rPr>
              <mc:AlternateContent>
                <mc:Choice Requires="wpg">
                  <w:drawing>
                    <wp:inline distT="0" distB="0" distL="0" distR="0">
                      <wp:extent cx="758825" cy="76200"/>
                      <wp:effectExtent l="0" t="0" r="0" b="0"/>
                      <wp:docPr id="15" name="Group 15"/>
                      <wp:cNvGraphicFramePr/>
                      <a:graphic xmlns:a="http://schemas.openxmlformats.org/drawingml/2006/main">
                        <a:graphicData uri="http://schemas.microsoft.com/office/word/2010/wordprocessingGroup">
                          <wpg:wgp>
                            <wpg:cNvGrpSpPr/>
                            <wpg:grpSpPr>
                              <a:xfrm>
                                <a:off x="0" y="0"/>
                                <a:ext cx="758825" cy="76200"/>
                                <a:chOff x="0" y="0"/>
                                <a:chExt cx="758825" cy="76200"/>
                              </a:xfrm>
                            </wpg:grpSpPr>
                            <wps:wsp>
                              <wps:cNvPr id="16" name="Graphic 16"/>
                              <wps:cNvSpPr/>
                              <wps:spPr>
                                <a:xfrm>
                                  <a:off x="0" y="0"/>
                                  <a:ext cx="758825" cy="76200"/>
                                </a:xfrm>
                                <a:custGeom>
                                  <a:avLst/>
                                  <a:gdLst/>
                                  <a:ahLst/>
                                  <a:cxnLst/>
                                  <a:rect l="l" t="t" r="r" b="b"/>
                                  <a:pathLst>
                                    <a:path w="758825" h="76200">
                                      <a:moveTo>
                                        <a:pt x="683171" y="76200"/>
                                      </a:moveTo>
                                      <a:lnTo>
                                        <a:pt x="682598" y="52704"/>
                                      </a:lnTo>
                                      <a:lnTo>
                                        <a:pt x="682536" y="31750"/>
                                      </a:lnTo>
                                      <a:lnTo>
                                        <a:pt x="681901" y="0"/>
                                      </a:lnTo>
                                      <a:lnTo>
                                        <a:pt x="747293" y="31750"/>
                                      </a:lnTo>
                                      <a:lnTo>
                                        <a:pt x="698411" y="31750"/>
                                      </a:lnTo>
                                      <a:lnTo>
                                        <a:pt x="701586" y="34289"/>
                                      </a:lnTo>
                                      <a:lnTo>
                                        <a:pt x="701586" y="41275"/>
                                      </a:lnTo>
                                      <a:lnTo>
                                        <a:pt x="699046" y="44450"/>
                                      </a:lnTo>
                                      <a:lnTo>
                                        <a:pt x="744118" y="44450"/>
                                      </a:lnTo>
                                      <a:lnTo>
                                        <a:pt x="683171" y="76200"/>
                                      </a:lnTo>
                                      <a:close/>
                                    </a:path>
                                    <a:path w="758825" h="76200">
                                      <a:moveTo>
                                        <a:pt x="6350" y="52704"/>
                                      </a:moveTo>
                                      <a:lnTo>
                                        <a:pt x="3175" y="52704"/>
                                      </a:lnTo>
                                      <a:lnTo>
                                        <a:pt x="0" y="50164"/>
                                      </a:lnTo>
                                      <a:lnTo>
                                        <a:pt x="0" y="43179"/>
                                      </a:lnTo>
                                      <a:lnTo>
                                        <a:pt x="2539" y="40004"/>
                                      </a:lnTo>
                                      <a:lnTo>
                                        <a:pt x="6350" y="40004"/>
                                      </a:lnTo>
                                      <a:lnTo>
                                        <a:pt x="682536" y="31750"/>
                                      </a:lnTo>
                                      <a:lnTo>
                                        <a:pt x="682536" y="44450"/>
                                      </a:lnTo>
                                      <a:lnTo>
                                        <a:pt x="6350" y="52704"/>
                                      </a:lnTo>
                                      <a:close/>
                                    </a:path>
                                    <a:path w="758825" h="76200">
                                      <a:moveTo>
                                        <a:pt x="744118" y="44450"/>
                                      </a:moveTo>
                                      <a:lnTo>
                                        <a:pt x="699046" y="44450"/>
                                      </a:lnTo>
                                      <a:lnTo>
                                        <a:pt x="701586" y="41275"/>
                                      </a:lnTo>
                                      <a:lnTo>
                                        <a:pt x="701586" y="34289"/>
                                      </a:lnTo>
                                      <a:lnTo>
                                        <a:pt x="698411" y="31750"/>
                                      </a:lnTo>
                                      <a:lnTo>
                                        <a:pt x="747293" y="31750"/>
                                      </a:lnTo>
                                      <a:lnTo>
                                        <a:pt x="758723" y="36829"/>
                                      </a:lnTo>
                                      <a:lnTo>
                                        <a:pt x="744118" y="4445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6pt;width:59.75pt;" coordsize="758825,76200" o:gfxdata="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RIrNrtUAAAAEAQAADwAAAAAAAAABACAAAAAiAAAAZHJzL2Rv&#10;d25yZXYueG1sUEsBAhQAFAAAAAgAh07iQNoc37YhAwAAegoAAA4AAAAAAAAAAQAgAAAAJAEAAGRy&#10;cy9lMm9Eb2MueG1sUEsFBgAAAAAGAAYAWQEAALcGAAAAAA==&#10;">
                      <o:lock v:ext="edit" aspectratio="f"/>
                      <v:shape id="Graphic 16" o:spid="_x0000_s1026" o:spt="100" style="position:absolute;left:0;top:0;height:76200;width:758825;" fillcolor="#000000" filled="t" stroked="f" coordsize="758825,76200" o:gfxdata="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QGGbsAAADb&#10;AAAADwAAAAAAAAABACAAAAAiAAAAZHJzL2Rvd25yZXYueG1sUEsBAhQAFAAAAAgAh07iQDMvBZ47&#10;AAAAOQAAABAAAAAAAAAAAQAgAAAACgEAAGRycy9zaGFwZXhtbC54bWxQSwUGAAAAAAYABgBbAQAA&#10;tAMAAAAA&#10;" path="m683171,76200l682598,52704,682536,31750,681901,0,747293,31750,698411,31750,701586,34289,701586,41275,699046,44450,744118,44450,683171,76200xem6350,52704l3175,52704,0,50164,0,43179,2539,40004,6350,40004,682536,31750,682536,44450,6350,52704xem744118,44450l699046,44450,701586,41275,701586,34289,698411,31750,747293,31750,758723,36829,744118,44450xe">
                        <v:fill on="t" focussize="0,0"/>
                        <v:stroke on="f"/>
                        <v:imagedata o:title=""/>
                        <o:lock v:ext="edit" aspectratio="f"/>
                        <v:textbox inset="0mm,0mm,0mm,0mm"/>
                      </v:shape>
                      <w10:wrap type="none"/>
                      <w10:anchorlock/>
                    </v:group>
                  </w:pict>
                </mc:Fallback>
              </mc:AlternateContent>
            </w:r>
          </w:p>
        </w:tc>
      </w:tr>
      <w:tr w14:paraId="59D66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30" w:hRule="atLeast"/>
        </w:trPr>
        <w:tc>
          <w:tcPr>
            <w:tcW w:w="1613" w:type="dxa"/>
          </w:tcPr>
          <w:p w14:paraId="566A164D">
            <w:pPr>
              <w:pStyle w:val="13"/>
              <w:spacing w:before="249"/>
              <w:rPr>
                <w:b/>
                <w:sz w:val="28"/>
              </w:rPr>
            </w:pPr>
          </w:p>
          <w:p w14:paraId="4F4ADE8A">
            <w:pPr>
              <w:pStyle w:val="13"/>
              <w:ind w:right="795"/>
              <w:jc w:val="center"/>
              <w:rPr>
                <w:sz w:val="28"/>
              </w:rPr>
            </w:pPr>
            <w:r>
              <w:rPr>
                <w:spacing w:val="-5"/>
                <w:sz w:val="28"/>
              </w:rPr>
              <w:t>7.</w:t>
            </w:r>
          </w:p>
        </w:tc>
        <w:tc>
          <w:tcPr>
            <w:tcW w:w="4625" w:type="dxa"/>
          </w:tcPr>
          <w:p w14:paraId="7864BDCD">
            <w:pPr>
              <w:pStyle w:val="13"/>
              <w:spacing w:before="249"/>
              <w:rPr>
                <w:b/>
                <w:sz w:val="28"/>
              </w:rPr>
            </w:pPr>
          </w:p>
          <w:p w14:paraId="6CAC6649">
            <w:pPr>
              <w:pStyle w:val="13"/>
              <w:ind w:left="1" w:right="793"/>
              <w:jc w:val="center"/>
              <w:rPr>
                <w:sz w:val="28"/>
              </w:rPr>
            </w:pPr>
            <w:r>
              <w:rPr>
                <w:sz w:val="28"/>
              </w:rPr>
              <w:t>Entity</w:t>
            </w:r>
            <w:r>
              <w:rPr>
                <w:spacing w:val="-8"/>
                <w:sz w:val="28"/>
              </w:rPr>
              <w:t xml:space="preserve"> </w:t>
            </w:r>
            <w:r>
              <w:rPr>
                <w:spacing w:val="-5"/>
                <w:sz w:val="28"/>
              </w:rPr>
              <w:t>set</w:t>
            </w:r>
          </w:p>
        </w:tc>
        <w:tc>
          <w:tcPr>
            <w:tcW w:w="2002" w:type="dxa"/>
          </w:tcPr>
          <w:p w14:paraId="4C18C4CC">
            <w:pPr>
              <w:pStyle w:val="13"/>
              <w:rPr>
                <w:b/>
                <w:sz w:val="20"/>
              </w:rPr>
            </w:pPr>
          </w:p>
          <w:p w14:paraId="4A3B45CA">
            <w:pPr>
              <w:pStyle w:val="13"/>
              <w:rPr>
                <w:b/>
                <w:sz w:val="20"/>
              </w:rPr>
            </w:pPr>
          </w:p>
          <w:p w14:paraId="141ED96D">
            <w:pPr>
              <w:pStyle w:val="13"/>
              <w:spacing w:before="24"/>
              <w:rPr>
                <w:b/>
                <w:sz w:val="20"/>
              </w:rPr>
            </w:pPr>
          </w:p>
          <w:p w14:paraId="78BD462E">
            <w:pPr>
              <w:pStyle w:val="13"/>
              <w:ind w:left="602"/>
              <w:rPr>
                <w:sz w:val="20"/>
              </w:rPr>
            </w:pPr>
            <w:r>
              <w:rPr>
                <w:sz w:val="20"/>
              </w:rPr>
              <mc:AlternateContent>
                <mc:Choice Requires="wpg">
                  <w:drawing>
                    <wp:inline distT="0" distB="0" distL="0" distR="0">
                      <wp:extent cx="641350" cy="330200"/>
                      <wp:effectExtent l="0" t="0" r="0" b="0"/>
                      <wp:docPr id="17" name="Group 17"/>
                      <wp:cNvGraphicFramePr/>
                      <a:graphic xmlns:a="http://schemas.openxmlformats.org/drawingml/2006/main">
                        <a:graphicData uri="http://schemas.microsoft.com/office/word/2010/wordprocessingGroup">
                          <wpg:wgp>
                            <wpg:cNvGrpSpPr/>
                            <wpg:grpSpPr>
                              <a:xfrm>
                                <a:off x="0" y="0"/>
                                <a:ext cx="641350" cy="330200"/>
                                <a:chOff x="0" y="0"/>
                                <a:chExt cx="641350" cy="330200"/>
                              </a:xfrm>
                            </wpg:grpSpPr>
                            <wps:wsp>
                              <wps:cNvPr id="18" name="Graphic 18"/>
                              <wps:cNvSpPr/>
                              <wps:spPr>
                                <a:xfrm>
                                  <a:off x="0" y="0"/>
                                  <a:ext cx="641350" cy="330200"/>
                                </a:xfrm>
                                <a:custGeom>
                                  <a:avLst/>
                                  <a:gdLst/>
                                  <a:ahLst/>
                                  <a:cxnLst/>
                                  <a:rect l="l" t="t" r="r" b="b"/>
                                  <a:pathLst>
                                    <a:path w="641350" h="330200">
                                      <a:moveTo>
                                        <a:pt x="634949" y="330149"/>
                                      </a:moveTo>
                                      <a:lnTo>
                                        <a:pt x="6350" y="330149"/>
                                      </a:lnTo>
                                      <a:lnTo>
                                        <a:pt x="4381" y="329844"/>
                                      </a:lnTo>
                                      <a:lnTo>
                                        <a:pt x="2616" y="328942"/>
                                      </a:lnTo>
                                      <a:lnTo>
                                        <a:pt x="1206" y="327532"/>
                                      </a:lnTo>
                                      <a:lnTo>
                                        <a:pt x="304" y="325767"/>
                                      </a:lnTo>
                                      <a:lnTo>
                                        <a:pt x="0" y="323799"/>
                                      </a:lnTo>
                                      <a:lnTo>
                                        <a:pt x="0" y="6350"/>
                                      </a:lnTo>
                                      <a:lnTo>
                                        <a:pt x="6350" y="0"/>
                                      </a:lnTo>
                                      <a:lnTo>
                                        <a:pt x="634949" y="0"/>
                                      </a:lnTo>
                                      <a:lnTo>
                                        <a:pt x="641299" y="6350"/>
                                      </a:lnTo>
                                      <a:lnTo>
                                        <a:pt x="12700" y="6350"/>
                                      </a:lnTo>
                                      <a:lnTo>
                                        <a:pt x="6350" y="12700"/>
                                      </a:lnTo>
                                      <a:lnTo>
                                        <a:pt x="12700" y="12700"/>
                                      </a:lnTo>
                                      <a:lnTo>
                                        <a:pt x="12700" y="317449"/>
                                      </a:lnTo>
                                      <a:lnTo>
                                        <a:pt x="6350" y="317449"/>
                                      </a:lnTo>
                                      <a:lnTo>
                                        <a:pt x="12700" y="323799"/>
                                      </a:lnTo>
                                      <a:lnTo>
                                        <a:pt x="641299" y="323799"/>
                                      </a:lnTo>
                                      <a:lnTo>
                                        <a:pt x="640994" y="325767"/>
                                      </a:lnTo>
                                      <a:lnTo>
                                        <a:pt x="640092" y="327532"/>
                                      </a:lnTo>
                                      <a:lnTo>
                                        <a:pt x="638683" y="328942"/>
                                      </a:lnTo>
                                      <a:lnTo>
                                        <a:pt x="636917" y="329844"/>
                                      </a:lnTo>
                                      <a:lnTo>
                                        <a:pt x="634949" y="330149"/>
                                      </a:lnTo>
                                      <a:close/>
                                    </a:path>
                                    <a:path w="641350" h="330200">
                                      <a:moveTo>
                                        <a:pt x="12700" y="12700"/>
                                      </a:moveTo>
                                      <a:lnTo>
                                        <a:pt x="6350" y="12700"/>
                                      </a:lnTo>
                                      <a:lnTo>
                                        <a:pt x="12700" y="6350"/>
                                      </a:lnTo>
                                      <a:lnTo>
                                        <a:pt x="12700" y="12700"/>
                                      </a:lnTo>
                                      <a:close/>
                                    </a:path>
                                    <a:path w="641350" h="330200">
                                      <a:moveTo>
                                        <a:pt x="628599" y="12700"/>
                                      </a:moveTo>
                                      <a:lnTo>
                                        <a:pt x="12700" y="12700"/>
                                      </a:lnTo>
                                      <a:lnTo>
                                        <a:pt x="12700" y="6350"/>
                                      </a:lnTo>
                                      <a:lnTo>
                                        <a:pt x="628599" y="6350"/>
                                      </a:lnTo>
                                      <a:lnTo>
                                        <a:pt x="628599" y="12700"/>
                                      </a:lnTo>
                                      <a:close/>
                                    </a:path>
                                    <a:path w="641350" h="330200">
                                      <a:moveTo>
                                        <a:pt x="628599" y="323799"/>
                                      </a:moveTo>
                                      <a:lnTo>
                                        <a:pt x="628599" y="6350"/>
                                      </a:lnTo>
                                      <a:lnTo>
                                        <a:pt x="634949" y="12700"/>
                                      </a:lnTo>
                                      <a:lnTo>
                                        <a:pt x="641299" y="12700"/>
                                      </a:lnTo>
                                      <a:lnTo>
                                        <a:pt x="641299" y="317449"/>
                                      </a:lnTo>
                                      <a:lnTo>
                                        <a:pt x="634949" y="317449"/>
                                      </a:lnTo>
                                      <a:lnTo>
                                        <a:pt x="628599" y="323799"/>
                                      </a:lnTo>
                                      <a:close/>
                                    </a:path>
                                    <a:path w="641350" h="330200">
                                      <a:moveTo>
                                        <a:pt x="641299" y="12700"/>
                                      </a:moveTo>
                                      <a:lnTo>
                                        <a:pt x="634949" y="12700"/>
                                      </a:lnTo>
                                      <a:lnTo>
                                        <a:pt x="628599" y="6350"/>
                                      </a:lnTo>
                                      <a:lnTo>
                                        <a:pt x="641299" y="6350"/>
                                      </a:lnTo>
                                      <a:lnTo>
                                        <a:pt x="641299" y="12700"/>
                                      </a:lnTo>
                                      <a:close/>
                                    </a:path>
                                    <a:path w="641350" h="330200">
                                      <a:moveTo>
                                        <a:pt x="12700" y="323799"/>
                                      </a:moveTo>
                                      <a:lnTo>
                                        <a:pt x="6350" y="317449"/>
                                      </a:lnTo>
                                      <a:lnTo>
                                        <a:pt x="12700" y="317449"/>
                                      </a:lnTo>
                                      <a:lnTo>
                                        <a:pt x="12700" y="323799"/>
                                      </a:lnTo>
                                      <a:close/>
                                    </a:path>
                                    <a:path w="641350" h="330200">
                                      <a:moveTo>
                                        <a:pt x="628599" y="323799"/>
                                      </a:moveTo>
                                      <a:lnTo>
                                        <a:pt x="12700" y="323799"/>
                                      </a:lnTo>
                                      <a:lnTo>
                                        <a:pt x="12700" y="317449"/>
                                      </a:lnTo>
                                      <a:lnTo>
                                        <a:pt x="628599" y="317449"/>
                                      </a:lnTo>
                                      <a:lnTo>
                                        <a:pt x="628599" y="323799"/>
                                      </a:lnTo>
                                      <a:close/>
                                    </a:path>
                                    <a:path w="641350" h="330200">
                                      <a:moveTo>
                                        <a:pt x="641299" y="323799"/>
                                      </a:moveTo>
                                      <a:lnTo>
                                        <a:pt x="628599" y="323799"/>
                                      </a:lnTo>
                                      <a:lnTo>
                                        <a:pt x="634949" y="317449"/>
                                      </a:lnTo>
                                      <a:lnTo>
                                        <a:pt x="641299" y="317449"/>
                                      </a:lnTo>
                                      <a:lnTo>
                                        <a:pt x="641299" y="323799"/>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6pt;width:50.5pt;" coordsize="641350,330200" o:gfxdata="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">
                      <o:lock v:ext="edit" aspectratio="f"/>
                      <v:shape id="Graphic 18" o:spid="_x0000_s1026" o:spt="100" style="position:absolute;left:0;top:0;height:330200;width:641350;" fillcolor="#000000" filled="t" stroked="f" coordsize="641350,330200" o:gfxdata="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30DvQAA&#10;ANsAAAAPAAAAAAAAAAEAIAAAACIAAABkcnMvZG93bnJldi54bWxQSwECFAAUAAAACACHTuJAMy8F&#10;njsAAAA5AAAAEAAAAAAAAAABACAAAAAMAQAAZHJzL3NoYXBleG1sLnhtbFBLBQYAAAAABgAGAFsB&#10;AAC2AwAAAAA=&#10;" path="m634949,330149l6350,330149,4381,329844,2616,328942,1206,327532,304,325767,0,323799,0,6350,6350,0,634949,0,641299,6350,12700,6350,6350,12700,12700,12700,12700,317449,6350,317449,12700,323799,641299,323799,640994,325767,640092,327532,638683,328942,636917,329844,634949,330149xem12700,12700l6350,12700,12700,6350,12700,12700xem628599,12700l12700,12700,12700,6350,628599,6350,628599,12700xem628599,323799l628599,6350,634949,12700,641299,12700,641299,317449,634949,317449,628599,323799xem641299,12700l634949,12700,628599,6350,641299,6350,641299,12700xem12700,323799l6350,317449,12700,317449,12700,323799xem628599,323799l12700,323799,12700,317449,628599,317449,628599,323799xem641299,323799l628599,323799,634949,317449,641299,317449,641299,323799xe">
                        <v:fill on="t" focussize="0,0"/>
                        <v:stroke on="f"/>
                        <v:imagedata o:title=""/>
                        <o:lock v:ext="edit" aspectratio="f"/>
                        <v:textbox inset="0mm,0mm,0mm,0mm"/>
                      </v:shape>
                      <w10:wrap type="none"/>
                      <w10:anchorlock/>
                    </v:group>
                  </w:pict>
                </mc:Fallback>
              </mc:AlternateContent>
            </w:r>
          </w:p>
        </w:tc>
      </w:tr>
      <w:tr w14:paraId="1A994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47" w:hRule="atLeast"/>
        </w:trPr>
        <w:tc>
          <w:tcPr>
            <w:tcW w:w="1613" w:type="dxa"/>
          </w:tcPr>
          <w:p w14:paraId="1CDE0504">
            <w:pPr>
              <w:pStyle w:val="13"/>
              <w:spacing w:before="203"/>
              <w:rPr>
                <w:b/>
                <w:sz w:val="28"/>
              </w:rPr>
            </w:pPr>
          </w:p>
          <w:p w14:paraId="0732D83B">
            <w:pPr>
              <w:pStyle w:val="13"/>
              <w:spacing w:before="1" w:line="302" w:lineRule="exact"/>
              <w:ind w:right="795"/>
              <w:jc w:val="center"/>
              <w:rPr>
                <w:sz w:val="28"/>
              </w:rPr>
            </w:pPr>
            <w:r>
              <w:rPr>
                <w:spacing w:val="-5"/>
                <w:sz w:val="28"/>
              </w:rPr>
              <w:t>8.</w:t>
            </w:r>
          </w:p>
        </w:tc>
        <w:tc>
          <w:tcPr>
            <w:tcW w:w="4625" w:type="dxa"/>
          </w:tcPr>
          <w:p w14:paraId="10DB03E0">
            <w:pPr>
              <w:pStyle w:val="13"/>
              <w:spacing w:before="203"/>
              <w:rPr>
                <w:b/>
                <w:sz w:val="28"/>
              </w:rPr>
            </w:pPr>
          </w:p>
          <w:p w14:paraId="3A056550">
            <w:pPr>
              <w:pStyle w:val="13"/>
              <w:spacing w:before="1" w:line="302" w:lineRule="exact"/>
              <w:ind w:left="1" w:right="793"/>
              <w:jc w:val="center"/>
              <w:rPr>
                <w:sz w:val="28"/>
              </w:rPr>
            </w:pPr>
            <w:r>
              <w:rPr>
                <w:spacing w:val="-4"/>
                <w:sz w:val="28"/>
              </w:rPr>
              <w:t>Stop</w:t>
            </w:r>
          </w:p>
        </w:tc>
        <w:tc>
          <w:tcPr>
            <w:tcW w:w="2002" w:type="dxa"/>
          </w:tcPr>
          <w:p w14:paraId="260D5539">
            <w:pPr>
              <w:pStyle w:val="13"/>
              <w:spacing w:before="228"/>
              <w:rPr>
                <w:b/>
                <w:sz w:val="20"/>
              </w:rPr>
            </w:pPr>
          </w:p>
          <w:p w14:paraId="0566CFCD">
            <w:pPr>
              <w:pStyle w:val="13"/>
              <w:ind w:left="808"/>
              <w:rPr>
                <w:sz w:val="20"/>
              </w:rPr>
            </w:pPr>
            <w:r>
              <w:rPr>
                <w:sz w:val="20"/>
              </w:rPr>
              <mc:AlternateContent>
                <mc:Choice Requires="wpg">
                  <w:drawing>
                    <wp:inline distT="0" distB="0" distL="0" distR="0">
                      <wp:extent cx="268605" cy="242570"/>
                      <wp:effectExtent l="0" t="0" r="0" b="0"/>
                      <wp:docPr id="19" name="Group 19"/>
                      <wp:cNvGraphicFramePr/>
                      <a:graphic xmlns:a="http://schemas.openxmlformats.org/drawingml/2006/main">
                        <a:graphicData uri="http://schemas.microsoft.com/office/word/2010/wordprocessingGroup">
                          <wpg:wgp>
                            <wpg:cNvGrpSpPr/>
                            <wpg:grpSpPr>
                              <a:xfrm>
                                <a:off x="0" y="0"/>
                                <a:ext cx="268605" cy="243204"/>
                                <a:chOff x="0" y="0"/>
                                <a:chExt cx="268605" cy="243204"/>
                              </a:xfrm>
                            </wpg:grpSpPr>
                            <wps:wsp>
                              <wps:cNvPr id="20" name="Graphic 20"/>
                              <wps:cNvSpPr/>
                              <wps:spPr>
                                <a:xfrm>
                                  <a:off x="0" y="0"/>
                                  <a:ext cx="268605" cy="243204"/>
                                </a:xfrm>
                                <a:custGeom>
                                  <a:avLst/>
                                  <a:gdLst/>
                                  <a:ahLst/>
                                  <a:cxnLst/>
                                  <a:rect l="l" t="t" r="r" b="b"/>
                                  <a:pathLst>
                                    <a:path w="268605" h="243204">
                                      <a:moveTo>
                                        <a:pt x="129691" y="242950"/>
                                      </a:moveTo>
                                      <a:lnTo>
                                        <a:pt x="126555" y="242950"/>
                                      </a:lnTo>
                                      <a:lnTo>
                                        <a:pt x="77647" y="231648"/>
                                      </a:lnTo>
                                      <a:lnTo>
                                        <a:pt x="35991" y="203708"/>
                                      </a:lnTo>
                                      <a:lnTo>
                                        <a:pt x="9182" y="163639"/>
                                      </a:lnTo>
                                      <a:lnTo>
                                        <a:pt x="206" y="116674"/>
                                      </a:lnTo>
                                      <a:lnTo>
                                        <a:pt x="0" y="114655"/>
                                      </a:lnTo>
                                      <a:lnTo>
                                        <a:pt x="133" y="113830"/>
                                      </a:lnTo>
                                      <a:lnTo>
                                        <a:pt x="12776" y="68656"/>
                                      </a:lnTo>
                                      <a:lnTo>
                                        <a:pt x="43484" y="31140"/>
                                      </a:lnTo>
                                      <a:lnTo>
                                        <a:pt x="87363" y="7023"/>
                                      </a:lnTo>
                                      <a:lnTo>
                                        <a:pt x="140042" y="0"/>
                                      </a:lnTo>
                                      <a:lnTo>
                                        <a:pt x="141301" y="0"/>
                                      </a:lnTo>
                                      <a:lnTo>
                                        <a:pt x="190868" y="11455"/>
                                      </a:lnTo>
                                      <a:lnTo>
                                        <a:pt x="191985" y="11823"/>
                                      </a:lnTo>
                                      <a:lnTo>
                                        <a:pt x="193027" y="12395"/>
                                      </a:lnTo>
                                      <a:lnTo>
                                        <a:pt x="193213" y="12522"/>
                                      </a:lnTo>
                                      <a:lnTo>
                                        <a:pt x="139103" y="12522"/>
                                      </a:lnTo>
                                      <a:lnTo>
                                        <a:pt x="140205" y="12776"/>
                                      </a:lnTo>
                                      <a:lnTo>
                                        <a:pt x="96835" y="18211"/>
                                      </a:lnTo>
                                      <a:lnTo>
                                        <a:pt x="93383" y="18211"/>
                                      </a:lnTo>
                                      <a:lnTo>
                                        <a:pt x="91160" y="18923"/>
                                      </a:lnTo>
                                      <a:lnTo>
                                        <a:pt x="92061" y="18923"/>
                                      </a:lnTo>
                                      <a:lnTo>
                                        <a:pt x="54180" y="39306"/>
                                      </a:lnTo>
                                      <a:lnTo>
                                        <a:pt x="53225" y="39306"/>
                                      </a:lnTo>
                                      <a:lnTo>
                                        <a:pt x="51371" y="40817"/>
                                      </a:lnTo>
                                      <a:lnTo>
                                        <a:pt x="51958" y="40817"/>
                                      </a:lnTo>
                                      <a:lnTo>
                                        <a:pt x="25729" y="72097"/>
                                      </a:lnTo>
                                      <a:lnTo>
                                        <a:pt x="24993" y="72097"/>
                                      </a:lnTo>
                                      <a:lnTo>
                                        <a:pt x="23749" y="74460"/>
                                      </a:lnTo>
                                      <a:lnTo>
                                        <a:pt x="24329" y="74460"/>
                                      </a:lnTo>
                                      <a:lnTo>
                                        <a:pt x="13258" y="113830"/>
                                      </a:lnTo>
                                      <a:lnTo>
                                        <a:pt x="12598" y="113830"/>
                                      </a:lnTo>
                                      <a:lnTo>
                                        <a:pt x="12487" y="116090"/>
                                      </a:lnTo>
                                      <a:lnTo>
                                        <a:pt x="12458" y="116674"/>
                                      </a:lnTo>
                                      <a:lnTo>
                                        <a:pt x="13111" y="116674"/>
                                      </a:lnTo>
                                      <a:lnTo>
                                        <a:pt x="20328" y="156692"/>
                                      </a:lnTo>
                                      <a:lnTo>
                                        <a:pt x="19812" y="156692"/>
                                      </a:lnTo>
                                      <a:lnTo>
                                        <a:pt x="20751" y="159042"/>
                                      </a:lnTo>
                                      <a:lnTo>
                                        <a:pt x="21351" y="159042"/>
                                      </a:lnTo>
                                      <a:lnTo>
                                        <a:pt x="43738" y="193217"/>
                                      </a:lnTo>
                                      <a:lnTo>
                                        <a:pt x="43167" y="193217"/>
                                      </a:lnTo>
                                      <a:lnTo>
                                        <a:pt x="44894" y="194983"/>
                                      </a:lnTo>
                                      <a:lnTo>
                                        <a:pt x="45749" y="194983"/>
                                      </a:lnTo>
                                      <a:lnTo>
                                        <a:pt x="81289" y="219278"/>
                                      </a:lnTo>
                                      <a:lnTo>
                                        <a:pt x="80505" y="219278"/>
                                      </a:lnTo>
                                      <a:lnTo>
                                        <a:pt x="82664" y="220218"/>
                                      </a:lnTo>
                                      <a:lnTo>
                                        <a:pt x="84572" y="220218"/>
                                      </a:lnTo>
                                      <a:lnTo>
                                        <a:pt x="128323" y="230326"/>
                                      </a:lnTo>
                                      <a:lnTo>
                                        <a:pt x="127203" y="230466"/>
                                      </a:lnTo>
                                      <a:lnTo>
                                        <a:pt x="191597" y="230466"/>
                                      </a:lnTo>
                                      <a:lnTo>
                                        <a:pt x="181165" y="236080"/>
                                      </a:lnTo>
                                      <a:lnTo>
                                        <a:pt x="180086" y="236537"/>
                                      </a:lnTo>
                                      <a:lnTo>
                                        <a:pt x="178942" y="236791"/>
                                      </a:lnTo>
                                      <a:lnTo>
                                        <a:pt x="129691" y="242950"/>
                                      </a:lnTo>
                                      <a:close/>
                                    </a:path>
                                    <a:path w="268605" h="243204">
                                      <a:moveTo>
                                        <a:pt x="140205" y="12776"/>
                                      </a:moveTo>
                                      <a:lnTo>
                                        <a:pt x="139103" y="12522"/>
                                      </a:lnTo>
                                      <a:lnTo>
                                        <a:pt x="142237" y="12522"/>
                                      </a:lnTo>
                                      <a:lnTo>
                                        <a:pt x="140205" y="12776"/>
                                      </a:lnTo>
                                      <a:close/>
                                    </a:path>
                                    <a:path w="268605" h="243204">
                                      <a:moveTo>
                                        <a:pt x="186826" y="23551"/>
                                      </a:moveTo>
                                      <a:lnTo>
                                        <a:pt x="140205" y="12776"/>
                                      </a:lnTo>
                                      <a:lnTo>
                                        <a:pt x="142237" y="12522"/>
                                      </a:lnTo>
                                      <a:lnTo>
                                        <a:pt x="193213" y="12522"/>
                                      </a:lnTo>
                                      <a:lnTo>
                                        <a:pt x="208372" y="22885"/>
                                      </a:lnTo>
                                      <a:lnTo>
                                        <a:pt x="185851" y="22885"/>
                                      </a:lnTo>
                                      <a:lnTo>
                                        <a:pt x="186826" y="23551"/>
                                      </a:lnTo>
                                      <a:close/>
                                    </a:path>
                                    <a:path w="268605" h="243204">
                                      <a:moveTo>
                                        <a:pt x="91160" y="18923"/>
                                      </a:moveTo>
                                      <a:lnTo>
                                        <a:pt x="93383" y="18211"/>
                                      </a:lnTo>
                                      <a:lnTo>
                                        <a:pt x="92334" y="18775"/>
                                      </a:lnTo>
                                      <a:lnTo>
                                        <a:pt x="91160" y="18923"/>
                                      </a:lnTo>
                                      <a:close/>
                                    </a:path>
                                    <a:path w="268605" h="243204">
                                      <a:moveTo>
                                        <a:pt x="92334" y="18775"/>
                                      </a:moveTo>
                                      <a:lnTo>
                                        <a:pt x="93383" y="18211"/>
                                      </a:lnTo>
                                      <a:lnTo>
                                        <a:pt x="96835" y="18211"/>
                                      </a:lnTo>
                                      <a:lnTo>
                                        <a:pt x="92334" y="18775"/>
                                      </a:lnTo>
                                      <a:close/>
                                    </a:path>
                                    <a:path w="268605" h="243204">
                                      <a:moveTo>
                                        <a:pt x="92061" y="18923"/>
                                      </a:moveTo>
                                      <a:lnTo>
                                        <a:pt x="91160" y="18923"/>
                                      </a:lnTo>
                                      <a:lnTo>
                                        <a:pt x="92334" y="18775"/>
                                      </a:lnTo>
                                      <a:lnTo>
                                        <a:pt x="92061" y="18923"/>
                                      </a:lnTo>
                                      <a:close/>
                                    </a:path>
                                    <a:path w="268605" h="243204">
                                      <a:moveTo>
                                        <a:pt x="188010" y="23825"/>
                                      </a:moveTo>
                                      <a:lnTo>
                                        <a:pt x="186826" y="23551"/>
                                      </a:lnTo>
                                      <a:lnTo>
                                        <a:pt x="185851" y="22885"/>
                                      </a:lnTo>
                                      <a:lnTo>
                                        <a:pt x="188010" y="23825"/>
                                      </a:lnTo>
                                      <a:close/>
                                    </a:path>
                                    <a:path w="268605" h="243204">
                                      <a:moveTo>
                                        <a:pt x="209747" y="23825"/>
                                      </a:moveTo>
                                      <a:lnTo>
                                        <a:pt x="188010" y="23825"/>
                                      </a:lnTo>
                                      <a:lnTo>
                                        <a:pt x="185851" y="22885"/>
                                      </a:lnTo>
                                      <a:lnTo>
                                        <a:pt x="208372" y="22885"/>
                                      </a:lnTo>
                                      <a:lnTo>
                                        <a:pt x="209747" y="23825"/>
                                      </a:lnTo>
                                      <a:close/>
                                    </a:path>
                                    <a:path w="268605" h="243204">
                                      <a:moveTo>
                                        <a:pt x="224327" y="49179"/>
                                      </a:moveTo>
                                      <a:lnTo>
                                        <a:pt x="186826" y="23551"/>
                                      </a:lnTo>
                                      <a:lnTo>
                                        <a:pt x="188010" y="23825"/>
                                      </a:lnTo>
                                      <a:lnTo>
                                        <a:pt x="209747" y="23825"/>
                                      </a:lnTo>
                                      <a:lnTo>
                                        <a:pt x="232394" y="39306"/>
                                      </a:lnTo>
                                      <a:lnTo>
                                        <a:pt x="233476" y="40195"/>
                                      </a:lnTo>
                                      <a:lnTo>
                                        <a:pt x="234251" y="41160"/>
                                      </a:lnTo>
                                      <a:lnTo>
                                        <a:pt x="238808" y="48120"/>
                                      </a:lnTo>
                                      <a:lnTo>
                                        <a:pt x="223634" y="48120"/>
                                      </a:lnTo>
                                      <a:lnTo>
                                        <a:pt x="224327" y="49179"/>
                                      </a:lnTo>
                                      <a:close/>
                                    </a:path>
                                    <a:path w="268605" h="243204">
                                      <a:moveTo>
                                        <a:pt x="51371" y="40817"/>
                                      </a:moveTo>
                                      <a:lnTo>
                                        <a:pt x="53225" y="39306"/>
                                      </a:lnTo>
                                      <a:lnTo>
                                        <a:pt x="52480" y="40195"/>
                                      </a:lnTo>
                                      <a:lnTo>
                                        <a:pt x="51371" y="40817"/>
                                      </a:lnTo>
                                      <a:close/>
                                    </a:path>
                                    <a:path w="268605" h="243204">
                                      <a:moveTo>
                                        <a:pt x="52527" y="40195"/>
                                      </a:moveTo>
                                      <a:lnTo>
                                        <a:pt x="53225" y="39306"/>
                                      </a:lnTo>
                                      <a:lnTo>
                                        <a:pt x="54180" y="39306"/>
                                      </a:lnTo>
                                      <a:lnTo>
                                        <a:pt x="52527" y="40195"/>
                                      </a:lnTo>
                                      <a:close/>
                                    </a:path>
                                    <a:path w="268605" h="243204">
                                      <a:moveTo>
                                        <a:pt x="51958" y="40817"/>
                                      </a:moveTo>
                                      <a:lnTo>
                                        <a:pt x="51371" y="40817"/>
                                      </a:lnTo>
                                      <a:lnTo>
                                        <a:pt x="52527" y="40195"/>
                                      </a:lnTo>
                                      <a:lnTo>
                                        <a:pt x="51958" y="40817"/>
                                      </a:lnTo>
                                      <a:close/>
                                    </a:path>
                                    <a:path w="268605" h="243204">
                                      <a:moveTo>
                                        <a:pt x="225361" y="49885"/>
                                      </a:moveTo>
                                      <a:lnTo>
                                        <a:pt x="224327" y="49179"/>
                                      </a:lnTo>
                                      <a:lnTo>
                                        <a:pt x="223634" y="48120"/>
                                      </a:lnTo>
                                      <a:lnTo>
                                        <a:pt x="225361" y="49885"/>
                                      </a:lnTo>
                                      <a:close/>
                                    </a:path>
                                    <a:path w="268605" h="243204">
                                      <a:moveTo>
                                        <a:pt x="239964" y="49885"/>
                                      </a:moveTo>
                                      <a:lnTo>
                                        <a:pt x="225361" y="49885"/>
                                      </a:lnTo>
                                      <a:lnTo>
                                        <a:pt x="223634" y="48120"/>
                                      </a:lnTo>
                                      <a:lnTo>
                                        <a:pt x="238808" y="48120"/>
                                      </a:lnTo>
                                      <a:lnTo>
                                        <a:pt x="239964" y="49885"/>
                                      </a:lnTo>
                                      <a:close/>
                                    </a:path>
                                    <a:path w="268605" h="243204">
                                      <a:moveTo>
                                        <a:pt x="248007" y="85340"/>
                                      </a:moveTo>
                                      <a:lnTo>
                                        <a:pt x="224327" y="49179"/>
                                      </a:lnTo>
                                      <a:lnTo>
                                        <a:pt x="225361" y="49885"/>
                                      </a:lnTo>
                                      <a:lnTo>
                                        <a:pt x="239964" y="49885"/>
                                      </a:lnTo>
                                      <a:lnTo>
                                        <a:pt x="259333" y="79463"/>
                                      </a:lnTo>
                                      <a:lnTo>
                                        <a:pt x="259918" y="80594"/>
                                      </a:lnTo>
                                      <a:lnTo>
                                        <a:pt x="260273" y="81813"/>
                                      </a:lnTo>
                                      <a:lnTo>
                                        <a:pt x="260679" y="84061"/>
                                      </a:lnTo>
                                      <a:lnTo>
                                        <a:pt x="247776" y="84061"/>
                                      </a:lnTo>
                                      <a:lnTo>
                                        <a:pt x="248007" y="85340"/>
                                      </a:lnTo>
                                      <a:close/>
                                    </a:path>
                                    <a:path w="268605" h="243204">
                                      <a:moveTo>
                                        <a:pt x="23749" y="74460"/>
                                      </a:moveTo>
                                      <a:lnTo>
                                        <a:pt x="24993" y="72097"/>
                                      </a:lnTo>
                                      <a:lnTo>
                                        <a:pt x="24622" y="73418"/>
                                      </a:lnTo>
                                      <a:lnTo>
                                        <a:pt x="23749" y="74460"/>
                                      </a:lnTo>
                                      <a:close/>
                                    </a:path>
                                    <a:path w="268605" h="243204">
                                      <a:moveTo>
                                        <a:pt x="24622" y="73418"/>
                                      </a:moveTo>
                                      <a:lnTo>
                                        <a:pt x="24993" y="72097"/>
                                      </a:lnTo>
                                      <a:lnTo>
                                        <a:pt x="25729" y="72097"/>
                                      </a:lnTo>
                                      <a:lnTo>
                                        <a:pt x="24622" y="73418"/>
                                      </a:lnTo>
                                      <a:close/>
                                    </a:path>
                                    <a:path w="268605" h="243204">
                                      <a:moveTo>
                                        <a:pt x="24329" y="74460"/>
                                      </a:moveTo>
                                      <a:lnTo>
                                        <a:pt x="23749" y="74460"/>
                                      </a:lnTo>
                                      <a:lnTo>
                                        <a:pt x="24622" y="73418"/>
                                      </a:lnTo>
                                      <a:lnTo>
                                        <a:pt x="24329" y="74460"/>
                                      </a:lnTo>
                                      <a:close/>
                                    </a:path>
                                    <a:path w="268605" h="243204">
                                      <a:moveTo>
                                        <a:pt x="248716" y="86423"/>
                                      </a:moveTo>
                                      <a:lnTo>
                                        <a:pt x="248007" y="85340"/>
                                      </a:lnTo>
                                      <a:lnTo>
                                        <a:pt x="247776" y="84061"/>
                                      </a:lnTo>
                                      <a:lnTo>
                                        <a:pt x="248716" y="86423"/>
                                      </a:lnTo>
                                      <a:close/>
                                    </a:path>
                                    <a:path w="268605" h="243204">
                                      <a:moveTo>
                                        <a:pt x="261105" y="86423"/>
                                      </a:moveTo>
                                      <a:lnTo>
                                        <a:pt x="248716" y="86423"/>
                                      </a:lnTo>
                                      <a:lnTo>
                                        <a:pt x="247776" y="84061"/>
                                      </a:lnTo>
                                      <a:lnTo>
                                        <a:pt x="260679" y="84061"/>
                                      </a:lnTo>
                                      <a:lnTo>
                                        <a:pt x="261105" y="86423"/>
                                      </a:lnTo>
                                      <a:close/>
                                    </a:path>
                                    <a:path w="268605" h="243204">
                                      <a:moveTo>
                                        <a:pt x="255667" y="127815"/>
                                      </a:moveTo>
                                      <a:lnTo>
                                        <a:pt x="248007" y="85340"/>
                                      </a:lnTo>
                                      <a:lnTo>
                                        <a:pt x="248716" y="86423"/>
                                      </a:lnTo>
                                      <a:lnTo>
                                        <a:pt x="261105" y="86423"/>
                                      </a:lnTo>
                                      <a:lnTo>
                                        <a:pt x="268321" y="126428"/>
                                      </a:lnTo>
                                      <a:lnTo>
                                        <a:pt x="256057" y="126428"/>
                                      </a:lnTo>
                                      <a:lnTo>
                                        <a:pt x="255667" y="127815"/>
                                      </a:lnTo>
                                      <a:close/>
                                    </a:path>
                                    <a:path w="268605" h="243204">
                                      <a:moveTo>
                                        <a:pt x="12458" y="116674"/>
                                      </a:moveTo>
                                      <a:lnTo>
                                        <a:pt x="12487" y="116090"/>
                                      </a:lnTo>
                                      <a:lnTo>
                                        <a:pt x="12598" y="113830"/>
                                      </a:lnTo>
                                      <a:lnTo>
                                        <a:pt x="12747" y="114655"/>
                                      </a:lnTo>
                                      <a:lnTo>
                                        <a:pt x="12856" y="115260"/>
                                      </a:lnTo>
                                      <a:lnTo>
                                        <a:pt x="12458" y="116674"/>
                                      </a:lnTo>
                                      <a:close/>
                                    </a:path>
                                    <a:path w="268605" h="243204">
                                      <a:moveTo>
                                        <a:pt x="12856" y="115260"/>
                                      </a:moveTo>
                                      <a:lnTo>
                                        <a:pt x="12598" y="113830"/>
                                      </a:lnTo>
                                      <a:lnTo>
                                        <a:pt x="13258" y="113830"/>
                                      </a:lnTo>
                                      <a:lnTo>
                                        <a:pt x="12856" y="115260"/>
                                      </a:lnTo>
                                      <a:close/>
                                    </a:path>
                                    <a:path w="268605" h="243204">
                                      <a:moveTo>
                                        <a:pt x="13111" y="116674"/>
                                      </a:moveTo>
                                      <a:lnTo>
                                        <a:pt x="12458" y="116674"/>
                                      </a:lnTo>
                                      <a:lnTo>
                                        <a:pt x="12856" y="115260"/>
                                      </a:lnTo>
                                      <a:lnTo>
                                        <a:pt x="13006" y="116090"/>
                                      </a:lnTo>
                                      <a:lnTo>
                                        <a:pt x="13111" y="116674"/>
                                      </a:lnTo>
                                      <a:close/>
                                    </a:path>
                                    <a:path w="268605" h="243204">
                                      <a:moveTo>
                                        <a:pt x="255930" y="129273"/>
                                      </a:moveTo>
                                      <a:lnTo>
                                        <a:pt x="255781" y="128447"/>
                                      </a:lnTo>
                                      <a:lnTo>
                                        <a:pt x="255667" y="127815"/>
                                      </a:lnTo>
                                      <a:lnTo>
                                        <a:pt x="256057" y="126428"/>
                                      </a:lnTo>
                                      <a:lnTo>
                                        <a:pt x="255930" y="129273"/>
                                      </a:lnTo>
                                      <a:close/>
                                    </a:path>
                                    <a:path w="268605" h="243204">
                                      <a:moveTo>
                                        <a:pt x="268383" y="129273"/>
                                      </a:moveTo>
                                      <a:lnTo>
                                        <a:pt x="255930" y="129273"/>
                                      </a:lnTo>
                                      <a:lnTo>
                                        <a:pt x="256057" y="126428"/>
                                      </a:lnTo>
                                      <a:lnTo>
                                        <a:pt x="268321" y="126428"/>
                                      </a:lnTo>
                                      <a:lnTo>
                                        <a:pt x="268427" y="127012"/>
                                      </a:lnTo>
                                      <a:lnTo>
                                        <a:pt x="268516" y="128447"/>
                                      </a:lnTo>
                                      <a:lnTo>
                                        <a:pt x="268383" y="129273"/>
                                      </a:lnTo>
                                      <a:close/>
                                    </a:path>
                                    <a:path w="268605" h="243204">
                                      <a:moveTo>
                                        <a:pt x="243893" y="169685"/>
                                      </a:moveTo>
                                      <a:lnTo>
                                        <a:pt x="255667" y="127815"/>
                                      </a:lnTo>
                                      <a:lnTo>
                                        <a:pt x="255930" y="129273"/>
                                      </a:lnTo>
                                      <a:lnTo>
                                        <a:pt x="268383" y="129273"/>
                                      </a:lnTo>
                                      <a:lnTo>
                                        <a:pt x="268287" y="129870"/>
                                      </a:lnTo>
                                      <a:lnTo>
                                        <a:pt x="257384" y="168643"/>
                                      </a:lnTo>
                                      <a:lnTo>
                                        <a:pt x="244767" y="168643"/>
                                      </a:lnTo>
                                      <a:lnTo>
                                        <a:pt x="243893" y="169685"/>
                                      </a:lnTo>
                                      <a:close/>
                                    </a:path>
                                    <a:path w="268605" h="243204">
                                      <a:moveTo>
                                        <a:pt x="20751" y="159042"/>
                                      </a:moveTo>
                                      <a:lnTo>
                                        <a:pt x="19812" y="156692"/>
                                      </a:lnTo>
                                      <a:lnTo>
                                        <a:pt x="20524" y="157779"/>
                                      </a:lnTo>
                                      <a:lnTo>
                                        <a:pt x="20751" y="159042"/>
                                      </a:lnTo>
                                      <a:close/>
                                    </a:path>
                                    <a:path w="268605" h="243204">
                                      <a:moveTo>
                                        <a:pt x="20524" y="157779"/>
                                      </a:moveTo>
                                      <a:lnTo>
                                        <a:pt x="19812" y="156692"/>
                                      </a:lnTo>
                                      <a:lnTo>
                                        <a:pt x="20328" y="156692"/>
                                      </a:lnTo>
                                      <a:lnTo>
                                        <a:pt x="20524" y="157779"/>
                                      </a:lnTo>
                                      <a:close/>
                                    </a:path>
                                    <a:path w="268605" h="243204">
                                      <a:moveTo>
                                        <a:pt x="21351" y="159042"/>
                                      </a:moveTo>
                                      <a:lnTo>
                                        <a:pt x="20751" y="159042"/>
                                      </a:lnTo>
                                      <a:lnTo>
                                        <a:pt x="20524" y="157779"/>
                                      </a:lnTo>
                                      <a:lnTo>
                                        <a:pt x="21351" y="159042"/>
                                      </a:lnTo>
                                      <a:close/>
                                    </a:path>
                                    <a:path w="268605" h="243204">
                                      <a:moveTo>
                                        <a:pt x="243522" y="171005"/>
                                      </a:moveTo>
                                      <a:lnTo>
                                        <a:pt x="243893" y="169685"/>
                                      </a:lnTo>
                                      <a:lnTo>
                                        <a:pt x="244767" y="168643"/>
                                      </a:lnTo>
                                      <a:lnTo>
                                        <a:pt x="243522" y="171005"/>
                                      </a:lnTo>
                                      <a:close/>
                                    </a:path>
                                    <a:path w="268605" h="243204">
                                      <a:moveTo>
                                        <a:pt x="256720" y="171005"/>
                                      </a:moveTo>
                                      <a:lnTo>
                                        <a:pt x="243522" y="171005"/>
                                      </a:lnTo>
                                      <a:lnTo>
                                        <a:pt x="244767" y="168643"/>
                                      </a:lnTo>
                                      <a:lnTo>
                                        <a:pt x="257384" y="168643"/>
                                      </a:lnTo>
                                      <a:lnTo>
                                        <a:pt x="256720" y="171005"/>
                                      </a:lnTo>
                                      <a:close/>
                                    </a:path>
                                    <a:path w="268605" h="243204">
                                      <a:moveTo>
                                        <a:pt x="216087" y="202873"/>
                                      </a:moveTo>
                                      <a:lnTo>
                                        <a:pt x="243893" y="169685"/>
                                      </a:lnTo>
                                      <a:lnTo>
                                        <a:pt x="243522" y="171005"/>
                                      </a:lnTo>
                                      <a:lnTo>
                                        <a:pt x="256720" y="171005"/>
                                      </a:lnTo>
                                      <a:lnTo>
                                        <a:pt x="255752" y="174447"/>
                                      </a:lnTo>
                                      <a:lnTo>
                                        <a:pt x="255244" y="175691"/>
                                      </a:lnTo>
                                      <a:lnTo>
                                        <a:pt x="254507" y="176796"/>
                                      </a:lnTo>
                                      <a:lnTo>
                                        <a:pt x="233132" y="202298"/>
                                      </a:lnTo>
                                      <a:lnTo>
                                        <a:pt x="217157" y="202298"/>
                                      </a:lnTo>
                                      <a:lnTo>
                                        <a:pt x="216087" y="202873"/>
                                      </a:lnTo>
                                      <a:close/>
                                    </a:path>
                                    <a:path w="268605" h="243204">
                                      <a:moveTo>
                                        <a:pt x="44894" y="194983"/>
                                      </a:moveTo>
                                      <a:lnTo>
                                        <a:pt x="43167" y="193217"/>
                                      </a:lnTo>
                                      <a:lnTo>
                                        <a:pt x="44201" y="193924"/>
                                      </a:lnTo>
                                      <a:lnTo>
                                        <a:pt x="44894" y="194983"/>
                                      </a:lnTo>
                                      <a:close/>
                                    </a:path>
                                    <a:path w="268605" h="243204">
                                      <a:moveTo>
                                        <a:pt x="44201" y="193924"/>
                                      </a:moveTo>
                                      <a:lnTo>
                                        <a:pt x="43167" y="193217"/>
                                      </a:lnTo>
                                      <a:lnTo>
                                        <a:pt x="43738" y="193217"/>
                                      </a:lnTo>
                                      <a:lnTo>
                                        <a:pt x="44201" y="193924"/>
                                      </a:lnTo>
                                      <a:close/>
                                    </a:path>
                                    <a:path w="268605" h="243204">
                                      <a:moveTo>
                                        <a:pt x="45749" y="194983"/>
                                      </a:moveTo>
                                      <a:lnTo>
                                        <a:pt x="44894" y="194983"/>
                                      </a:lnTo>
                                      <a:lnTo>
                                        <a:pt x="44201" y="193924"/>
                                      </a:lnTo>
                                      <a:lnTo>
                                        <a:pt x="45749" y="194983"/>
                                      </a:lnTo>
                                      <a:close/>
                                    </a:path>
                                    <a:path w="268605" h="243204">
                                      <a:moveTo>
                                        <a:pt x="215427" y="203708"/>
                                      </a:moveTo>
                                      <a:lnTo>
                                        <a:pt x="216087" y="202873"/>
                                      </a:lnTo>
                                      <a:lnTo>
                                        <a:pt x="217157" y="202298"/>
                                      </a:lnTo>
                                      <a:lnTo>
                                        <a:pt x="215427" y="203708"/>
                                      </a:lnTo>
                                      <a:close/>
                                    </a:path>
                                    <a:path w="268605" h="243204">
                                      <a:moveTo>
                                        <a:pt x="231950" y="203708"/>
                                      </a:moveTo>
                                      <a:lnTo>
                                        <a:pt x="215427" y="203708"/>
                                      </a:lnTo>
                                      <a:lnTo>
                                        <a:pt x="217157" y="202298"/>
                                      </a:lnTo>
                                      <a:lnTo>
                                        <a:pt x="233132" y="202298"/>
                                      </a:lnTo>
                                      <a:lnTo>
                                        <a:pt x="231950" y="203708"/>
                                      </a:lnTo>
                                      <a:close/>
                                    </a:path>
                                    <a:path w="268605" h="243204">
                                      <a:moveTo>
                                        <a:pt x="176194" y="224327"/>
                                      </a:moveTo>
                                      <a:lnTo>
                                        <a:pt x="216087" y="202873"/>
                                      </a:lnTo>
                                      <a:lnTo>
                                        <a:pt x="215388" y="203708"/>
                                      </a:lnTo>
                                      <a:lnTo>
                                        <a:pt x="231950" y="203708"/>
                                      </a:lnTo>
                                      <a:lnTo>
                                        <a:pt x="225031" y="211963"/>
                                      </a:lnTo>
                                      <a:lnTo>
                                        <a:pt x="224180" y="212813"/>
                                      </a:lnTo>
                                      <a:lnTo>
                                        <a:pt x="223177" y="213474"/>
                                      </a:lnTo>
                                      <a:lnTo>
                                        <a:pt x="203280" y="224180"/>
                                      </a:lnTo>
                                      <a:lnTo>
                                        <a:pt x="177368" y="224180"/>
                                      </a:lnTo>
                                      <a:lnTo>
                                        <a:pt x="176194" y="224327"/>
                                      </a:lnTo>
                                      <a:close/>
                                    </a:path>
                                    <a:path w="268605" h="243204">
                                      <a:moveTo>
                                        <a:pt x="82664" y="220218"/>
                                      </a:moveTo>
                                      <a:lnTo>
                                        <a:pt x="80505" y="219278"/>
                                      </a:lnTo>
                                      <a:lnTo>
                                        <a:pt x="81689" y="219551"/>
                                      </a:lnTo>
                                      <a:lnTo>
                                        <a:pt x="82664" y="220218"/>
                                      </a:lnTo>
                                      <a:close/>
                                    </a:path>
                                    <a:path w="268605" h="243204">
                                      <a:moveTo>
                                        <a:pt x="81689" y="219551"/>
                                      </a:moveTo>
                                      <a:lnTo>
                                        <a:pt x="80505" y="219278"/>
                                      </a:lnTo>
                                      <a:lnTo>
                                        <a:pt x="81289" y="219278"/>
                                      </a:lnTo>
                                      <a:lnTo>
                                        <a:pt x="81689" y="219551"/>
                                      </a:lnTo>
                                      <a:close/>
                                    </a:path>
                                    <a:path w="268605" h="243204">
                                      <a:moveTo>
                                        <a:pt x="84572" y="220218"/>
                                      </a:moveTo>
                                      <a:lnTo>
                                        <a:pt x="82664" y="220218"/>
                                      </a:lnTo>
                                      <a:lnTo>
                                        <a:pt x="81689" y="219551"/>
                                      </a:lnTo>
                                      <a:lnTo>
                                        <a:pt x="84572" y="220218"/>
                                      </a:lnTo>
                                      <a:close/>
                                    </a:path>
                                    <a:path w="268605" h="243204">
                                      <a:moveTo>
                                        <a:pt x="175145" y="224891"/>
                                      </a:moveTo>
                                      <a:lnTo>
                                        <a:pt x="176194" y="224327"/>
                                      </a:lnTo>
                                      <a:lnTo>
                                        <a:pt x="177368" y="224180"/>
                                      </a:lnTo>
                                      <a:lnTo>
                                        <a:pt x="175145" y="224891"/>
                                      </a:lnTo>
                                      <a:close/>
                                    </a:path>
                                    <a:path w="268605" h="243204">
                                      <a:moveTo>
                                        <a:pt x="201958" y="224891"/>
                                      </a:moveTo>
                                      <a:lnTo>
                                        <a:pt x="175145" y="224891"/>
                                      </a:lnTo>
                                      <a:lnTo>
                                        <a:pt x="177368" y="224180"/>
                                      </a:lnTo>
                                      <a:lnTo>
                                        <a:pt x="203280" y="224180"/>
                                      </a:lnTo>
                                      <a:lnTo>
                                        <a:pt x="201958" y="224891"/>
                                      </a:lnTo>
                                      <a:close/>
                                    </a:path>
                                    <a:path w="268605" h="243204">
                                      <a:moveTo>
                                        <a:pt x="191597" y="230466"/>
                                      </a:moveTo>
                                      <a:lnTo>
                                        <a:pt x="128930" y="230466"/>
                                      </a:lnTo>
                                      <a:lnTo>
                                        <a:pt x="128323" y="230326"/>
                                      </a:lnTo>
                                      <a:lnTo>
                                        <a:pt x="176194" y="224327"/>
                                      </a:lnTo>
                                      <a:lnTo>
                                        <a:pt x="175145" y="224891"/>
                                      </a:lnTo>
                                      <a:lnTo>
                                        <a:pt x="201958" y="224891"/>
                                      </a:lnTo>
                                      <a:lnTo>
                                        <a:pt x="191597" y="230466"/>
                                      </a:lnTo>
                                      <a:close/>
                                    </a:path>
                                    <a:path w="268605" h="243204">
                                      <a:moveTo>
                                        <a:pt x="128930" y="230466"/>
                                      </a:moveTo>
                                      <a:lnTo>
                                        <a:pt x="127203" y="230466"/>
                                      </a:lnTo>
                                      <a:lnTo>
                                        <a:pt x="128323" y="230326"/>
                                      </a:lnTo>
                                      <a:lnTo>
                                        <a:pt x="128930" y="23046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9.1pt;width:21.15pt;" coordsize="268605,243204" o:gfxdata="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">
                      <o:lock v:ext="edit" aspectratio="f"/>
                      <v:shape id="Graphic 20" o:spid="_x0000_s1026" o:spt="100" style="position:absolute;left:0;top:0;height:243204;width:268605;" fillcolor="#000000" filled="t" stroked="f" coordsize="268605,243204" o:gfxdata="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H7PstwAAANsAAAAP&#10;AAAAAAAAAAEAIAAAACIAAABkcnMvZG93bnJldi54bWxQSwECFAAUAAAACACHTuJAMy8FnjsAAAA5&#10;AAAAEAAAAAAAAAABACAAAAAGAQAAZHJzL3NoYXBleG1sLnhtbFBLBQYAAAAABgAGAFsBAACwAwAA&#10;AAA=&#10;" path="m129691,242950l126555,242950,77647,231648,35991,203708,9182,163639,206,116674,0,114655,133,113830,12776,68656,43484,31140,87363,7023,140042,0,141301,0,190868,11455,191985,11823,193027,12395,193213,12522,139103,12522,140205,12776,96835,18211,93383,18211,91160,18923,92061,18923,54180,39306,53225,39306,51371,40817,51958,40817,25729,72097,24993,72097,23749,74460,24329,74460,13258,113830,12598,113830,12487,116090,12458,116674,13111,116674,20328,156692,19812,156692,20751,159042,21351,159042,43738,193217,43167,193217,44894,194983,45749,194983,81289,219278,80505,219278,82664,220218,84572,220218,128323,230326,127203,230466,191597,230466,181165,236080,180086,236537,178942,236791,129691,242950xem140205,12776l139103,12522,142237,12522,140205,12776xem186826,23551l140205,12776,142237,12522,193213,12522,208372,22885,185851,22885,186826,23551xem91160,18923l93383,18211,92334,18775,91160,18923xem92334,18775l93383,18211,96835,18211,92334,18775xem92061,18923l91160,18923,92334,18775,92061,18923xem188010,23825l186826,23551,185851,22885,188010,23825xem209747,23825l188010,23825,185851,22885,208372,22885,209747,23825xem224327,49179l186826,23551,188010,23825,209747,23825,232394,39306,233476,40195,234251,41160,238808,48120,223634,48120,224327,49179xem51371,40817l53225,39306,52480,40195,51371,40817xem52527,40195l53225,39306,54180,39306,52527,40195xem51958,40817l51371,40817,52527,40195,51958,40817xem225361,49885l224327,49179,223634,48120,225361,49885xem239964,49885l225361,49885,223634,48120,238808,48120,239964,49885xem248007,85340l224327,49179,225361,49885,239964,49885,259333,79463,259918,80594,260273,81813,260679,84061,247776,84061,248007,85340xem23749,74460l24993,72097,24622,73418,23749,74460xem24622,73418l24993,72097,25729,72097,24622,73418xem24329,74460l23749,74460,24622,73418,24329,74460xem248716,86423l248007,85340,247776,84061,248716,86423xem261105,86423l248716,86423,247776,84061,260679,84061,261105,86423xem255667,127815l248007,85340,248716,86423,261105,86423,268321,126428,256057,126428,255667,127815xem12458,116674l12487,116090,12598,113830,12747,114655,12856,115260,12458,116674xem12856,115260l12598,113830,13258,113830,12856,115260xem13111,116674l12458,116674,12856,115260,13006,116090,13111,116674xem255930,129273l255781,128447,255667,127815,256057,126428,255930,129273xem268383,129273l255930,129273,256057,126428,268321,126428,268427,127012,268516,128447,268383,129273xem243893,169685l255667,127815,255930,129273,268383,129273,268287,129870,257384,168643,244767,168643,243893,169685xem20751,159042l19812,156692,20524,157779,20751,159042xem20524,157779l19812,156692,20328,156692,20524,157779xem21351,159042l20751,159042,20524,157779,21351,159042xem243522,171005l243893,169685,244767,168643,243522,171005xem256720,171005l243522,171005,244767,168643,257384,168643,256720,171005xem216087,202873l243893,169685,243522,171005,256720,171005,255752,174447,255244,175691,254507,176796,233132,202298,217157,202298,216087,202873xem44894,194983l43167,193217,44201,193924,44894,194983xem44201,193924l43167,193217,43738,193217,44201,193924xem45749,194983l44894,194983,44201,193924,45749,194983xem215427,203708l216087,202873,217157,202298,215427,203708xem231950,203708l215427,203708,217157,202298,233132,202298,231950,203708xem176194,224327l216087,202873,215388,203708,231950,203708,225031,211963,224180,212813,223177,213474,203280,224180,177368,224180,176194,224327xem82664,220218l80505,219278,81689,219551,82664,220218xem81689,219551l80505,219278,81289,219278,81689,219551xem84572,220218l82664,220218,81689,219551,84572,220218xem175145,224891l176194,224327,177368,224180,175145,224891xem201958,224891l175145,224891,177368,224180,203280,224180,201958,224891xem191597,230466l128930,230466,128323,230326,176194,224327,175145,224891,201958,224891,191597,230466xem128930,230466l127203,230466,128323,230326,128930,230466xe">
                        <v:fill on="t" focussize="0,0"/>
                        <v:stroke on="f"/>
                        <v:imagedata o:title=""/>
                        <o:lock v:ext="edit" aspectratio="f"/>
                        <v:textbox inset="0mm,0mm,0mm,0mm"/>
                      </v:shape>
                      <w10:wrap type="none"/>
                      <w10:anchorlock/>
                    </v:group>
                  </w:pict>
                </mc:Fallback>
              </mc:AlternateContent>
            </w:r>
          </w:p>
        </w:tc>
      </w:tr>
    </w:tbl>
    <w:p w14:paraId="5743B71A">
      <w:pPr>
        <w:pStyle w:val="13"/>
        <w:spacing w:after="0"/>
        <w:rPr>
          <w:sz w:val="20"/>
        </w:rPr>
        <w:sectPr>
          <w:footerReference r:id="rId9" w:type="default"/>
          <w:pgSz w:w="12240" w:h="15840"/>
          <w:pgMar w:top="1600" w:right="1080" w:bottom="280" w:left="1080" w:header="0" w:footer="99" w:gutter="0"/>
          <w:pgNumType w:start="9"/>
          <w:cols w:space="720" w:num="1"/>
        </w:sectPr>
      </w:pPr>
    </w:p>
    <w:p w14:paraId="0EEF74BE">
      <w:pPr>
        <w:spacing w:before="58" w:line="552" w:lineRule="auto"/>
        <w:ind w:left="3758" w:right="3209" w:firstLine="280"/>
        <w:jc w:val="left"/>
        <w:rPr>
          <w:b/>
          <w:sz w:val="32"/>
        </w:rPr>
      </w:pPr>
      <w:bookmarkStart w:id="13" w:name="Chapter 1 INTRODUCTION"/>
      <w:bookmarkEnd w:id="13"/>
      <w:r>
        <w:rPr>
          <w:b/>
          <w:sz w:val="32"/>
        </w:rPr>
        <w:t xml:space="preserve">Chapter 1 </w:t>
      </w:r>
      <w:r>
        <w:rPr>
          <w:b/>
          <w:spacing w:val="-2"/>
          <w:sz w:val="32"/>
        </w:rPr>
        <w:t>INTRODUCTION</w:t>
      </w:r>
    </w:p>
    <w:p w14:paraId="6FF2F8E6">
      <w:pPr>
        <w:pStyle w:val="3"/>
        <w:numPr>
          <w:ilvl w:val="1"/>
          <w:numId w:val="1"/>
        </w:numPr>
        <w:tabs>
          <w:tab w:val="left" w:pos="781"/>
        </w:tabs>
        <w:spacing w:before="1" w:after="0" w:line="240" w:lineRule="auto"/>
        <w:ind w:left="781" w:right="0" w:hanging="421"/>
        <w:jc w:val="left"/>
      </w:pPr>
      <w:bookmarkStart w:id="14" w:name="1.1OVERVIEW OF THE PROJECT"/>
      <w:bookmarkEnd w:id="14"/>
      <w:r>
        <w:t>OVERVIEW</w:t>
      </w:r>
      <w:r>
        <w:rPr>
          <w:spacing w:val="-9"/>
        </w:rPr>
        <w:t xml:space="preserve"> </w:t>
      </w:r>
      <w:r>
        <w:t>OF</w:t>
      </w:r>
      <w:r>
        <w:rPr>
          <w:spacing w:val="-6"/>
        </w:rPr>
        <w:t xml:space="preserve"> </w:t>
      </w:r>
      <w:r>
        <w:t>THE</w:t>
      </w:r>
      <w:r>
        <w:rPr>
          <w:spacing w:val="-4"/>
        </w:rPr>
        <w:t xml:space="preserve"> </w:t>
      </w:r>
      <w:r>
        <w:rPr>
          <w:spacing w:val="-2"/>
        </w:rPr>
        <w:t>PROJECT</w:t>
      </w:r>
    </w:p>
    <w:p w14:paraId="0BC47DC2">
      <w:pPr>
        <w:pStyle w:val="9"/>
        <w:spacing w:before="281"/>
        <w:rPr>
          <w:b/>
          <w:sz w:val="28"/>
        </w:rPr>
      </w:pPr>
    </w:p>
    <w:p w14:paraId="1986979F">
      <w:pPr>
        <w:pStyle w:val="9"/>
        <w:spacing w:line="432" w:lineRule="auto"/>
        <w:ind w:left="120" w:right="96"/>
        <w:jc w:val="both"/>
      </w:pPr>
      <w:r>
        <w:t xml:space="preserve">In modern digital learning environments, students are increasingly exposed to large volumes of information, which often results in cognitive overload, reduced engagement, and poor learning outcomes. Traditional e-learning platforms mainly provide static content delivery and rely on manual assessments or predefined rules to evaluate learner progress. Such approaches fail to adapt dynamically to the learner’s real-time mental state and behavioral patterns. To address this limitation, this project proposes </w:t>
      </w:r>
      <w:r>
        <w:rPr>
          <w:b/>
        </w:rPr>
        <w:t>COGNITEX</w:t>
      </w:r>
      <w:r>
        <w:t xml:space="preserve">, an </w:t>
      </w:r>
      <w:r>
        <w:rPr>
          <w:b/>
        </w:rPr>
        <w:t xml:space="preserve">Agentic Artificial Intelligence–driven adaptive learning system </w:t>
      </w:r>
      <w:r>
        <w:t xml:space="preserve">designed to automatically monitor learner behavior, estimate cognitive load, and deliver personalized instructional interventions in real time. The system integrates automatic keyboard and mouse interaction tracking, machine learning–based cognitive load prediction, multi-agent reasoning, generative AI feedback, and deep learning–based performance forecasting into a unified intelligent framework. COGNITEX operates without requiring explicit user input. Instead, it continuously captures behavioral signals such as typing speed, inactivity duration, task completion time, and error frequency. These features are processed by a trained machine learning model to classify the learner’s cognitive state as </w:t>
      </w:r>
      <w:r>
        <w:rPr>
          <w:i/>
        </w:rPr>
        <w:t>Underload</w:t>
      </w:r>
      <w:r>
        <w:t xml:space="preserve">, </w:t>
      </w:r>
      <w:r>
        <w:rPr>
          <w:i/>
        </w:rPr>
        <w:t>Optimal</w:t>
      </w:r>
      <w:r>
        <w:t xml:space="preserve">, or </w:t>
      </w:r>
      <w:r>
        <w:rPr>
          <w:i/>
        </w:rPr>
        <w:t>Overload</w:t>
      </w:r>
      <w:r>
        <w:t>. Based on this prediction, an agentic decision</w:t>
      </w:r>
      <w:r>
        <w:rPr>
          <w:spacing w:val="40"/>
        </w:rPr>
        <w:t xml:space="preserve"> </w:t>
      </w:r>
      <w:r>
        <w:t>layer autonomously selects suitable learning strategies, while a generative AI module produces personalized guidance. Additionally, a forecasting module anticipates future performance trends, enabling proactive interventions such as difficulty adjustment or break recommendations.</w:t>
      </w:r>
    </w:p>
    <w:p w14:paraId="7394B63A">
      <w:pPr>
        <w:pStyle w:val="9"/>
        <w:spacing w:before="3"/>
      </w:pPr>
    </w:p>
    <w:p w14:paraId="0682CCA3">
      <w:pPr>
        <w:pStyle w:val="9"/>
        <w:spacing w:line="432" w:lineRule="auto"/>
        <w:ind w:left="120" w:right="97"/>
        <w:jc w:val="both"/>
      </w:pPr>
      <w:r>
        <w:t>By combining agentic AI, generative models, predictive analytics, and automated behavioral sensing, COGNITEX provides a real-time adaptive learning experience that continuously responds to the learner’s evolving cognitive condition.</w:t>
      </w:r>
    </w:p>
    <w:p w14:paraId="53D6E5A1">
      <w:pPr>
        <w:pStyle w:val="9"/>
        <w:spacing w:after="0" w:line="432" w:lineRule="auto"/>
        <w:jc w:val="both"/>
        <w:sectPr>
          <w:pgSz w:w="12240" w:h="15840"/>
          <w:pgMar w:top="1360" w:right="1080" w:bottom="280" w:left="1080" w:header="0" w:footer="99" w:gutter="0"/>
          <w:cols w:space="720" w:num="1"/>
        </w:sectPr>
      </w:pPr>
    </w:p>
    <w:p w14:paraId="52F952AD">
      <w:pPr>
        <w:pStyle w:val="5"/>
        <w:numPr>
          <w:ilvl w:val="1"/>
          <w:numId w:val="1"/>
        </w:numPr>
        <w:tabs>
          <w:tab w:val="left" w:pos="780"/>
        </w:tabs>
        <w:spacing w:before="61" w:after="0" w:line="240" w:lineRule="auto"/>
        <w:ind w:left="780" w:right="0" w:hanging="420"/>
        <w:jc w:val="left"/>
      </w:pPr>
      <w:bookmarkStart w:id="15" w:name="1.2PROBLEM DEFINITION"/>
      <w:bookmarkEnd w:id="15"/>
      <w:r>
        <w:t>PROBLEM</w:t>
      </w:r>
      <w:r>
        <w:rPr>
          <w:spacing w:val="-6"/>
        </w:rPr>
        <w:t xml:space="preserve"> </w:t>
      </w:r>
      <w:r>
        <w:rPr>
          <w:spacing w:val="-2"/>
        </w:rPr>
        <w:t>DEFINITION</w:t>
      </w:r>
    </w:p>
    <w:p w14:paraId="4F072052">
      <w:pPr>
        <w:pStyle w:val="9"/>
        <w:rPr>
          <w:b/>
        </w:rPr>
      </w:pPr>
    </w:p>
    <w:p w14:paraId="5FD6959D">
      <w:pPr>
        <w:pStyle w:val="9"/>
        <w:spacing w:before="2"/>
        <w:rPr>
          <w:b/>
        </w:rPr>
      </w:pPr>
    </w:p>
    <w:p w14:paraId="4137155A">
      <w:pPr>
        <w:pStyle w:val="9"/>
        <w:spacing w:line="432" w:lineRule="auto"/>
        <w:ind w:left="120" w:right="97"/>
        <w:jc w:val="both"/>
      </w:pPr>
      <w:r>
        <w:t>In contemporary digital learning environments, students are increasingly exposed to large volumes of instructional content delivered through static platforms that lack awareness of individual cognitive states. Conventional e-learning systems provide uniform learning experiences without considering variations in learner attention, mental fatigue, engagement levels, or task difficulty perception. As a result, many learners experience cognitive overload, reduced motivation, or under-stimulation, ultimately leading to poor learning outcomes, burnout, and disengagement. Existing tutoring</w:t>
      </w:r>
      <w:r>
        <w:rPr>
          <w:spacing w:val="40"/>
        </w:rPr>
        <w:t xml:space="preserve"> </w:t>
      </w:r>
      <w:r>
        <w:t>platforms primarily rely on manual assessments, periodic quizzes, or self-reported feedback, which</w:t>
      </w:r>
      <w:r>
        <w:rPr>
          <w:spacing w:val="40"/>
        </w:rPr>
        <w:t xml:space="preserve"> </w:t>
      </w:r>
      <w:r>
        <w:t>fail to capture real-time behavioral patterns and cannot dynamically adapt instructional strategies based on the learner’s evolving cognitive condition.Furthermore, current adaptive learning systems rarely integrate continuous behavioral monitoring, predictive performance analysis, and autonomous intervention within a unified framework. Most solutions operate reactively rather than proactively, addressing learning difficulties only after performance degradation becomes evident. They also lack explainability and personalization, making it difficult for educators and learners to understand system decisions or trust automated recommendations. The absence of real-time cognitive inference, agent- based reasoning, and predictive intervention mechanisms significantly limits the effectiveness of existing educational technologies.Therefore, there exists a critical need for an intelligent, real-time adaptive learning system capable of automatically capturing user behavior, estimating cognitive load, forecasting future learning performance, and executing personalized interventions without manual input. Such a system must integrate machine learning for cognitive estimation, agentic AI for autonomous decision-making, generative models for personalized feedback, and analytics for transparency and performance tracking. Addressing this</w:t>
      </w:r>
      <w:r>
        <w:rPr>
          <w:spacing w:val="-4"/>
        </w:rPr>
        <w:t xml:space="preserve"> </w:t>
      </w:r>
      <w:r>
        <w:t>gap, the</w:t>
      </w:r>
      <w:r>
        <w:rPr>
          <w:spacing w:val="-3"/>
        </w:rPr>
        <w:t xml:space="preserve"> </w:t>
      </w:r>
      <w:r>
        <w:t>proposed COGNITEX platform aims to deliver a proactive, explainable, and self-adaptive learning environment that continuously monitors learner</w:t>
      </w:r>
      <w:r>
        <w:rPr>
          <w:spacing w:val="-5"/>
        </w:rPr>
        <w:t xml:space="preserve"> </w:t>
      </w:r>
      <w:r>
        <w:t>interaction,</w:t>
      </w:r>
      <w:r>
        <w:rPr>
          <w:spacing w:val="-4"/>
        </w:rPr>
        <w:t xml:space="preserve"> </w:t>
      </w:r>
      <w:r>
        <w:t>predicts</w:t>
      </w:r>
      <w:r>
        <w:rPr>
          <w:spacing w:val="-2"/>
        </w:rPr>
        <w:t xml:space="preserve"> </w:t>
      </w:r>
      <w:r>
        <w:t>cognitive</w:t>
      </w:r>
      <w:r>
        <w:rPr>
          <w:spacing w:val="-5"/>
        </w:rPr>
        <w:t xml:space="preserve"> </w:t>
      </w:r>
      <w:r>
        <w:t>risks,</w:t>
      </w:r>
      <w:r>
        <w:rPr>
          <w:spacing w:val="-4"/>
        </w:rPr>
        <w:t xml:space="preserve"> </w:t>
      </w:r>
      <w:r>
        <w:t>and</w:t>
      </w:r>
      <w:r>
        <w:rPr>
          <w:spacing w:val="-4"/>
        </w:rPr>
        <w:t xml:space="preserve"> </w:t>
      </w:r>
      <w:r>
        <w:t>dynamically</w:t>
      </w:r>
      <w:r>
        <w:rPr>
          <w:spacing w:val="-2"/>
        </w:rPr>
        <w:t xml:space="preserve"> </w:t>
      </w:r>
      <w:r>
        <w:t>adjusts</w:t>
      </w:r>
      <w:r>
        <w:rPr>
          <w:spacing w:val="-4"/>
        </w:rPr>
        <w:t xml:space="preserve"> </w:t>
      </w:r>
      <w:r>
        <w:t>instructional</w:t>
      </w:r>
      <w:r>
        <w:rPr>
          <w:spacing w:val="-4"/>
        </w:rPr>
        <w:t xml:space="preserve"> </w:t>
      </w:r>
      <w:r>
        <w:t>strategies</w:t>
      </w:r>
      <w:r>
        <w:rPr>
          <w:spacing w:val="-4"/>
        </w:rPr>
        <w:t xml:space="preserve"> </w:t>
      </w:r>
      <w:r>
        <w:t>to</w:t>
      </w:r>
      <w:r>
        <w:rPr>
          <w:spacing w:val="-4"/>
        </w:rPr>
        <w:t xml:space="preserve"> </w:t>
      </w:r>
      <w:r>
        <w:t>enhance engagement, reduce mental fatigue, and improve overall learning outcomes.</w:t>
      </w:r>
    </w:p>
    <w:p w14:paraId="44EA9E78">
      <w:pPr>
        <w:pStyle w:val="9"/>
        <w:spacing w:after="0" w:line="432" w:lineRule="auto"/>
        <w:jc w:val="both"/>
        <w:sectPr>
          <w:pgSz w:w="12240" w:h="15840"/>
          <w:pgMar w:top="1300" w:right="1080" w:bottom="280" w:left="1080" w:header="0" w:footer="99" w:gutter="0"/>
          <w:cols w:space="720" w:num="1"/>
        </w:sectPr>
      </w:pPr>
    </w:p>
    <w:p w14:paraId="196E5B7A">
      <w:pPr>
        <w:spacing w:before="60" w:line="552" w:lineRule="auto"/>
        <w:ind w:left="3283" w:right="3209" w:firstLine="1068"/>
        <w:jc w:val="left"/>
        <w:rPr>
          <w:b/>
          <w:sz w:val="32"/>
        </w:rPr>
      </w:pPr>
      <w:bookmarkStart w:id="16" w:name="Chapter 2 LITERATURE SURVEY"/>
      <w:bookmarkEnd w:id="16"/>
      <w:r>
        <w:rPr>
          <w:b/>
          <w:sz w:val="32"/>
        </w:rPr>
        <w:t>Chapter 2 LITERATURE</w:t>
      </w:r>
      <w:r>
        <w:rPr>
          <w:b/>
          <w:spacing w:val="-20"/>
          <w:sz w:val="32"/>
        </w:rPr>
        <w:t xml:space="preserve"> </w:t>
      </w:r>
      <w:r>
        <w:rPr>
          <w:b/>
          <w:sz w:val="32"/>
        </w:rPr>
        <w:t>SURVEY</w:t>
      </w:r>
    </w:p>
    <w:p w14:paraId="56276A56">
      <w:pPr>
        <w:pStyle w:val="3"/>
        <w:numPr>
          <w:ilvl w:val="1"/>
          <w:numId w:val="2"/>
        </w:numPr>
        <w:tabs>
          <w:tab w:val="left" w:pos="850"/>
        </w:tabs>
        <w:spacing w:before="0" w:after="0" w:line="320" w:lineRule="exact"/>
        <w:ind w:left="850" w:right="0" w:hanging="490"/>
        <w:jc w:val="left"/>
      </w:pPr>
      <w:bookmarkStart w:id="17" w:name="2.1INTRODUCTION"/>
      <w:bookmarkEnd w:id="17"/>
      <w:r>
        <w:rPr>
          <w:spacing w:val="-2"/>
        </w:rPr>
        <w:t>INTRODUCTION</w:t>
      </w:r>
    </w:p>
    <w:p w14:paraId="54981FCD">
      <w:pPr>
        <w:pStyle w:val="9"/>
        <w:spacing w:before="90" w:line="432" w:lineRule="auto"/>
        <w:ind w:left="357" w:right="352" w:firstLine="720"/>
        <w:jc w:val="both"/>
      </w:pPr>
      <w:r>
        <w:t>A literature survey or a literature review in a project report is that section which shows various analysis and research made in the field of your interest and the results already published, taking into account the various parameters of the project and the extent of project. Once the programmers</w:t>
      </w:r>
      <w:r>
        <w:rPr>
          <w:spacing w:val="-1"/>
        </w:rPr>
        <w:t xml:space="preserve"> </w:t>
      </w:r>
      <w:r>
        <w:t>start building</w:t>
      </w:r>
      <w:r>
        <w:rPr>
          <w:spacing w:val="-1"/>
        </w:rPr>
        <w:t xml:space="preserve"> </w:t>
      </w:r>
      <w:r>
        <w:t>the</w:t>
      </w:r>
      <w:r>
        <w:rPr>
          <w:spacing w:val="-2"/>
        </w:rPr>
        <w:t xml:space="preserve"> </w:t>
      </w:r>
      <w:r>
        <w:t>tool</w:t>
      </w:r>
      <w:r>
        <w:rPr>
          <w:spacing w:val="-1"/>
        </w:rPr>
        <w:t xml:space="preserve"> </w:t>
      </w:r>
      <w:r>
        <w:t>programmers need a lot</w:t>
      </w:r>
      <w:r>
        <w:rPr>
          <w:spacing w:val="-1"/>
        </w:rPr>
        <w:t xml:space="preserve"> </w:t>
      </w:r>
      <w:r>
        <w:t>of</w:t>
      </w:r>
      <w:r>
        <w:rPr>
          <w:spacing w:val="-2"/>
        </w:rPr>
        <w:t xml:space="preserve"> </w:t>
      </w:r>
      <w:r>
        <w:t>external support.</w:t>
      </w:r>
      <w:r>
        <w:rPr>
          <w:spacing w:val="-1"/>
        </w:rPr>
        <w:t xml:space="preserve"> </w:t>
      </w:r>
      <w:r>
        <w:t>This</w:t>
      </w:r>
      <w:r>
        <w:rPr>
          <w:spacing w:val="-1"/>
        </w:rPr>
        <w:t xml:space="preserve"> </w:t>
      </w:r>
      <w:r>
        <w:t>support</w:t>
      </w:r>
      <w:r>
        <w:rPr>
          <w:spacing w:val="-1"/>
        </w:rPr>
        <w:t xml:space="preserve"> </w:t>
      </w:r>
      <w:r>
        <w:t>can be obtained from senior programmers, books or from the websites. It is the most important part</w:t>
      </w:r>
      <w:r>
        <w:rPr>
          <w:spacing w:val="40"/>
        </w:rPr>
        <w:t xml:space="preserve"> </w:t>
      </w:r>
      <w:r>
        <w:t>of your report as it gives you a direction in the area of your research. It helps you set a goal for your analysis - thus giving you your problem of statement. Literature survey is the most important sector in the software development process. Before developing the tools and the associated designing</w:t>
      </w:r>
      <w:r>
        <w:rPr>
          <w:spacing w:val="-1"/>
        </w:rPr>
        <w:t xml:space="preserve"> </w:t>
      </w:r>
      <w:r>
        <w:t>the software it</w:t>
      </w:r>
      <w:r>
        <w:rPr>
          <w:spacing w:val="-3"/>
        </w:rPr>
        <w:t xml:space="preserve"> </w:t>
      </w:r>
      <w:r>
        <w:t>is</w:t>
      </w:r>
      <w:r>
        <w:rPr>
          <w:spacing w:val="-1"/>
        </w:rPr>
        <w:t xml:space="preserve"> </w:t>
      </w:r>
      <w:r>
        <w:t>necessary</w:t>
      </w:r>
      <w:r>
        <w:rPr>
          <w:spacing w:val="-1"/>
        </w:rPr>
        <w:t xml:space="preserve"> </w:t>
      </w:r>
      <w:r>
        <w:t>to</w:t>
      </w:r>
      <w:r>
        <w:rPr>
          <w:spacing w:val="-1"/>
        </w:rPr>
        <w:t xml:space="preserve"> </w:t>
      </w:r>
      <w:r>
        <w:t>determine the</w:t>
      </w:r>
      <w:r>
        <w:rPr>
          <w:spacing w:val="-2"/>
        </w:rPr>
        <w:t xml:space="preserve"> </w:t>
      </w:r>
      <w:r>
        <w:t>survey</w:t>
      </w:r>
      <w:r>
        <w:rPr>
          <w:spacing w:val="-1"/>
        </w:rPr>
        <w:t xml:space="preserve"> </w:t>
      </w:r>
      <w:r>
        <w:t>the</w:t>
      </w:r>
      <w:r>
        <w:rPr>
          <w:spacing w:val="-2"/>
        </w:rPr>
        <w:t xml:space="preserve"> </w:t>
      </w:r>
      <w:r>
        <w:t>time</w:t>
      </w:r>
      <w:r>
        <w:rPr>
          <w:spacing w:val="-2"/>
        </w:rPr>
        <w:t xml:space="preserve"> </w:t>
      </w:r>
      <w:r>
        <w:t>factor,</w:t>
      </w:r>
      <w:r>
        <w:rPr>
          <w:spacing w:val="-1"/>
        </w:rPr>
        <w:t xml:space="preserve"> </w:t>
      </w:r>
      <w:r>
        <w:t>resource requirement etc., The consumer needs regarding online customer service differs from person to person. The needs are also based off each persons personal needs. We need to identify and anticipate these needs in order to completely and accurately meet them.</w:t>
      </w:r>
    </w:p>
    <w:p w14:paraId="743A0617">
      <w:pPr>
        <w:pStyle w:val="9"/>
        <w:spacing w:before="14"/>
      </w:pPr>
    </w:p>
    <w:p w14:paraId="12A69AE3">
      <w:pPr>
        <w:pStyle w:val="3"/>
        <w:numPr>
          <w:ilvl w:val="1"/>
          <w:numId w:val="2"/>
        </w:numPr>
        <w:tabs>
          <w:tab w:val="left" w:pos="718"/>
        </w:tabs>
        <w:spacing w:before="0" w:after="0" w:line="240" w:lineRule="auto"/>
        <w:ind w:left="718" w:right="0" w:hanging="358"/>
        <w:jc w:val="both"/>
        <w:rPr>
          <w:sz w:val="26"/>
        </w:rPr>
      </w:pPr>
      <w:bookmarkStart w:id="18" w:name="2.2LITERATURE SURVEY"/>
      <w:bookmarkEnd w:id="18"/>
      <w:r>
        <w:t>LITERATURE</w:t>
      </w:r>
      <w:r>
        <w:rPr>
          <w:spacing w:val="-14"/>
        </w:rPr>
        <w:t xml:space="preserve"> </w:t>
      </w:r>
      <w:r>
        <w:rPr>
          <w:spacing w:val="-2"/>
        </w:rPr>
        <w:t>SURVEY</w:t>
      </w:r>
    </w:p>
    <w:p w14:paraId="0BC7CF0F">
      <w:pPr>
        <w:pStyle w:val="9"/>
        <w:spacing w:before="3"/>
        <w:rPr>
          <w:b/>
          <w:sz w:val="28"/>
        </w:rPr>
      </w:pPr>
    </w:p>
    <w:p w14:paraId="3D85C100">
      <w:pPr>
        <w:pStyle w:val="12"/>
        <w:numPr>
          <w:ilvl w:val="2"/>
          <w:numId w:val="2"/>
        </w:numPr>
        <w:tabs>
          <w:tab w:val="left" w:pos="900"/>
        </w:tabs>
        <w:spacing w:before="0" w:after="0" w:line="480" w:lineRule="auto"/>
        <w:ind w:left="360" w:right="4198" w:firstLine="0"/>
        <w:jc w:val="left"/>
        <w:rPr>
          <w:sz w:val="24"/>
        </w:rPr>
      </w:pPr>
      <w:bookmarkStart w:id="19" w:name="2.2.1Cognitive Load Theory and Instructi"/>
      <w:bookmarkEnd w:id="19"/>
      <w:r>
        <w:rPr>
          <w:b/>
          <w:sz w:val="24"/>
        </w:rPr>
        <w:t>Cognitive</w:t>
      </w:r>
      <w:r>
        <w:rPr>
          <w:b/>
          <w:spacing w:val="-8"/>
          <w:sz w:val="24"/>
        </w:rPr>
        <w:t xml:space="preserve"> </w:t>
      </w:r>
      <w:r>
        <w:rPr>
          <w:b/>
          <w:sz w:val="24"/>
        </w:rPr>
        <w:t>Load</w:t>
      </w:r>
      <w:r>
        <w:rPr>
          <w:b/>
          <w:spacing w:val="-9"/>
          <w:sz w:val="24"/>
        </w:rPr>
        <w:t xml:space="preserve"> </w:t>
      </w:r>
      <w:r>
        <w:rPr>
          <w:b/>
          <w:sz w:val="24"/>
        </w:rPr>
        <w:t>Theory</w:t>
      </w:r>
      <w:r>
        <w:rPr>
          <w:b/>
          <w:spacing w:val="-7"/>
          <w:sz w:val="24"/>
        </w:rPr>
        <w:t xml:space="preserve"> </w:t>
      </w:r>
      <w:r>
        <w:rPr>
          <w:b/>
          <w:sz w:val="24"/>
        </w:rPr>
        <w:t>and</w:t>
      </w:r>
      <w:r>
        <w:rPr>
          <w:b/>
          <w:spacing w:val="-9"/>
          <w:sz w:val="24"/>
        </w:rPr>
        <w:t xml:space="preserve"> </w:t>
      </w:r>
      <w:r>
        <w:rPr>
          <w:b/>
          <w:sz w:val="24"/>
        </w:rPr>
        <w:t>Instructional</w:t>
      </w:r>
      <w:r>
        <w:rPr>
          <w:b/>
          <w:spacing w:val="-7"/>
          <w:sz w:val="24"/>
        </w:rPr>
        <w:t xml:space="preserve"> </w:t>
      </w:r>
      <w:r>
        <w:rPr>
          <w:b/>
          <w:sz w:val="24"/>
        </w:rPr>
        <w:t xml:space="preserve">Design Author Name : </w:t>
      </w:r>
      <w:r>
        <w:rPr>
          <w:sz w:val="24"/>
        </w:rPr>
        <w:t xml:space="preserve">Sweller, J., Ayres, P., &amp; Kalyuga, S.. </w:t>
      </w:r>
      <w:bookmarkStart w:id="20" w:name="Year of Publish : 2011"/>
      <w:bookmarkEnd w:id="20"/>
      <w:r>
        <w:rPr>
          <w:b/>
          <w:sz w:val="24"/>
        </w:rPr>
        <w:t xml:space="preserve">Year of Publish : </w:t>
      </w:r>
      <w:r>
        <w:rPr>
          <w:sz w:val="24"/>
        </w:rPr>
        <w:t>2011</w:t>
      </w:r>
    </w:p>
    <w:p w14:paraId="3A2E3313">
      <w:pPr>
        <w:pStyle w:val="9"/>
        <w:spacing w:before="77" w:line="480" w:lineRule="auto"/>
        <w:ind w:left="357" w:right="350"/>
        <w:jc w:val="both"/>
      </w:pPr>
      <w:r>
        <w:t>This work presents Cognitive Load Theory as a foundational framework for designing effective instructional systems. The authors explain</w:t>
      </w:r>
      <w:r>
        <w:rPr>
          <w:spacing w:val="-1"/>
        </w:rPr>
        <w:t xml:space="preserve"> </w:t>
      </w:r>
      <w:r>
        <w:t>intrinsic,</w:t>
      </w:r>
      <w:r>
        <w:rPr>
          <w:spacing w:val="-1"/>
        </w:rPr>
        <w:t xml:space="preserve"> </w:t>
      </w:r>
      <w:r>
        <w:t>extraneous,</w:t>
      </w:r>
      <w:r>
        <w:rPr>
          <w:spacing w:val="-1"/>
        </w:rPr>
        <w:t xml:space="preserve"> </w:t>
      </w:r>
      <w:r>
        <w:t>and germane cognitive</w:t>
      </w:r>
      <w:r>
        <w:rPr>
          <w:spacing w:val="-2"/>
        </w:rPr>
        <w:t xml:space="preserve"> </w:t>
      </w:r>
      <w:r>
        <w:t>loads</w:t>
      </w:r>
      <w:r>
        <w:rPr>
          <w:spacing w:val="-1"/>
        </w:rPr>
        <w:t xml:space="preserve"> </w:t>
      </w:r>
      <w:r>
        <w:t>and emphasize instructional strategies that optimize learner performance. Their research</w:t>
      </w:r>
      <w:r>
        <w:rPr>
          <w:spacing w:val="40"/>
        </w:rPr>
        <w:t xml:space="preserve"> </w:t>
      </w:r>
      <w:r>
        <w:t>demonstrates how adaptive instructional design can significantly improve learning outcomes by managing mental workload efficiently. This study forms the theoretical basis for COGNITEX, where</w:t>
      </w:r>
      <w:r>
        <w:rPr>
          <w:spacing w:val="-1"/>
        </w:rPr>
        <w:t xml:space="preserve"> </w:t>
      </w:r>
      <w:r>
        <w:t>learner</w:t>
      </w:r>
      <w:r>
        <w:rPr>
          <w:spacing w:val="-1"/>
        </w:rPr>
        <w:t xml:space="preserve"> </w:t>
      </w:r>
      <w:r>
        <w:t>behavior</w:t>
      </w:r>
      <w:r>
        <w:rPr>
          <w:spacing w:val="-1"/>
        </w:rPr>
        <w:t xml:space="preserve"> </w:t>
      </w:r>
      <w:r>
        <w:t>is</w:t>
      </w:r>
      <w:r>
        <w:rPr>
          <w:spacing w:val="-5"/>
        </w:rPr>
        <w:t xml:space="preserve"> </w:t>
      </w:r>
      <w:r>
        <w:t>continuously</w:t>
      </w:r>
      <w:r>
        <w:rPr>
          <w:spacing w:val="-2"/>
        </w:rPr>
        <w:t xml:space="preserve"> </w:t>
      </w:r>
      <w:r>
        <w:t>monitored</w:t>
      </w:r>
      <w:r>
        <w:rPr>
          <w:spacing w:val="-2"/>
        </w:rPr>
        <w:t xml:space="preserve"> </w:t>
      </w:r>
      <w:r>
        <w:t>and learning</w:t>
      </w:r>
      <w:r>
        <w:rPr>
          <w:spacing w:val="-2"/>
        </w:rPr>
        <w:t xml:space="preserve"> </w:t>
      </w:r>
      <w:r>
        <w:t>difficulty</w:t>
      </w:r>
      <w:r>
        <w:rPr>
          <w:spacing w:val="-2"/>
        </w:rPr>
        <w:t xml:space="preserve"> </w:t>
      </w:r>
      <w:r>
        <w:t>is</w:t>
      </w:r>
      <w:r>
        <w:rPr>
          <w:spacing w:val="-2"/>
        </w:rPr>
        <w:t xml:space="preserve"> </w:t>
      </w:r>
      <w:r>
        <w:t>dynamically</w:t>
      </w:r>
      <w:r>
        <w:rPr>
          <w:spacing w:val="-1"/>
        </w:rPr>
        <w:t xml:space="preserve"> </w:t>
      </w:r>
      <w:r>
        <w:rPr>
          <w:spacing w:val="-2"/>
        </w:rPr>
        <w:t>adjusted.</w:t>
      </w:r>
    </w:p>
    <w:p w14:paraId="6DD8D474">
      <w:pPr>
        <w:pStyle w:val="9"/>
        <w:spacing w:after="0" w:line="480" w:lineRule="auto"/>
        <w:jc w:val="both"/>
        <w:sectPr>
          <w:pgSz w:w="12240" w:h="15840"/>
          <w:pgMar w:top="1300" w:right="1080" w:bottom="280" w:left="1080" w:header="0" w:footer="99" w:gutter="0"/>
          <w:cols w:space="720" w:num="1"/>
        </w:sectPr>
      </w:pPr>
    </w:p>
    <w:p w14:paraId="47B0F567">
      <w:pPr>
        <w:pStyle w:val="12"/>
        <w:numPr>
          <w:ilvl w:val="2"/>
          <w:numId w:val="2"/>
        </w:numPr>
        <w:tabs>
          <w:tab w:val="left" w:pos="1147"/>
        </w:tabs>
        <w:spacing w:before="61" w:after="0" w:line="477" w:lineRule="auto"/>
        <w:ind w:left="360" w:right="2067" w:firstLine="67"/>
        <w:jc w:val="left"/>
        <w:rPr>
          <w:sz w:val="24"/>
        </w:rPr>
      </w:pPr>
      <w:bookmarkStart w:id="21" w:name="2.2.2ImageNet Classification with Deep C"/>
      <w:bookmarkEnd w:id="21"/>
      <w:r>
        <w:rPr>
          <w:b/>
          <w:sz w:val="24"/>
        </w:rPr>
        <w:t>ImageNet</w:t>
      </w:r>
      <w:r>
        <w:rPr>
          <w:b/>
          <w:spacing w:val="-8"/>
          <w:sz w:val="24"/>
        </w:rPr>
        <w:t xml:space="preserve"> </w:t>
      </w:r>
      <w:r>
        <w:rPr>
          <w:b/>
          <w:sz w:val="24"/>
        </w:rPr>
        <w:t>Classification</w:t>
      </w:r>
      <w:r>
        <w:rPr>
          <w:b/>
          <w:spacing w:val="-6"/>
          <w:sz w:val="24"/>
        </w:rPr>
        <w:t xml:space="preserve"> </w:t>
      </w:r>
      <w:r>
        <w:rPr>
          <w:b/>
          <w:sz w:val="24"/>
        </w:rPr>
        <w:t>with</w:t>
      </w:r>
      <w:r>
        <w:rPr>
          <w:b/>
          <w:spacing w:val="-7"/>
          <w:sz w:val="24"/>
        </w:rPr>
        <w:t xml:space="preserve"> </w:t>
      </w:r>
      <w:r>
        <w:rPr>
          <w:b/>
          <w:sz w:val="24"/>
        </w:rPr>
        <w:t>Deep</w:t>
      </w:r>
      <w:r>
        <w:rPr>
          <w:b/>
          <w:spacing w:val="-7"/>
          <w:sz w:val="24"/>
        </w:rPr>
        <w:t xml:space="preserve"> </w:t>
      </w:r>
      <w:r>
        <w:rPr>
          <w:b/>
          <w:sz w:val="24"/>
        </w:rPr>
        <w:t>Convolutional</w:t>
      </w:r>
      <w:r>
        <w:rPr>
          <w:b/>
          <w:spacing w:val="-7"/>
          <w:sz w:val="24"/>
        </w:rPr>
        <w:t xml:space="preserve"> </w:t>
      </w:r>
      <w:r>
        <w:rPr>
          <w:b/>
          <w:sz w:val="24"/>
        </w:rPr>
        <w:t>Neural</w:t>
      </w:r>
      <w:r>
        <w:rPr>
          <w:b/>
          <w:spacing w:val="-7"/>
          <w:sz w:val="24"/>
        </w:rPr>
        <w:t xml:space="preserve"> </w:t>
      </w:r>
      <w:r>
        <w:rPr>
          <w:b/>
          <w:sz w:val="24"/>
        </w:rPr>
        <w:t xml:space="preserve">Networks Author Name : </w:t>
      </w:r>
      <w:r>
        <w:rPr>
          <w:sz w:val="24"/>
        </w:rPr>
        <w:t>Krizhevsky, A., Sutskever, I., &amp; Hinton, G. E.</w:t>
      </w:r>
    </w:p>
    <w:p w14:paraId="56F2F0B8">
      <w:pPr>
        <w:pStyle w:val="6"/>
        <w:spacing w:before="5"/>
        <w:rPr>
          <w:b w:val="0"/>
        </w:rPr>
      </w:pPr>
      <w:bookmarkStart w:id="22" w:name="Year of Publish : 2012"/>
      <w:bookmarkEnd w:id="22"/>
      <w:r>
        <w:t>Year</w:t>
      </w:r>
      <w:r>
        <w:rPr>
          <w:spacing w:val="-1"/>
        </w:rPr>
        <w:t xml:space="preserve"> </w:t>
      </w:r>
      <w:r>
        <w:t>of</w:t>
      </w:r>
      <w:r>
        <w:rPr>
          <w:spacing w:val="-2"/>
        </w:rPr>
        <w:t xml:space="preserve"> </w:t>
      </w:r>
      <w:r>
        <w:t>Publish</w:t>
      </w:r>
      <w:r>
        <w:rPr>
          <w:spacing w:val="-1"/>
        </w:rPr>
        <w:t xml:space="preserve"> </w:t>
      </w:r>
      <w:r>
        <w:t>:</w:t>
      </w:r>
      <w:r>
        <w:rPr>
          <w:spacing w:val="-2"/>
        </w:rPr>
        <w:t xml:space="preserve"> </w:t>
      </w:r>
      <w:r>
        <w:rPr>
          <w:b w:val="0"/>
          <w:spacing w:val="-4"/>
        </w:rPr>
        <w:t>2012</w:t>
      </w:r>
    </w:p>
    <w:p w14:paraId="2E3FEB94">
      <w:pPr>
        <w:pStyle w:val="9"/>
      </w:pPr>
    </w:p>
    <w:p w14:paraId="49804739">
      <w:pPr>
        <w:pStyle w:val="9"/>
        <w:spacing w:line="480" w:lineRule="auto"/>
        <w:ind w:left="360" w:right="355"/>
        <w:jc w:val="both"/>
      </w:pPr>
      <w:r>
        <w:t>This paper introduces deep convolutional neural networks for large-scale image classification, demonstrating the effectiveness of deep learning architectures in extracting complex patterns from raw data. The success of CNNs highlighted the power of data-driven learning models. This work</w:t>
      </w:r>
      <w:r>
        <w:rPr>
          <w:spacing w:val="-2"/>
        </w:rPr>
        <w:t xml:space="preserve"> </w:t>
      </w:r>
      <w:r>
        <w:t>inspired</w:t>
      </w:r>
      <w:r>
        <w:rPr>
          <w:spacing w:val="-2"/>
        </w:rPr>
        <w:t xml:space="preserve"> </w:t>
      </w:r>
      <w:r>
        <w:t>the</w:t>
      </w:r>
      <w:r>
        <w:rPr>
          <w:spacing w:val="-3"/>
        </w:rPr>
        <w:t xml:space="preserve"> </w:t>
      </w:r>
      <w:r>
        <w:t>machine</w:t>
      </w:r>
      <w:r>
        <w:rPr>
          <w:spacing w:val="-3"/>
        </w:rPr>
        <w:t xml:space="preserve"> </w:t>
      </w:r>
      <w:r>
        <w:t>learning</w:t>
      </w:r>
      <w:r>
        <w:rPr>
          <w:spacing w:val="-2"/>
        </w:rPr>
        <w:t xml:space="preserve"> </w:t>
      </w:r>
      <w:r>
        <w:t>approach</w:t>
      </w:r>
      <w:r>
        <w:rPr>
          <w:spacing w:val="-2"/>
        </w:rPr>
        <w:t xml:space="preserve"> </w:t>
      </w:r>
      <w:r>
        <w:t>used</w:t>
      </w:r>
      <w:r>
        <w:rPr>
          <w:spacing w:val="-2"/>
        </w:rPr>
        <w:t xml:space="preserve"> </w:t>
      </w:r>
      <w:r>
        <w:t>in</w:t>
      </w:r>
      <w:r>
        <w:rPr>
          <w:spacing w:val="-2"/>
        </w:rPr>
        <w:t xml:space="preserve"> </w:t>
      </w:r>
      <w:r>
        <w:t>COGNITEX</w:t>
      </w:r>
      <w:r>
        <w:rPr>
          <w:spacing w:val="-3"/>
        </w:rPr>
        <w:t xml:space="preserve"> </w:t>
      </w:r>
      <w:r>
        <w:t>for behavioral</w:t>
      </w:r>
      <w:r>
        <w:rPr>
          <w:spacing w:val="-4"/>
        </w:rPr>
        <w:t xml:space="preserve"> </w:t>
      </w:r>
      <w:r>
        <w:t>feature</w:t>
      </w:r>
      <w:r>
        <w:rPr>
          <w:spacing w:val="-1"/>
        </w:rPr>
        <w:t xml:space="preserve"> </w:t>
      </w:r>
      <w:r>
        <w:t>analysis and cognitive load prediction.</w:t>
      </w:r>
    </w:p>
    <w:p w14:paraId="59A423E4">
      <w:pPr>
        <w:pStyle w:val="6"/>
        <w:numPr>
          <w:ilvl w:val="2"/>
          <w:numId w:val="2"/>
        </w:numPr>
        <w:tabs>
          <w:tab w:val="left" w:pos="900"/>
        </w:tabs>
        <w:spacing w:before="1" w:after="0" w:line="480" w:lineRule="auto"/>
        <w:ind w:left="360" w:right="1485" w:firstLine="0"/>
        <w:jc w:val="both"/>
        <w:rPr>
          <w:b w:val="0"/>
        </w:rPr>
      </w:pPr>
      <w:bookmarkStart w:id="23" w:name="2.2.3An Adaptive Intelligent Tutoring Sy"/>
      <w:bookmarkEnd w:id="23"/>
      <w:r>
        <w:t>An</w:t>
      </w:r>
      <w:r>
        <w:rPr>
          <w:spacing w:val="-4"/>
        </w:rPr>
        <w:t xml:space="preserve"> </w:t>
      </w:r>
      <w:r>
        <w:t>Adaptive</w:t>
      </w:r>
      <w:r>
        <w:rPr>
          <w:spacing w:val="-5"/>
        </w:rPr>
        <w:t xml:space="preserve"> </w:t>
      </w:r>
      <w:r>
        <w:t>Intelligent</w:t>
      </w:r>
      <w:r>
        <w:rPr>
          <w:spacing w:val="-5"/>
        </w:rPr>
        <w:t xml:space="preserve"> </w:t>
      </w:r>
      <w:r>
        <w:t>Tutoring</w:t>
      </w:r>
      <w:r>
        <w:rPr>
          <w:spacing w:val="-7"/>
        </w:rPr>
        <w:t xml:space="preserve"> </w:t>
      </w:r>
      <w:r>
        <w:t>System</w:t>
      </w:r>
      <w:r>
        <w:rPr>
          <w:spacing w:val="-3"/>
        </w:rPr>
        <w:t xml:space="preserve"> </w:t>
      </w:r>
      <w:r>
        <w:t>Powered</w:t>
      </w:r>
      <w:r>
        <w:rPr>
          <w:spacing w:val="-4"/>
        </w:rPr>
        <w:t xml:space="preserve"> </w:t>
      </w:r>
      <w:r>
        <w:t>by</w:t>
      </w:r>
      <w:r>
        <w:rPr>
          <w:spacing w:val="-7"/>
        </w:rPr>
        <w:t xml:space="preserve"> </w:t>
      </w:r>
      <w:r>
        <w:t>Artificial</w:t>
      </w:r>
      <w:r>
        <w:rPr>
          <w:spacing w:val="-4"/>
        </w:rPr>
        <w:t xml:space="preserve"> </w:t>
      </w:r>
      <w:r>
        <w:t xml:space="preserve">Intelligence Author Name : </w:t>
      </w:r>
      <w:r>
        <w:rPr>
          <w:b w:val="0"/>
        </w:rPr>
        <w:t>Nye, B.</w:t>
      </w:r>
    </w:p>
    <w:p w14:paraId="1998F2A4">
      <w:pPr>
        <w:spacing w:before="0"/>
        <w:ind w:left="360" w:right="0" w:firstLine="0"/>
        <w:jc w:val="both"/>
        <w:rPr>
          <w:sz w:val="24"/>
        </w:rPr>
      </w:pPr>
      <w:bookmarkStart w:id="24" w:name="Year of Publish : 2015"/>
      <w:bookmarkEnd w:id="24"/>
      <w:r>
        <w:rPr>
          <w:b/>
          <w:sz w:val="24"/>
        </w:rPr>
        <w:t>Year</w:t>
      </w:r>
      <w:r>
        <w:rPr>
          <w:b/>
          <w:spacing w:val="-1"/>
          <w:sz w:val="24"/>
        </w:rPr>
        <w:t xml:space="preserve"> </w:t>
      </w:r>
      <w:r>
        <w:rPr>
          <w:b/>
          <w:sz w:val="24"/>
        </w:rPr>
        <w:t>of</w:t>
      </w:r>
      <w:r>
        <w:rPr>
          <w:b/>
          <w:spacing w:val="-2"/>
          <w:sz w:val="24"/>
        </w:rPr>
        <w:t xml:space="preserve"> </w:t>
      </w:r>
      <w:r>
        <w:rPr>
          <w:b/>
          <w:sz w:val="24"/>
        </w:rPr>
        <w:t>Publish</w:t>
      </w:r>
      <w:r>
        <w:rPr>
          <w:b/>
          <w:spacing w:val="-1"/>
          <w:sz w:val="24"/>
        </w:rPr>
        <w:t xml:space="preserve"> </w:t>
      </w:r>
      <w:r>
        <w:rPr>
          <w:b/>
          <w:sz w:val="24"/>
        </w:rPr>
        <w:t>:</w:t>
      </w:r>
      <w:r>
        <w:rPr>
          <w:b/>
          <w:spacing w:val="-2"/>
          <w:sz w:val="24"/>
        </w:rPr>
        <w:t xml:space="preserve"> </w:t>
      </w:r>
      <w:r>
        <w:rPr>
          <w:spacing w:val="-4"/>
          <w:sz w:val="24"/>
        </w:rPr>
        <w:t>2015</w:t>
      </w:r>
    </w:p>
    <w:p w14:paraId="55484B7C">
      <w:pPr>
        <w:pStyle w:val="9"/>
        <w:spacing w:before="229"/>
      </w:pPr>
    </w:p>
    <w:p w14:paraId="2F0189CF">
      <w:pPr>
        <w:spacing w:before="1" w:line="480" w:lineRule="auto"/>
        <w:ind w:left="340" w:right="96" w:firstLine="0"/>
        <w:jc w:val="both"/>
        <w:rPr>
          <w:sz w:val="22"/>
        </w:rPr>
      </w:pPr>
      <w:r>
        <w:rPr>
          <w:sz w:val="22"/>
        </w:rPr>
        <w:t>This study proposes an intelligent tutoring system that adapts learning content based on student interaction data. The system uses AI to personalize instruction and improve engagement. The research emphasizes automated learner modeling and real-time adaptation, which directly aligns with COGNITEX’s adaptive feedback mechanism driven by behavioral analytics and agent-based decision making.</w:t>
      </w:r>
    </w:p>
    <w:p w14:paraId="7F6E89EC">
      <w:pPr>
        <w:pStyle w:val="9"/>
        <w:spacing w:before="1"/>
        <w:rPr>
          <w:sz w:val="22"/>
        </w:rPr>
      </w:pPr>
    </w:p>
    <w:p w14:paraId="3EA6D5CD">
      <w:pPr>
        <w:pStyle w:val="6"/>
        <w:numPr>
          <w:ilvl w:val="2"/>
          <w:numId w:val="2"/>
        </w:numPr>
        <w:tabs>
          <w:tab w:val="left" w:pos="900"/>
        </w:tabs>
        <w:spacing w:before="0" w:after="0" w:line="480" w:lineRule="auto"/>
        <w:ind w:left="360" w:right="4837" w:firstLine="0"/>
        <w:jc w:val="left"/>
      </w:pPr>
      <w:bookmarkStart w:id="25" w:name="2.2.4Reinforcement Learning: An Introduc"/>
      <w:bookmarkEnd w:id="25"/>
      <w:r>
        <w:t>Reinforcement</w:t>
      </w:r>
      <w:r>
        <w:rPr>
          <w:spacing w:val="-13"/>
        </w:rPr>
        <w:t xml:space="preserve"> </w:t>
      </w:r>
      <w:r>
        <w:t>Learning:</w:t>
      </w:r>
      <w:r>
        <w:rPr>
          <w:spacing w:val="-13"/>
        </w:rPr>
        <w:t xml:space="preserve"> </w:t>
      </w:r>
      <w:r>
        <w:t>An</w:t>
      </w:r>
      <w:r>
        <w:rPr>
          <w:spacing w:val="-12"/>
        </w:rPr>
        <w:t xml:space="preserve"> </w:t>
      </w:r>
      <w:r>
        <w:t xml:space="preserve">Introduction </w:t>
      </w:r>
      <w:bookmarkStart w:id="26" w:name="Author Name: Sutton, R. S., &amp; Barto, A. "/>
      <w:bookmarkEnd w:id="26"/>
      <w:r>
        <w:t>Author Name: Sutton, R. S., &amp; Barto, A. G. Year of Publish: 2018</w:t>
      </w:r>
    </w:p>
    <w:p w14:paraId="64C634A1">
      <w:pPr>
        <w:pStyle w:val="9"/>
        <w:spacing w:before="2"/>
        <w:rPr>
          <w:b/>
        </w:rPr>
      </w:pPr>
    </w:p>
    <w:p w14:paraId="384B1351">
      <w:pPr>
        <w:pStyle w:val="9"/>
        <w:spacing w:line="480" w:lineRule="auto"/>
        <w:ind w:left="360" w:right="98"/>
        <w:jc w:val="both"/>
      </w:pPr>
      <w:r>
        <w:t>This book provides a comprehensive overview of reinforcement learning, describing how agents learn optimal actions through reward-based feedback. The concepts of state, action, reward, and policy optimization are explained in detail. COGNITEX adopts these principles by allowing agents to improve learning strategies dynamically based on user cognitive states.</w:t>
      </w:r>
    </w:p>
    <w:p w14:paraId="4BDE61C4">
      <w:pPr>
        <w:pStyle w:val="9"/>
        <w:spacing w:after="0" w:line="480" w:lineRule="auto"/>
        <w:jc w:val="both"/>
        <w:sectPr>
          <w:pgSz w:w="12240" w:h="15840"/>
          <w:pgMar w:top="1300" w:right="1080" w:bottom="280" w:left="1080" w:header="0" w:footer="99" w:gutter="0"/>
          <w:cols w:space="720" w:num="1"/>
        </w:sectPr>
      </w:pPr>
    </w:p>
    <w:p w14:paraId="3F4319F8">
      <w:pPr>
        <w:pStyle w:val="6"/>
        <w:numPr>
          <w:ilvl w:val="2"/>
          <w:numId w:val="2"/>
        </w:numPr>
        <w:tabs>
          <w:tab w:val="left" w:pos="916"/>
        </w:tabs>
        <w:spacing w:before="61" w:after="0" w:line="480" w:lineRule="auto"/>
        <w:ind w:left="360" w:right="6264" w:firstLine="0"/>
        <w:jc w:val="left"/>
        <w:rPr>
          <w:b w:val="0"/>
        </w:rPr>
      </w:pPr>
      <w:bookmarkStart w:id="27" w:name="2.2.5Attention Is All You Need "/>
      <w:bookmarkEnd w:id="27"/>
      <w:r>
        <w:t xml:space="preserve">Attention Is All You Need </w:t>
      </w:r>
      <w:bookmarkStart w:id="28" w:name="Author Name : Vaswani, A., et al."/>
      <w:bookmarkEnd w:id="28"/>
      <w:r>
        <w:t>Author</w:t>
      </w:r>
      <w:r>
        <w:rPr>
          <w:spacing w:val="-7"/>
        </w:rPr>
        <w:t xml:space="preserve"> </w:t>
      </w:r>
      <w:r>
        <w:t>Name</w:t>
      </w:r>
      <w:r>
        <w:rPr>
          <w:spacing w:val="-6"/>
        </w:rPr>
        <w:t xml:space="preserve"> </w:t>
      </w:r>
      <w:r>
        <w:t>:</w:t>
      </w:r>
      <w:r>
        <w:rPr>
          <w:spacing w:val="-7"/>
        </w:rPr>
        <w:t xml:space="preserve"> </w:t>
      </w:r>
      <w:r>
        <w:t>Vaswani,</w:t>
      </w:r>
      <w:r>
        <w:rPr>
          <w:spacing w:val="-7"/>
        </w:rPr>
        <w:t xml:space="preserve"> </w:t>
      </w:r>
      <w:r>
        <w:t>A.,</w:t>
      </w:r>
      <w:r>
        <w:rPr>
          <w:spacing w:val="-7"/>
        </w:rPr>
        <w:t xml:space="preserve"> </w:t>
      </w:r>
      <w:r>
        <w:t>et</w:t>
      </w:r>
      <w:r>
        <w:rPr>
          <w:spacing w:val="-6"/>
        </w:rPr>
        <w:t xml:space="preserve"> </w:t>
      </w:r>
      <w:r>
        <w:t xml:space="preserve">al. </w:t>
      </w:r>
      <w:bookmarkStart w:id="29" w:name="Year of Publish : 2017"/>
      <w:bookmarkEnd w:id="29"/>
      <w:r>
        <w:t xml:space="preserve">Year of Publish : </w:t>
      </w:r>
      <w:r>
        <w:rPr>
          <w:b w:val="0"/>
        </w:rPr>
        <w:t>2017</w:t>
      </w:r>
    </w:p>
    <w:p w14:paraId="7C889073">
      <w:pPr>
        <w:pStyle w:val="9"/>
        <w:spacing w:before="4"/>
      </w:pPr>
    </w:p>
    <w:p w14:paraId="3B739D82">
      <w:pPr>
        <w:pStyle w:val="9"/>
        <w:spacing w:before="1" w:line="480" w:lineRule="auto"/>
        <w:ind w:left="360"/>
      </w:pPr>
      <w:r>
        <w:t>This</w:t>
      </w:r>
      <w:r>
        <w:rPr>
          <w:spacing w:val="-8"/>
        </w:rPr>
        <w:t xml:space="preserve"> </w:t>
      </w:r>
      <w:r>
        <w:t>paper</w:t>
      </w:r>
      <w:r>
        <w:rPr>
          <w:spacing w:val="-1"/>
        </w:rPr>
        <w:t xml:space="preserve"> </w:t>
      </w:r>
      <w:r>
        <w:t>introduces</w:t>
      </w:r>
      <w:r>
        <w:rPr>
          <w:spacing w:val="-5"/>
        </w:rPr>
        <w:t xml:space="preserve"> </w:t>
      </w:r>
      <w:r>
        <w:t>the</w:t>
      </w:r>
      <w:r>
        <w:rPr>
          <w:spacing w:val="-6"/>
        </w:rPr>
        <w:t xml:space="preserve"> </w:t>
      </w:r>
      <w:r>
        <w:t>Transformer</w:t>
      </w:r>
      <w:r>
        <w:rPr>
          <w:spacing w:val="-4"/>
        </w:rPr>
        <w:t xml:space="preserve"> </w:t>
      </w:r>
      <w:r>
        <w:t>architecture,</w:t>
      </w:r>
      <w:r>
        <w:rPr>
          <w:spacing w:val="-3"/>
        </w:rPr>
        <w:t xml:space="preserve"> </w:t>
      </w:r>
      <w:r>
        <w:t>enabling</w:t>
      </w:r>
      <w:r>
        <w:rPr>
          <w:spacing w:val="-5"/>
        </w:rPr>
        <w:t xml:space="preserve"> </w:t>
      </w:r>
      <w:r>
        <w:t>efficient</w:t>
      </w:r>
      <w:r>
        <w:rPr>
          <w:spacing w:val="-5"/>
        </w:rPr>
        <w:t xml:space="preserve"> </w:t>
      </w:r>
      <w:r>
        <w:t>natural</w:t>
      </w:r>
      <w:r>
        <w:rPr>
          <w:spacing w:val="-3"/>
        </w:rPr>
        <w:t xml:space="preserve"> </w:t>
      </w:r>
      <w:r>
        <w:t>language</w:t>
      </w:r>
      <w:r>
        <w:rPr>
          <w:spacing w:val="-4"/>
        </w:rPr>
        <w:t xml:space="preserve"> </w:t>
      </w:r>
      <w:r>
        <w:t>processing through attention mechanisms. It forms the foundation of modern generative AI systems.</w:t>
      </w:r>
    </w:p>
    <w:p w14:paraId="34E28C24">
      <w:pPr>
        <w:pStyle w:val="9"/>
        <w:spacing w:line="480" w:lineRule="auto"/>
        <w:ind w:left="360"/>
      </w:pPr>
      <w:r>
        <w:t>COGNITEX</w:t>
      </w:r>
      <w:r>
        <w:rPr>
          <w:spacing w:val="-5"/>
        </w:rPr>
        <w:t xml:space="preserve"> </w:t>
      </w:r>
      <w:r>
        <w:t>utilizes</w:t>
      </w:r>
      <w:r>
        <w:rPr>
          <w:spacing w:val="-5"/>
        </w:rPr>
        <w:t xml:space="preserve"> </w:t>
      </w:r>
      <w:r>
        <w:t>Transformer-based</w:t>
      </w:r>
      <w:r>
        <w:rPr>
          <w:spacing w:val="-5"/>
        </w:rPr>
        <w:t xml:space="preserve"> </w:t>
      </w:r>
      <w:r>
        <w:t>language</w:t>
      </w:r>
      <w:r>
        <w:rPr>
          <w:spacing w:val="-5"/>
        </w:rPr>
        <w:t xml:space="preserve"> </w:t>
      </w:r>
      <w:r>
        <w:t>models</w:t>
      </w:r>
      <w:r>
        <w:rPr>
          <w:spacing w:val="-5"/>
        </w:rPr>
        <w:t xml:space="preserve"> </w:t>
      </w:r>
      <w:r>
        <w:t>to</w:t>
      </w:r>
      <w:r>
        <w:rPr>
          <w:spacing w:val="-5"/>
        </w:rPr>
        <w:t xml:space="preserve"> </w:t>
      </w:r>
      <w:r>
        <w:t>generate</w:t>
      </w:r>
      <w:r>
        <w:rPr>
          <w:spacing w:val="-5"/>
        </w:rPr>
        <w:t xml:space="preserve"> </w:t>
      </w:r>
      <w:r>
        <w:t>personalized</w:t>
      </w:r>
      <w:r>
        <w:rPr>
          <w:spacing w:val="-5"/>
        </w:rPr>
        <w:t xml:space="preserve"> </w:t>
      </w:r>
      <w:r>
        <w:t>learning</w:t>
      </w:r>
      <w:r>
        <w:rPr>
          <w:spacing w:val="-4"/>
        </w:rPr>
        <w:t xml:space="preserve"> </w:t>
      </w:r>
      <w:r>
        <w:t>advice, enabling human-like feedback generation.</w:t>
      </w:r>
    </w:p>
    <w:p w14:paraId="6DA485B2">
      <w:pPr>
        <w:pStyle w:val="9"/>
        <w:spacing w:before="4"/>
      </w:pPr>
    </w:p>
    <w:p w14:paraId="27E86D36">
      <w:pPr>
        <w:pStyle w:val="6"/>
        <w:numPr>
          <w:ilvl w:val="2"/>
          <w:numId w:val="2"/>
        </w:numPr>
        <w:tabs>
          <w:tab w:val="left" w:pos="926"/>
        </w:tabs>
        <w:spacing w:before="1" w:after="0" w:line="240" w:lineRule="auto"/>
        <w:ind w:left="926" w:right="0" w:hanging="566"/>
        <w:jc w:val="both"/>
      </w:pPr>
      <w:bookmarkStart w:id="30" w:name="2.2.6Explainable Artificial Intelligence"/>
      <w:bookmarkEnd w:id="30"/>
      <w:r>
        <w:t>Explainable</w:t>
      </w:r>
      <w:r>
        <w:rPr>
          <w:spacing w:val="-7"/>
        </w:rPr>
        <w:t xml:space="preserve"> </w:t>
      </w:r>
      <w:r>
        <w:t>Artificial</w:t>
      </w:r>
      <w:r>
        <w:rPr>
          <w:spacing w:val="-3"/>
        </w:rPr>
        <w:t xml:space="preserve"> </w:t>
      </w:r>
      <w:r>
        <w:t>Intelligence</w:t>
      </w:r>
      <w:r>
        <w:rPr>
          <w:spacing w:val="-5"/>
        </w:rPr>
        <w:t xml:space="preserve"> </w:t>
      </w:r>
      <w:r>
        <w:t>(XAI):</w:t>
      </w:r>
      <w:r>
        <w:rPr>
          <w:spacing w:val="1"/>
        </w:rPr>
        <w:t xml:space="preserve"> </w:t>
      </w:r>
      <w:r>
        <w:t>Concepts,</w:t>
      </w:r>
      <w:r>
        <w:rPr>
          <w:spacing w:val="-4"/>
        </w:rPr>
        <w:t xml:space="preserve"> </w:t>
      </w:r>
      <w:r>
        <w:t>Taxonomies,</w:t>
      </w:r>
      <w:r>
        <w:rPr>
          <w:spacing w:val="-1"/>
        </w:rPr>
        <w:t xml:space="preserve"> </w:t>
      </w:r>
      <w:r>
        <w:t>and</w:t>
      </w:r>
      <w:r>
        <w:rPr>
          <w:spacing w:val="-5"/>
        </w:rPr>
        <w:t xml:space="preserve"> </w:t>
      </w:r>
      <w:r>
        <w:rPr>
          <w:spacing w:val="-2"/>
        </w:rPr>
        <w:t>Applications.</w:t>
      </w:r>
    </w:p>
    <w:p w14:paraId="38DF2D87">
      <w:pPr>
        <w:pStyle w:val="9"/>
        <w:spacing w:before="2"/>
        <w:rPr>
          <w:b/>
        </w:rPr>
      </w:pPr>
    </w:p>
    <w:p w14:paraId="695BFF8F">
      <w:pPr>
        <w:spacing w:before="0" w:line="480" w:lineRule="auto"/>
        <w:ind w:left="360" w:right="6106" w:firstLine="0"/>
        <w:jc w:val="both"/>
        <w:rPr>
          <w:sz w:val="24"/>
        </w:rPr>
      </w:pPr>
      <w:bookmarkStart w:id="31" w:name="Author Name : Arrieta, A. B., et al."/>
      <w:bookmarkEnd w:id="31"/>
      <w:r>
        <w:rPr>
          <w:b/>
          <w:sz w:val="24"/>
        </w:rPr>
        <w:t>Author</w:t>
      </w:r>
      <w:r>
        <w:rPr>
          <w:b/>
          <w:spacing w:val="-7"/>
          <w:sz w:val="24"/>
        </w:rPr>
        <w:t xml:space="preserve"> </w:t>
      </w:r>
      <w:r>
        <w:rPr>
          <w:b/>
          <w:sz w:val="24"/>
        </w:rPr>
        <w:t>Name</w:t>
      </w:r>
      <w:r>
        <w:rPr>
          <w:b/>
          <w:spacing w:val="-5"/>
          <w:sz w:val="24"/>
        </w:rPr>
        <w:t xml:space="preserve"> </w:t>
      </w:r>
      <w:r>
        <w:rPr>
          <w:b/>
          <w:sz w:val="24"/>
        </w:rPr>
        <w:t>:</w:t>
      </w:r>
      <w:r>
        <w:rPr>
          <w:b/>
          <w:spacing w:val="-7"/>
          <w:sz w:val="24"/>
        </w:rPr>
        <w:t xml:space="preserve"> </w:t>
      </w:r>
      <w:r>
        <w:rPr>
          <w:b/>
          <w:sz w:val="24"/>
        </w:rPr>
        <w:t>Arrieta,</w:t>
      </w:r>
      <w:r>
        <w:rPr>
          <w:b/>
          <w:spacing w:val="-6"/>
          <w:sz w:val="24"/>
        </w:rPr>
        <w:t xml:space="preserve"> </w:t>
      </w:r>
      <w:r>
        <w:rPr>
          <w:b/>
          <w:sz w:val="24"/>
        </w:rPr>
        <w:t>A.</w:t>
      </w:r>
      <w:r>
        <w:rPr>
          <w:b/>
          <w:spacing w:val="-4"/>
          <w:sz w:val="24"/>
        </w:rPr>
        <w:t xml:space="preserve"> </w:t>
      </w:r>
      <w:r>
        <w:rPr>
          <w:b/>
          <w:sz w:val="24"/>
        </w:rPr>
        <w:t>B.,</w:t>
      </w:r>
      <w:r>
        <w:rPr>
          <w:b/>
          <w:spacing w:val="-6"/>
          <w:sz w:val="24"/>
        </w:rPr>
        <w:t xml:space="preserve"> </w:t>
      </w:r>
      <w:r>
        <w:rPr>
          <w:b/>
          <w:sz w:val="24"/>
        </w:rPr>
        <w:t>et</w:t>
      </w:r>
      <w:r>
        <w:rPr>
          <w:b/>
          <w:spacing w:val="-7"/>
          <w:sz w:val="24"/>
        </w:rPr>
        <w:t xml:space="preserve"> </w:t>
      </w:r>
      <w:r>
        <w:rPr>
          <w:b/>
          <w:sz w:val="24"/>
        </w:rPr>
        <w:t xml:space="preserve">al. </w:t>
      </w:r>
      <w:bookmarkStart w:id="32" w:name="Year of Publish : 2020"/>
      <w:bookmarkEnd w:id="32"/>
      <w:r>
        <w:rPr>
          <w:b/>
          <w:sz w:val="24"/>
        </w:rPr>
        <w:t xml:space="preserve">Year of Publish : </w:t>
      </w:r>
      <w:r>
        <w:rPr>
          <w:sz w:val="24"/>
        </w:rPr>
        <w:t>2020</w:t>
      </w:r>
    </w:p>
    <w:p w14:paraId="7B786DC5">
      <w:pPr>
        <w:pStyle w:val="9"/>
        <w:spacing w:before="3" w:line="480" w:lineRule="auto"/>
        <w:ind w:left="360" w:right="354"/>
        <w:jc w:val="both"/>
      </w:pPr>
      <w:bookmarkStart w:id="33" w:name="This research discusses the importance o"/>
      <w:bookmarkEnd w:id="33"/>
      <w:r>
        <w:t>This research discusses the importance of transparency in AI systems and introduces explainable AI frameworks to improve trust and usability. The study highlights the need for interpretable decision-making in adaptive systems. COGNITEX incorporates explainable outputs such as cognitive load status, decision reasoning, and reflection to improve learner trust..</w:t>
      </w:r>
    </w:p>
    <w:p w14:paraId="48A3597C">
      <w:pPr>
        <w:pStyle w:val="6"/>
        <w:numPr>
          <w:ilvl w:val="2"/>
          <w:numId w:val="2"/>
        </w:numPr>
        <w:tabs>
          <w:tab w:val="left" w:pos="926"/>
        </w:tabs>
        <w:spacing w:before="254" w:after="0" w:line="240" w:lineRule="auto"/>
        <w:ind w:left="926" w:right="0" w:hanging="566"/>
        <w:jc w:val="both"/>
      </w:pPr>
      <w:bookmarkStart w:id="34" w:name="2.2.7Agent-Oriented Artificial Intellige"/>
      <w:bookmarkEnd w:id="34"/>
      <w:r>
        <w:t>Agent-Oriented</w:t>
      </w:r>
      <w:r>
        <w:rPr>
          <w:spacing w:val="-4"/>
        </w:rPr>
        <w:t xml:space="preserve"> </w:t>
      </w:r>
      <w:r>
        <w:t>Artificial</w:t>
      </w:r>
      <w:r>
        <w:rPr>
          <w:spacing w:val="-4"/>
        </w:rPr>
        <w:t xml:space="preserve"> </w:t>
      </w:r>
      <w:r>
        <w:rPr>
          <w:spacing w:val="-2"/>
        </w:rPr>
        <w:t>Intelligence.</w:t>
      </w:r>
    </w:p>
    <w:p w14:paraId="408C0151">
      <w:pPr>
        <w:pStyle w:val="9"/>
        <w:spacing w:before="2"/>
        <w:rPr>
          <w:b/>
        </w:rPr>
      </w:pPr>
    </w:p>
    <w:p w14:paraId="7A75C772">
      <w:pPr>
        <w:spacing w:before="1" w:line="480" w:lineRule="auto"/>
        <w:ind w:left="360" w:right="6383" w:firstLine="0"/>
        <w:jc w:val="left"/>
        <w:rPr>
          <w:b/>
          <w:sz w:val="24"/>
        </w:rPr>
      </w:pPr>
      <w:bookmarkStart w:id="35" w:name="Author Name: Wooldridge, M.Year of Publi"/>
      <w:bookmarkEnd w:id="35"/>
      <w:r>
        <w:rPr>
          <w:b/>
          <w:sz w:val="24"/>
        </w:rPr>
        <w:t>Author</w:t>
      </w:r>
      <w:r>
        <w:rPr>
          <w:b/>
          <w:spacing w:val="-14"/>
          <w:sz w:val="24"/>
        </w:rPr>
        <w:t xml:space="preserve"> </w:t>
      </w:r>
      <w:r>
        <w:rPr>
          <w:b/>
          <w:sz w:val="24"/>
        </w:rPr>
        <w:t>Name:</w:t>
      </w:r>
      <w:r>
        <w:rPr>
          <w:b/>
          <w:spacing w:val="-13"/>
          <w:sz w:val="24"/>
        </w:rPr>
        <w:t xml:space="preserve"> </w:t>
      </w:r>
      <w:r>
        <w:rPr>
          <w:b/>
          <w:sz w:val="24"/>
        </w:rPr>
        <w:t>Wooldridge,</w:t>
      </w:r>
      <w:r>
        <w:rPr>
          <w:b/>
          <w:spacing w:val="-13"/>
          <w:sz w:val="24"/>
        </w:rPr>
        <w:t xml:space="preserve"> </w:t>
      </w:r>
      <w:r>
        <w:rPr>
          <w:b/>
          <w:sz w:val="24"/>
        </w:rPr>
        <w:t>M. Year of Publish: 2009</w:t>
      </w:r>
    </w:p>
    <w:p w14:paraId="75FD1CF5">
      <w:pPr>
        <w:pStyle w:val="9"/>
        <w:spacing w:before="4"/>
        <w:rPr>
          <w:b/>
        </w:rPr>
      </w:pPr>
    </w:p>
    <w:p w14:paraId="4BC85BA8">
      <w:pPr>
        <w:pStyle w:val="9"/>
        <w:spacing w:before="1" w:line="480" w:lineRule="auto"/>
        <w:ind w:left="360" w:right="97"/>
        <w:jc w:val="both"/>
      </w:pPr>
      <w:r>
        <w:t>This work introduces agent-based AI architectures where autonomous agents perceive environments, make decisions, and execute actions. The paper emphasizes modular agent design and reasoning loops. COGNITEX follows this paradigm by implementing planner, executor, reflection, and generative agents to achieve autonomous adaptive learning.</w:t>
      </w:r>
    </w:p>
    <w:p w14:paraId="3F0A9AEF">
      <w:pPr>
        <w:pStyle w:val="9"/>
        <w:spacing w:after="0" w:line="480" w:lineRule="auto"/>
        <w:jc w:val="both"/>
        <w:sectPr>
          <w:pgSz w:w="12240" w:h="15840"/>
          <w:pgMar w:top="1300" w:right="1080" w:bottom="280" w:left="1080" w:header="0" w:footer="99" w:gutter="0"/>
          <w:cols w:space="720" w:num="1"/>
        </w:sectPr>
      </w:pPr>
    </w:p>
    <w:p w14:paraId="3142A913">
      <w:pPr>
        <w:pStyle w:val="12"/>
        <w:numPr>
          <w:ilvl w:val="1"/>
          <w:numId w:val="2"/>
        </w:numPr>
        <w:tabs>
          <w:tab w:val="left" w:pos="662"/>
        </w:tabs>
        <w:spacing w:before="65" w:after="0" w:line="240" w:lineRule="auto"/>
        <w:ind w:left="662" w:right="0" w:hanging="360"/>
        <w:jc w:val="left"/>
        <w:rPr>
          <w:b/>
          <w:sz w:val="24"/>
        </w:rPr>
      </w:pPr>
      <w:r>
        <w:rPr>
          <w:b/>
          <w:sz w:val="24"/>
        </w:rPr>
        <w:t>LITERATURE</w:t>
      </w:r>
      <w:r>
        <w:rPr>
          <w:b/>
          <w:spacing w:val="-7"/>
          <w:sz w:val="24"/>
        </w:rPr>
        <w:t xml:space="preserve"> </w:t>
      </w:r>
      <w:r>
        <w:rPr>
          <w:b/>
          <w:sz w:val="24"/>
        </w:rPr>
        <w:t>SURVEY</w:t>
      </w:r>
      <w:r>
        <w:rPr>
          <w:b/>
          <w:spacing w:val="-5"/>
          <w:sz w:val="24"/>
        </w:rPr>
        <w:t xml:space="preserve"> </w:t>
      </w:r>
      <w:r>
        <w:rPr>
          <w:b/>
          <w:spacing w:val="-2"/>
          <w:sz w:val="24"/>
        </w:rPr>
        <w:t>SUMMARY</w:t>
      </w:r>
    </w:p>
    <w:p w14:paraId="3AC0C21F">
      <w:pPr>
        <w:pStyle w:val="9"/>
        <w:spacing w:before="4"/>
        <w:rPr>
          <w:b/>
          <w:sz w:val="10"/>
        </w:rPr>
      </w:pPr>
    </w:p>
    <w:tbl>
      <w:tblPr>
        <w:tblStyle w:val="8"/>
        <w:tblW w:w="0" w:type="auto"/>
        <w:tblInd w:w="254"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CellMar>
          <w:top w:w="0" w:type="dxa"/>
          <w:left w:w="0" w:type="dxa"/>
          <w:bottom w:w="0" w:type="dxa"/>
          <w:right w:w="0" w:type="dxa"/>
        </w:tblCellMar>
      </w:tblPr>
      <w:tblGrid>
        <w:gridCol w:w="671"/>
        <w:gridCol w:w="1279"/>
        <w:gridCol w:w="1358"/>
        <w:gridCol w:w="1224"/>
        <w:gridCol w:w="1178"/>
        <w:gridCol w:w="1721"/>
        <w:gridCol w:w="2225"/>
      </w:tblGrid>
      <w:tr w14:paraId="45136782">
        <w:tblPrEx>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CellMar>
            <w:top w:w="0" w:type="dxa"/>
            <w:left w:w="0" w:type="dxa"/>
            <w:bottom w:w="0" w:type="dxa"/>
            <w:right w:w="0" w:type="dxa"/>
          </w:tblCellMar>
        </w:tblPrEx>
        <w:trPr>
          <w:trHeight w:val="1192" w:hRule="atLeast"/>
        </w:trPr>
        <w:tc>
          <w:tcPr>
            <w:tcW w:w="671" w:type="dxa"/>
            <w:shd w:val="clear" w:color="auto" w:fill="CCCCCC"/>
          </w:tcPr>
          <w:p w14:paraId="49B9D71F">
            <w:pPr>
              <w:pStyle w:val="13"/>
              <w:spacing w:before="103"/>
              <w:rPr>
                <w:b/>
                <w:sz w:val="24"/>
              </w:rPr>
            </w:pPr>
          </w:p>
          <w:p w14:paraId="6CCF64C6">
            <w:pPr>
              <w:pStyle w:val="13"/>
              <w:ind w:left="115"/>
              <w:rPr>
                <w:b/>
                <w:sz w:val="24"/>
              </w:rPr>
            </w:pPr>
            <w:r>
              <w:rPr>
                <w:b/>
                <w:spacing w:val="-5"/>
                <w:sz w:val="24"/>
              </w:rPr>
              <w:t>S.N</w:t>
            </w:r>
          </w:p>
          <w:p w14:paraId="3F944FD7">
            <w:pPr>
              <w:pStyle w:val="13"/>
              <w:ind w:left="115"/>
              <w:rPr>
                <w:b/>
                <w:sz w:val="24"/>
              </w:rPr>
            </w:pPr>
            <w:r>
              <w:rPr>
                <w:b/>
                <w:spacing w:val="-10"/>
                <w:sz w:val="24"/>
              </w:rPr>
              <w:t>o</w:t>
            </w:r>
          </w:p>
        </w:tc>
        <w:tc>
          <w:tcPr>
            <w:tcW w:w="1279" w:type="dxa"/>
            <w:shd w:val="clear" w:color="auto" w:fill="CCCCCC"/>
          </w:tcPr>
          <w:p w14:paraId="400E428A">
            <w:pPr>
              <w:pStyle w:val="13"/>
              <w:spacing w:before="103"/>
              <w:rPr>
                <w:b/>
                <w:sz w:val="24"/>
              </w:rPr>
            </w:pPr>
          </w:p>
          <w:p w14:paraId="2665D756">
            <w:pPr>
              <w:pStyle w:val="13"/>
              <w:ind w:left="22" w:right="8"/>
              <w:jc w:val="center"/>
              <w:rPr>
                <w:b/>
                <w:sz w:val="24"/>
              </w:rPr>
            </w:pPr>
            <w:r>
              <w:rPr>
                <w:b/>
                <w:spacing w:val="-2"/>
                <w:sz w:val="24"/>
              </w:rPr>
              <w:t>Research</w:t>
            </w:r>
          </w:p>
        </w:tc>
        <w:tc>
          <w:tcPr>
            <w:tcW w:w="1358" w:type="dxa"/>
            <w:shd w:val="clear" w:color="auto" w:fill="CCCCCC"/>
          </w:tcPr>
          <w:p w14:paraId="4664443D">
            <w:pPr>
              <w:pStyle w:val="13"/>
              <w:spacing w:before="103"/>
              <w:rPr>
                <w:b/>
                <w:sz w:val="24"/>
              </w:rPr>
            </w:pPr>
          </w:p>
          <w:p w14:paraId="5D48B366">
            <w:pPr>
              <w:pStyle w:val="13"/>
              <w:ind w:left="138"/>
              <w:rPr>
                <w:b/>
                <w:sz w:val="24"/>
              </w:rPr>
            </w:pPr>
            <w:r>
              <w:rPr>
                <w:b/>
                <w:spacing w:val="-2"/>
                <w:sz w:val="24"/>
              </w:rPr>
              <w:t>Technique</w:t>
            </w:r>
          </w:p>
        </w:tc>
        <w:tc>
          <w:tcPr>
            <w:tcW w:w="1224" w:type="dxa"/>
            <w:shd w:val="clear" w:color="auto" w:fill="CCCCCC"/>
          </w:tcPr>
          <w:p w14:paraId="11251BB8">
            <w:pPr>
              <w:pStyle w:val="13"/>
              <w:spacing w:before="103"/>
              <w:rPr>
                <w:b/>
                <w:sz w:val="24"/>
              </w:rPr>
            </w:pPr>
          </w:p>
          <w:p w14:paraId="12AF54ED">
            <w:pPr>
              <w:pStyle w:val="13"/>
              <w:ind w:left="357" w:right="142" w:hanging="192"/>
              <w:rPr>
                <w:b/>
                <w:sz w:val="24"/>
              </w:rPr>
            </w:pPr>
            <w:r>
              <w:rPr>
                <w:b/>
                <w:spacing w:val="-2"/>
                <w:sz w:val="24"/>
              </w:rPr>
              <w:t xml:space="preserve">Features </w:t>
            </w:r>
            <w:r>
              <w:rPr>
                <w:b/>
                <w:spacing w:val="-4"/>
                <w:sz w:val="24"/>
              </w:rPr>
              <w:t>Used</w:t>
            </w:r>
          </w:p>
        </w:tc>
        <w:tc>
          <w:tcPr>
            <w:tcW w:w="1178" w:type="dxa"/>
            <w:shd w:val="clear" w:color="auto" w:fill="CCCCCC"/>
          </w:tcPr>
          <w:p w14:paraId="14F7EE75">
            <w:pPr>
              <w:pStyle w:val="13"/>
              <w:spacing w:before="103"/>
              <w:rPr>
                <w:b/>
                <w:sz w:val="24"/>
              </w:rPr>
            </w:pPr>
          </w:p>
          <w:p w14:paraId="17F9DDC2">
            <w:pPr>
              <w:pStyle w:val="13"/>
              <w:ind w:left="182"/>
              <w:rPr>
                <w:b/>
                <w:sz w:val="24"/>
              </w:rPr>
            </w:pPr>
            <w:r>
              <w:rPr>
                <w:b/>
                <w:spacing w:val="-2"/>
                <w:sz w:val="24"/>
              </w:rPr>
              <w:t>Domain</w:t>
            </w:r>
          </w:p>
        </w:tc>
        <w:tc>
          <w:tcPr>
            <w:tcW w:w="1721" w:type="dxa"/>
            <w:shd w:val="clear" w:color="auto" w:fill="CCCCCC"/>
          </w:tcPr>
          <w:p w14:paraId="2A30EBB8">
            <w:pPr>
              <w:pStyle w:val="13"/>
              <w:spacing w:before="139"/>
              <w:ind w:left="115"/>
              <w:rPr>
                <w:b/>
                <w:sz w:val="24"/>
              </w:rPr>
            </w:pPr>
            <w:r>
              <w:rPr>
                <w:b/>
                <w:spacing w:val="-2"/>
                <w:sz w:val="24"/>
              </w:rPr>
              <w:t>Disadvantage</w:t>
            </w:r>
          </w:p>
          <w:p w14:paraId="0CF0FF5D">
            <w:pPr>
              <w:pStyle w:val="13"/>
              <w:ind w:left="115"/>
              <w:rPr>
                <w:b/>
                <w:sz w:val="24"/>
              </w:rPr>
            </w:pPr>
            <w:r>
              <w:rPr>
                <w:b/>
                <w:sz w:val="24"/>
              </w:rPr>
              <w:t>/</w:t>
            </w:r>
            <w:r>
              <w:rPr>
                <w:b/>
                <w:spacing w:val="-2"/>
                <w:sz w:val="24"/>
              </w:rPr>
              <w:t xml:space="preserve"> Advantage</w:t>
            </w:r>
          </w:p>
        </w:tc>
        <w:tc>
          <w:tcPr>
            <w:tcW w:w="2225" w:type="dxa"/>
            <w:shd w:val="clear" w:color="auto" w:fill="CCCCCC"/>
          </w:tcPr>
          <w:p w14:paraId="04E39123">
            <w:pPr>
              <w:pStyle w:val="13"/>
              <w:spacing w:before="139"/>
              <w:ind w:left="249"/>
              <w:rPr>
                <w:b/>
                <w:sz w:val="24"/>
              </w:rPr>
            </w:pPr>
            <w:r>
              <w:rPr>
                <w:b/>
                <w:sz w:val="24"/>
              </w:rPr>
              <w:t>Future</w:t>
            </w:r>
            <w:r>
              <w:rPr>
                <w:b/>
                <w:spacing w:val="-4"/>
                <w:sz w:val="24"/>
              </w:rPr>
              <w:t xml:space="preserve"> </w:t>
            </w:r>
            <w:r>
              <w:rPr>
                <w:b/>
                <w:spacing w:val="-2"/>
                <w:sz w:val="24"/>
              </w:rPr>
              <w:t>Direction</w:t>
            </w:r>
          </w:p>
        </w:tc>
      </w:tr>
      <w:tr w14:paraId="2C99C622">
        <w:tblPrEx>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CellMar>
            <w:top w:w="0" w:type="dxa"/>
            <w:left w:w="0" w:type="dxa"/>
            <w:bottom w:w="0" w:type="dxa"/>
            <w:right w:w="0" w:type="dxa"/>
          </w:tblCellMar>
        </w:tblPrEx>
        <w:trPr>
          <w:trHeight w:val="3178" w:hRule="atLeast"/>
        </w:trPr>
        <w:tc>
          <w:tcPr>
            <w:tcW w:w="671" w:type="dxa"/>
            <w:tcBorders>
              <w:bottom w:val="nil"/>
            </w:tcBorders>
          </w:tcPr>
          <w:p w14:paraId="65BE256F">
            <w:pPr>
              <w:pStyle w:val="13"/>
              <w:spacing w:before="103"/>
              <w:rPr>
                <w:b/>
                <w:sz w:val="24"/>
              </w:rPr>
            </w:pPr>
          </w:p>
          <w:p w14:paraId="70A9586E">
            <w:pPr>
              <w:pStyle w:val="13"/>
              <w:ind w:left="115"/>
              <w:rPr>
                <w:sz w:val="24"/>
              </w:rPr>
            </w:pPr>
            <w:r>
              <w:rPr>
                <w:spacing w:val="-5"/>
                <w:sz w:val="24"/>
              </w:rPr>
              <w:t>1.</w:t>
            </w:r>
          </w:p>
        </w:tc>
        <w:tc>
          <w:tcPr>
            <w:tcW w:w="1279" w:type="dxa"/>
            <w:tcBorders>
              <w:bottom w:val="nil"/>
            </w:tcBorders>
          </w:tcPr>
          <w:p w14:paraId="0096F824">
            <w:pPr>
              <w:pStyle w:val="13"/>
              <w:spacing w:before="103"/>
              <w:rPr>
                <w:b/>
                <w:sz w:val="24"/>
              </w:rPr>
            </w:pPr>
          </w:p>
          <w:p w14:paraId="57CFB415">
            <w:pPr>
              <w:pStyle w:val="13"/>
              <w:ind w:left="114" w:right="130"/>
              <w:rPr>
                <w:sz w:val="24"/>
              </w:rPr>
            </w:pPr>
            <w:r>
              <w:rPr>
                <w:spacing w:val="-4"/>
                <w:sz w:val="24"/>
              </w:rPr>
              <w:t xml:space="preserve">Amin </w:t>
            </w:r>
            <w:r>
              <w:rPr>
                <w:spacing w:val="-2"/>
                <w:sz w:val="24"/>
              </w:rPr>
              <w:t xml:space="preserve">Zammouri </w:t>
            </w:r>
            <w:r>
              <w:rPr>
                <w:sz w:val="24"/>
              </w:rPr>
              <w:t>et al.,</w:t>
            </w:r>
            <w:r>
              <w:rPr>
                <w:spacing w:val="40"/>
                <w:sz w:val="24"/>
              </w:rPr>
              <w:t xml:space="preserve"> </w:t>
            </w:r>
            <w:r>
              <w:rPr>
                <w:spacing w:val="-4"/>
                <w:sz w:val="24"/>
              </w:rPr>
              <w:t>2023</w:t>
            </w:r>
          </w:p>
        </w:tc>
        <w:tc>
          <w:tcPr>
            <w:tcW w:w="1358" w:type="dxa"/>
            <w:tcBorders>
              <w:bottom w:val="nil"/>
            </w:tcBorders>
          </w:tcPr>
          <w:p w14:paraId="0DAAD92A">
            <w:pPr>
              <w:pStyle w:val="13"/>
              <w:spacing w:before="137"/>
              <w:rPr>
                <w:b/>
                <w:sz w:val="24"/>
              </w:rPr>
            </w:pPr>
          </w:p>
          <w:p w14:paraId="1B1EB087">
            <w:pPr>
              <w:pStyle w:val="13"/>
              <w:ind w:left="114" w:right="129"/>
              <w:rPr>
                <w:sz w:val="24"/>
              </w:rPr>
            </w:pPr>
            <w:r>
              <w:rPr>
                <w:spacing w:val="-2"/>
                <w:sz w:val="24"/>
              </w:rPr>
              <w:t xml:space="preserve">EEG-based Passive </w:t>
            </w:r>
            <w:r>
              <w:rPr>
                <w:sz w:val="24"/>
              </w:rPr>
              <w:t>BCI with ITS; SED</w:t>
            </w:r>
          </w:p>
          <w:p w14:paraId="115541F1">
            <w:pPr>
              <w:pStyle w:val="13"/>
              <w:ind w:left="114"/>
              <w:rPr>
                <w:sz w:val="24"/>
              </w:rPr>
            </w:pPr>
            <w:r>
              <w:rPr>
                <w:sz w:val="24"/>
              </w:rPr>
              <w:t>+</w:t>
            </w:r>
            <w:r>
              <w:rPr>
                <w:spacing w:val="-1"/>
                <w:sz w:val="24"/>
              </w:rPr>
              <w:t xml:space="preserve"> </w:t>
            </w:r>
            <w:r>
              <w:rPr>
                <w:sz w:val="24"/>
              </w:rPr>
              <w:t>PSD</w:t>
            </w:r>
            <w:r>
              <w:rPr>
                <w:spacing w:val="-1"/>
                <w:sz w:val="24"/>
              </w:rPr>
              <w:t xml:space="preserve"> </w:t>
            </w:r>
            <w:r>
              <w:rPr>
                <w:spacing w:val="-10"/>
                <w:sz w:val="24"/>
              </w:rPr>
              <w:t>+</w:t>
            </w:r>
          </w:p>
          <w:p w14:paraId="56CC3E10">
            <w:pPr>
              <w:pStyle w:val="13"/>
              <w:ind w:left="114" w:right="627"/>
              <w:rPr>
                <w:sz w:val="24"/>
              </w:rPr>
            </w:pPr>
            <w:r>
              <w:rPr>
                <w:spacing w:val="-2"/>
                <w:sz w:val="24"/>
              </w:rPr>
              <w:t>Fuzzy Logic</w:t>
            </w:r>
          </w:p>
        </w:tc>
        <w:tc>
          <w:tcPr>
            <w:tcW w:w="1224" w:type="dxa"/>
            <w:tcBorders>
              <w:bottom w:val="nil"/>
            </w:tcBorders>
          </w:tcPr>
          <w:p w14:paraId="1CC72671">
            <w:pPr>
              <w:pStyle w:val="13"/>
              <w:spacing w:before="103"/>
              <w:rPr>
                <w:b/>
                <w:sz w:val="24"/>
              </w:rPr>
            </w:pPr>
          </w:p>
          <w:p w14:paraId="2D76D00C">
            <w:pPr>
              <w:pStyle w:val="13"/>
              <w:spacing w:line="275" w:lineRule="exact"/>
              <w:ind w:left="114"/>
              <w:rPr>
                <w:sz w:val="24"/>
              </w:rPr>
            </w:pPr>
            <w:r>
              <w:rPr>
                <w:spacing w:val="-5"/>
                <w:sz w:val="24"/>
              </w:rPr>
              <w:t>EEG</w:t>
            </w:r>
          </w:p>
          <w:p w14:paraId="0DC38004">
            <w:pPr>
              <w:pStyle w:val="13"/>
              <w:ind w:left="114" w:right="251"/>
              <w:rPr>
                <w:sz w:val="24"/>
              </w:rPr>
            </w:pPr>
            <w:r>
              <w:rPr>
                <w:sz w:val="24"/>
              </w:rPr>
              <w:t>Alpha</w:t>
            </w:r>
            <w:r>
              <w:rPr>
                <w:spacing w:val="-15"/>
                <w:sz w:val="24"/>
              </w:rPr>
              <w:t xml:space="preserve"> </w:t>
            </w:r>
            <w:r>
              <w:rPr>
                <w:sz w:val="24"/>
              </w:rPr>
              <w:t xml:space="preserve">&amp; </w:t>
            </w:r>
            <w:r>
              <w:rPr>
                <w:spacing w:val="-4"/>
                <w:sz w:val="24"/>
              </w:rPr>
              <w:t xml:space="preserve">Theta </w:t>
            </w:r>
            <w:r>
              <w:rPr>
                <w:spacing w:val="-2"/>
                <w:sz w:val="24"/>
              </w:rPr>
              <w:t>bands, STFT,</w:t>
            </w:r>
          </w:p>
          <w:p w14:paraId="63B3FF2E">
            <w:pPr>
              <w:pStyle w:val="13"/>
              <w:ind w:left="114" w:right="128"/>
              <w:rPr>
                <w:sz w:val="24"/>
              </w:rPr>
            </w:pPr>
            <w:r>
              <w:rPr>
                <w:spacing w:val="-2"/>
                <w:sz w:val="24"/>
              </w:rPr>
              <w:t xml:space="preserve">Cognitive </w:t>
            </w:r>
            <w:r>
              <w:rPr>
                <w:spacing w:val="-4"/>
                <w:sz w:val="24"/>
              </w:rPr>
              <w:t xml:space="preserve">Load </w:t>
            </w:r>
            <w:r>
              <w:rPr>
                <w:spacing w:val="-2"/>
                <w:sz w:val="24"/>
              </w:rPr>
              <w:t>Index</w:t>
            </w:r>
          </w:p>
        </w:tc>
        <w:tc>
          <w:tcPr>
            <w:tcW w:w="1178" w:type="dxa"/>
            <w:tcBorders>
              <w:bottom w:val="nil"/>
            </w:tcBorders>
          </w:tcPr>
          <w:p w14:paraId="13CA0A2A">
            <w:pPr>
              <w:pStyle w:val="13"/>
              <w:spacing w:before="137"/>
              <w:rPr>
                <w:b/>
                <w:sz w:val="24"/>
              </w:rPr>
            </w:pPr>
          </w:p>
          <w:p w14:paraId="582F3C23">
            <w:pPr>
              <w:pStyle w:val="13"/>
              <w:ind w:left="114" w:right="124"/>
              <w:rPr>
                <w:sz w:val="24"/>
              </w:rPr>
            </w:pPr>
            <w:r>
              <w:rPr>
                <w:spacing w:val="-2"/>
                <w:sz w:val="24"/>
              </w:rPr>
              <w:t xml:space="preserve">Intelligen </w:t>
            </w:r>
            <w:r>
              <w:rPr>
                <w:spacing w:val="-10"/>
                <w:sz w:val="24"/>
              </w:rPr>
              <w:t>t</w:t>
            </w:r>
            <w:r>
              <w:rPr>
                <w:spacing w:val="40"/>
                <w:sz w:val="24"/>
              </w:rPr>
              <w:t xml:space="preserve"> </w:t>
            </w:r>
            <w:r>
              <w:rPr>
                <w:spacing w:val="-2"/>
                <w:sz w:val="24"/>
              </w:rPr>
              <w:t>Tutoring Systems</w:t>
            </w:r>
          </w:p>
        </w:tc>
        <w:tc>
          <w:tcPr>
            <w:tcW w:w="1721" w:type="dxa"/>
            <w:tcBorders>
              <w:bottom w:val="nil"/>
            </w:tcBorders>
          </w:tcPr>
          <w:p w14:paraId="20E154A3">
            <w:pPr>
              <w:pStyle w:val="13"/>
              <w:spacing w:before="139"/>
              <w:ind w:left="115"/>
              <w:rPr>
                <w:sz w:val="24"/>
              </w:rPr>
            </w:pPr>
            <w:r>
              <w:rPr>
                <w:sz w:val="24"/>
              </w:rPr>
              <w:t>Adv:</w:t>
            </w:r>
            <w:r>
              <w:rPr>
                <w:spacing w:val="-15"/>
                <w:sz w:val="24"/>
              </w:rPr>
              <w:t xml:space="preserve"> </w:t>
            </w:r>
            <w:r>
              <w:rPr>
                <w:sz w:val="24"/>
              </w:rPr>
              <w:t>Real-time cognitive</w:t>
            </w:r>
            <w:r>
              <w:rPr>
                <w:spacing w:val="80"/>
                <w:sz w:val="24"/>
              </w:rPr>
              <w:t xml:space="preserve"> </w:t>
            </w:r>
            <w:r>
              <w:rPr>
                <w:sz w:val="24"/>
              </w:rPr>
              <w:t xml:space="preserve">load </w:t>
            </w:r>
            <w:r>
              <w:rPr>
                <w:spacing w:val="-2"/>
                <w:sz w:val="24"/>
              </w:rPr>
              <w:t>monitoring; adaptive learning.</w:t>
            </w:r>
          </w:p>
          <w:p w14:paraId="670F23C2">
            <w:pPr>
              <w:pStyle w:val="13"/>
              <w:ind w:left="115" w:right="95"/>
              <w:rPr>
                <w:sz w:val="24"/>
              </w:rPr>
            </w:pPr>
            <w:r>
              <w:rPr>
                <w:spacing w:val="-2"/>
                <w:sz w:val="24"/>
              </w:rPr>
              <w:t xml:space="preserve">Disadv: </w:t>
            </w:r>
            <w:r>
              <w:rPr>
                <w:sz w:val="24"/>
              </w:rPr>
              <w:t>Requires</w:t>
            </w:r>
            <w:r>
              <w:rPr>
                <w:spacing w:val="71"/>
                <w:sz w:val="24"/>
              </w:rPr>
              <w:t xml:space="preserve"> </w:t>
            </w:r>
            <w:r>
              <w:rPr>
                <w:sz w:val="24"/>
              </w:rPr>
              <w:t xml:space="preserve">EEG </w:t>
            </w:r>
            <w:r>
              <w:rPr>
                <w:spacing w:val="-2"/>
                <w:sz w:val="24"/>
              </w:rPr>
              <w:t>hardware; noise-sensitive.</w:t>
            </w:r>
          </w:p>
        </w:tc>
        <w:tc>
          <w:tcPr>
            <w:tcW w:w="2225" w:type="dxa"/>
            <w:tcBorders>
              <w:bottom w:val="nil"/>
            </w:tcBorders>
          </w:tcPr>
          <w:p w14:paraId="30051BE9">
            <w:pPr>
              <w:pStyle w:val="13"/>
              <w:spacing w:before="139"/>
              <w:ind w:left="115" w:right="95"/>
              <w:jc w:val="both"/>
              <w:rPr>
                <w:sz w:val="24"/>
              </w:rPr>
            </w:pPr>
            <w:r>
              <w:rPr>
                <w:sz w:val="24"/>
              </w:rPr>
              <w:t>Apply to special- needs learners; improve wearable EEG integration.</w:t>
            </w:r>
          </w:p>
        </w:tc>
      </w:tr>
      <w:tr w14:paraId="68D02DB0">
        <w:tblPrEx>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CellMar>
            <w:top w:w="0" w:type="dxa"/>
            <w:left w:w="0" w:type="dxa"/>
            <w:bottom w:w="0" w:type="dxa"/>
            <w:right w:w="0" w:type="dxa"/>
          </w:tblCellMar>
        </w:tblPrEx>
        <w:trPr>
          <w:trHeight w:val="3726" w:hRule="atLeast"/>
        </w:trPr>
        <w:tc>
          <w:tcPr>
            <w:tcW w:w="671" w:type="dxa"/>
            <w:tcBorders>
              <w:top w:val="nil"/>
              <w:bottom w:val="nil"/>
            </w:tcBorders>
          </w:tcPr>
          <w:p w14:paraId="6AA8456A">
            <w:pPr>
              <w:pStyle w:val="13"/>
              <w:rPr>
                <w:b/>
                <w:sz w:val="24"/>
              </w:rPr>
            </w:pPr>
          </w:p>
          <w:p w14:paraId="536108AC">
            <w:pPr>
              <w:pStyle w:val="13"/>
              <w:spacing w:before="258"/>
              <w:rPr>
                <w:b/>
                <w:sz w:val="24"/>
              </w:rPr>
            </w:pPr>
          </w:p>
          <w:p w14:paraId="0365C456">
            <w:pPr>
              <w:pStyle w:val="13"/>
              <w:spacing w:before="1"/>
              <w:ind w:left="115"/>
              <w:rPr>
                <w:sz w:val="24"/>
              </w:rPr>
            </w:pPr>
            <w:r>
              <w:rPr>
                <w:spacing w:val="-5"/>
                <w:sz w:val="24"/>
              </w:rPr>
              <w:t>2.</w:t>
            </w:r>
          </w:p>
        </w:tc>
        <w:tc>
          <w:tcPr>
            <w:tcW w:w="1279" w:type="dxa"/>
            <w:tcBorders>
              <w:top w:val="nil"/>
              <w:bottom w:val="nil"/>
            </w:tcBorders>
          </w:tcPr>
          <w:p w14:paraId="504AC995">
            <w:pPr>
              <w:pStyle w:val="13"/>
              <w:rPr>
                <w:b/>
                <w:sz w:val="24"/>
              </w:rPr>
            </w:pPr>
          </w:p>
          <w:p w14:paraId="1DB5E4F3">
            <w:pPr>
              <w:pStyle w:val="13"/>
              <w:spacing w:before="54"/>
              <w:rPr>
                <w:b/>
                <w:sz w:val="24"/>
              </w:rPr>
            </w:pPr>
          </w:p>
          <w:p w14:paraId="0BFEDC75">
            <w:pPr>
              <w:pStyle w:val="13"/>
              <w:spacing w:before="1"/>
              <w:ind w:left="114" w:right="93"/>
              <w:rPr>
                <w:sz w:val="24"/>
              </w:rPr>
            </w:pPr>
            <w:r>
              <w:rPr>
                <w:spacing w:val="-2"/>
                <w:sz w:val="24"/>
              </w:rPr>
              <w:t xml:space="preserve">Samwel </w:t>
            </w:r>
            <w:r>
              <w:rPr>
                <w:sz w:val="24"/>
              </w:rPr>
              <w:t>Mwangi</w:t>
            </w:r>
            <w:r>
              <w:rPr>
                <w:spacing w:val="-15"/>
                <w:sz w:val="24"/>
              </w:rPr>
              <w:t xml:space="preserve"> </w:t>
            </w:r>
            <w:r>
              <w:rPr>
                <w:sz w:val="24"/>
              </w:rPr>
              <w:t xml:space="preserve">&amp; </w:t>
            </w:r>
            <w:r>
              <w:rPr>
                <w:spacing w:val="-2"/>
                <w:sz w:val="24"/>
              </w:rPr>
              <w:t xml:space="preserve">Maigul, </w:t>
            </w:r>
            <w:r>
              <w:rPr>
                <w:spacing w:val="-4"/>
                <w:sz w:val="24"/>
              </w:rPr>
              <w:t>2024</w:t>
            </w:r>
          </w:p>
        </w:tc>
        <w:tc>
          <w:tcPr>
            <w:tcW w:w="1358" w:type="dxa"/>
            <w:tcBorders>
              <w:top w:val="nil"/>
              <w:bottom w:val="nil"/>
            </w:tcBorders>
          </w:tcPr>
          <w:p w14:paraId="03338F2C">
            <w:pPr>
              <w:pStyle w:val="13"/>
              <w:spacing w:before="270"/>
              <w:rPr>
                <w:b/>
                <w:sz w:val="24"/>
              </w:rPr>
            </w:pPr>
          </w:p>
          <w:p w14:paraId="4534528B">
            <w:pPr>
              <w:pStyle w:val="13"/>
              <w:spacing w:before="1"/>
              <w:ind w:left="114"/>
              <w:rPr>
                <w:sz w:val="24"/>
              </w:rPr>
            </w:pPr>
            <w:r>
              <w:rPr>
                <w:spacing w:val="-2"/>
                <w:sz w:val="24"/>
              </w:rPr>
              <w:t>AI-driven Adaptive Multimedia Interfaces</w:t>
            </w:r>
          </w:p>
        </w:tc>
        <w:tc>
          <w:tcPr>
            <w:tcW w:w="1224" w:type="dxa"/>
            <w:tcBorders>
              <w:top w:val="nil"/>
              <w:bottom w:val="nil"/>
            </w:tcBorders>
          </w:tcPr>
          <w:p w14:paraId="398048DB">
            <w:pPr>
              <w:pStyle w:val="13"/>
              <w:rPr>
                <w:b/>
                <w:sz w:val="24"/>
              </w:rPr>
            </w:pPr>
          </w:p>
          <w:p w14:paraId="02027FC2">
            <w:pPr>
              <w:pStyle w:val="13"/>
              <w:spacing w:before="42"/>
              <w:rPr>
                <w:b/>
                <w:sz w:val="24"/>
              </w:rPr>
            </w:pPr>
          </w:p>
          <w:p w14:paraId="0221207C">
            <w:pPr>
              <w:pStyle w:val="13"/>
              <w:spacing w:before="1"/>
              <w:ind w:left="114" w:right="128"/>
              <w:rPr>
                <w:sz w:val="24"/>
              </w:rPr>
            </w:pPr>
            <w:r>
              <w:rPr>
                <w:spacing w:val="-2"/>
                <w:sz w:val="24"/>
              </w:rPr>
              <w:t xml:space="preserve">Video, audio, simulatio </w:t>
            </w:r>
            <w:r>
              <w:rPr>
                <w:sz w:val="24"/>
              </w:rPr>
              <w:t xml:space="preserve">ns, eye- </w:t>
            </w:r>
            <w:r>
              <w:rPr>
                <w:spacing w:val="-2"/>
                <w:sz w:val="24"/>
              </w:rPr>
              <w:t xml:space="preserve">tracking, neurofeed </w:t>
            </w:r>
            <w:r>
              <w:rPr>
                <w:spacing w:val="-4"/>
                <w:sz w:val="24"/>
              </w:rPr>
              <w:t>back</w:t>
            </w:r>
          </w:p>
        </w:tc>
        <w:tc>
          <w:tcPr>
            <w:tcW w:w="1178" w:type="dxa"/>
            <w:tcBorders>
              <w:top w:val="nil"/>
              <w:bottom w:val="nil"/>
            </w:tcBorders>
          </w:tcPr>
          <w:p w14:paraId="2A9B5F12">
            <w:pPr>
              <w:pStyle w:val="13"/>
              <w:spacing w:before="270"/>
              <w:rPr>
                <w:b/>
                <w:sz w:val="24"/>
              </w:rPr>
            </w:pPr>
          </w:p>
          <w:p w14:paraId="4E0C26EF">
            <w:pPr>
              <w:pStyle w:val="13"/>
              <w:spacing w:before="1"/>
              <w:ind w:left="114"/>
              <w:rPr>
                <w:sz w:val="24"/>
              </w:rPr>
            </w:pPr>
            <w:r>
              <w:rPr>
                <w:spacing w:val="-5"/>
                <w:sz w:val="24"/>
              </w:rPr>
              <w:t>E-</w:t>
            </w:r>
          </w:p>
          <w:p w14:paraId="358C1979">
            <w:pPr>
              <w:pStyle w:val="13"/>
              <w:ind w:left="114" w:right="237"/>
              <w:rPr>
                <w:sz w:val="24"/>
              </w:rPr>
            </w:pPr>
            <w:r>
              <w:rPr>
                <w:spacing w:val="-2"/>
                <w:sz w:val="24"/>
              </w:rPr>
              <w:t>learning Systems</w:t>
            </w:r>
          </w:p>
        </w:tc>
        <w:tc>
          <w:tcPr>
            <w:tcW w:w="1721" w:type="dxa"/>
            <w:tcBorders>
              <w:top w:val="nil"/>
              <w:bottom w:val="nil"/>
            </w:tcBorders>
          </w:tcPr>
          <w:p w14:paraId="0A04770E">
            <w:pPr>
              <w:pStyle w:val="13"/>
              <w:spacing w:before="270"/>
              <w:rPr>
                <w:b/>
                <w:sz w:val="24"/>
              </w:rPr>
            </w:pPr>
          </w:p>
          <w:p w14:paraId="4F5AAD9B">
            <w:pPr>
              <w:pStyle w:val="13"/>
              <w:spacing w:before="1"/>
              <w:ind w:left="115"/>
              <w:rPr>
                <w:sz w:val="24"/>
              </w:rPr>
            </w:pPr>
            <w:r>
              <w:rPr>
                <w:sz w:val="24"/>
              </w:rPr>
              <w:t>Adv:</w:t>
            </w:r>
            <w:r>
              <w:rPr>
                <w:spacing w:val="80"/>
                <w:sz w:val="24"/>
              </w:rPr>
              <w:t xml:space="preserve"> </w:t>
            </w:r>
            <w:r>
              <w:rPr>
                <w:sz w:val="24"/>
              </w:rPr>
              <w:t xml:space="preserve">Reduces </w:t>
            </w:r>
            <w:r>
              <w:rPr>
                <w:spacing w:val="-2"/>
                <w:sz w:val="24"/>
              </w:rPr>
              <w:t xml:space="preserve">extraneous </w:t>
            </w:r>
            <w:r>
              <w:rPr>
                <w:sz w:val="24"/>
              </w:rPr>
              <w:t>cognitive</w:t>
            </w:r>
            <w:r>
              <w:rPr>
                <w:spacing w:val="19"/>
                <w:sz w:val="24"/>
              </w:rPr>
              <w:t xml:space="preserve"> </w:t>
            </w:r>
            <w:r>
              <w:rPr>
                <w:sz w:val="24"/>
              </w:rPr>
              <w:t xml:space="preserve">load; </w:t>
            </w:r>
            <w:r>
              <w:rPr>
                <w:spacing w:val="-2"/>
                <w:sz w:val="24"/>
              </w:rPr>
              <w:t>personalized content.</w:t>
            </w:r>
          </w:p>
          <w:p w14:paraId="242956E3">
            <w:pPr>
              <w:pStyle w:val="13"/>
              <w:tabs>
                <w:tab w:val="left" w:pos="1151"/>
              </w:tabs>
              <w:ind w:left="115" w:right="93"/>
              <w:rPr>
                <w:sz w:val="24"/>
              </w:rPr>
            </w:pPr>
            <w:r>
              <w:rPr>
                <w:spacing w:val="-2"/>
                <w:sz w:val="24"/>
              </w:rPr>
              <w:t>Disadv:</w:t>
            </w:r>
            <w:r>
              <w:rPr>
                <w:sz w:val="24"/>
              </w:rPr>
              <w:tab/>
            </w:r>
            <w:r>
              <w:rPr>
                <w:spacing w:val="-4"/>
                <w:sz w:val="24"/>
              </w:rPr>
              <w:t xml:space="preserve">Data </w:t>
            </w:r>
            <w:r>
              <w:rPr>
                <w:sz w:val="24"/>
              </w:rPr>
              <w:t>privacy</w:t>
            </w:r>
            <w:r>
              <w:rPr>
                <w:spacing w:val="33"/>
                <w:sz w:val="24"/>
              </w:rPr>
              <w:t xml:space="preserve"> </w:t>
            </w:r>
            <w:r>
              <w:rPr>
                <w:sz w:val="24"/>
              </w:rPr>
              <w:t xml:space="preserve">issues; </w:t>
            </w:r>
            <w:r>
              <w:rPr>
                <w:spacing w:val="-2"/>
                <w:sz w:val="24"/>
              </w:rPr>
              <w:t>technological dependency.</w:t>
            </w:r>
          </w:p>
        </w:tc>
        <w:tc>
          <w:tcPr>
            <w:tcW w:w="2225" w:type="dxa"/>
            <w:tcBorders>
              <w:top w:val="nil"/>
              <w:bottom w:val="nil"/>
            </w:tcBorders>
          </w:tcPr>
          <w:p w14:paraId="03F909D3">
            <w:pPr>
              <w:pStyle w:val="13"/>
              <w:spacing w:before="270"/>
              <w:rPr>
                <w:b/>
                <w:sz w:val="24"/>
              </w:rPr>
            </w:pPr>
          </w:p>
          <w:p w14:paraId="71A82167">
            <w:pPr>
              <w:pStyle w:val="13"/>
              <w:tabs>
                <w:tab w:val="left" w:pos="1202"/>
              </w:tabs>
              <w:spacing w:before="1"/>
              <w:ind w:left="115" w:right="96"/>
              <w:rPr>
                <w:sz w:val="24"/>
              </w:rPr>
            </w:pPr>
            <w:r>
              <w:rPr>
                <w:spacing w:val="-2"/>
                <w:sz w:val="24"/>
              </w:rPr>
              <w:t>Integrate</w:t>
            </w:r>
            <w:r>
              <w:rPr>
                <w:sz w:val="24"/>
              </w:rPr>
              <w:tab/>
            </w:r>
            <w:r>
              <w:rPr>
                <w:spacing w:val="-2"/>
                <w:sz w:val="24"/>
              </w:rPr>
              <w:t xml:space="preserve">advanced </w:t>
            </w:r>
            <w:r>
              <w:rPr>
                <w:sz w:val="24"/>
              </w:rPr>
              <w:t>biometric</w:t>
            </w:r>
            <w:r>
              <w:rPr>
                <w:spacing w:val="40"/>
                <w:sz w:val="24"/>
              </w:rPr>
              <w:t xml:space="preserve"> </w:t>
            </w:r>
            <w:r>
              <w:rPr>
                <w:sz w:val="24"/>
              </w:rPr>
              <w:t xml:space="preserve">feedback; </w:t>
            </w:r>
            <w:r>
              <w:rPr>
                <w:spacing w:val="-2"/>
                <w:sz w:val="24"/>
              </w:rPr>
              <w:t>classroom-scale deployment.</w:t>
            </w:r>
          </w:p>
        </w:tc>
      </w:tr>
      <w:tr w14:paraId="4B968A27">
        <w:tblPrEx>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CellMar>
            <w:top w:w="0" w:type="dxa"/>
            <w:left w:w="0" w:type="dxa"/>
            <w:bottom w:w="0" w:type="dxa"/>
            <w:right w:w="0" w:type="dxa"/>
          </w:tblCellMar>
        </w:tblPrEx>
        <w:trPr>
          <w:trHeight w:val="5812" w:hRule="atLeast"/>
        </w:trPr>
        <w:tc>
          <w:tcPr>
            <w:tcW w:w="671" w:type="dxa"/>
            <w:tcBorders>
              <w:top w:val="nil"/>
            </w:tcBorders>
          </w:tcPr>
          <w:p w14:paraId="467EB5A8">
            <w:pPr>
              <w:pStyle w:val="13"/>
              <w:rPr>
                <w:b/>
                <w:sz w:val="24"/>
              </w:rPr>
            </w:pPr>
          </w:p>
          <w:p w14:paraId="1AD5310B">
            <w:pPr>
              <w:pStyle w:val="13"/>
              <w:spacing w:before="144"/>
              <w:rPr>
                <w:b/>
                <w:sz w:val="24"/>
              </w:rPr>
            </w:pPr>
          </w:p>
          <w:p w14:paraId="1CB2CC4E">
            <w:pPr>
              <w:pStyle w:val="13"/>
              <w:spacing w:before="1"/>
              <w:ind w:left="115"/>
              <w:rPr>
                <w:sz w:val="24"/>
              </w:rPr>
            </w:pPr>
            <w:r>
              <w:rPr>
                <w:spacing w:val="-5"/>
                <w:sz w:val="24"/>
              </w:rPr>
              <w:t>3.</w:t>
            </w:r>
          </w:p>
        </w:tc>
        <w:tc>
          <w:tcPr>
            <w:tcW w:w="1279" w:type="dxa"/>
            <w:tcBorders>
              <w:top w:val="nil"/>
            </w:tcBorders>
          </w:tcPr>
          <w:p w14:paraId="1F449850">
            <w:pPr>
              <w:pStyle w:val="13"/>
              <w:rPr>
                <w:b/>
                <w:sz w:val="24"/>
              </w:rPr>
            </w:pPr>
          </w:p>
          <w:p w14:paraId="3D65D92C">
            <w:pPr>
              <w:pStyle w:val="13"/>
              <w:spacing w:before="252"/>
              <w:rPr>
                <w:b/>
                <w:sz w:val="24"/>
              </w:rPr>
            </w:pPr>
          </w:p>
          <w:p w14:paraId="5B0E40BD">
            <w:pPr>
              <w:pStyle w:val="13"/>
              <w:spacing w:before="1"/>
              <w:ind w:left="14" w:right="22"/>
              <w:jc w:val="center"/>
              <w:rPr>
                <w:sz w:val="24"/>
              </w:rPr>
            </w:pPr>
            <w:r>
              <w:rPr>
                <w:sz w:val="24"/>
              </w:rPr>
              <w:t>Silva</w:t>
            </w:r>
            <w:r>
              <w:rPr>
                <w:spacing w:val="-2"/>
                <w:sz w:val="24"/>
              </w:rPr>
              <w:t xml:space="preserve"> </w:t>
            </w:r>
            <w:r>
              <w:rPr>
                <w:sz w:val="24"/>
              </w:rPr>
              <w:t xml:space="preserve">et </w:t>
            </w:r>
            <w:r>
              <w:rPr>
                <w:spacing w:val="-5"/>
                <w:sz w:val="24"/>
              </w:rPr>
              <w:t>al.</w:t>
            </w:r>
          </w:p>
        </w:tc>
        <w:tc>
          <w:tcPr>
            <w:tcW w:w="1358" w:type="dxa"/>
            <w:tcBorders>
              <w:top w:val="nil"/>
            </w:tcBorders>
          </w:tcPr>
          <w:p w14:paraId="1D7D5F4F">
            <w:pPr>
              <w:pStyle w:val="13"/>
              <w:rPr>
                <w:b/>
                <w:sz w:val="24"/>
              </w:rPr>
            </w:pPr>
          </w:p>
          <w:p w14:paraId="58D9F7F8">
            <w:pPr>
              <w:pStyle w:val="13"/>
              <w:spacing w:before="132"/>
              <w:rPr>
                <w:b/>
                <w:sz w:val="24"/>
              </w:rPr>
            </w:pPr>
          </w:p>
          <w:p w14:paraId="2BF5EAAA">
            <w:pPr>
              <w:pStyle w:val="13"/>
              <w:spacing w:before="1"/>
              <w:ind w:left="114"/>
              <w:rPr>
                <w:sz w:val="24"/>
              </w:rPr>
            </w:pPr>
            <w:r>
              <w:rPr>
                <w:spacing w:val="-2"/>
                <w:sz w:val="24"/>
              </w:rPr>
              <w:t xml:space="preserve">AI-based Adaptive Learning </w:t>
            </w:r>
            <w:r>
              <w:rPr>
                <w:spacing w:val="-4"/>
                <w:sz w:val="24"/>
              </w:rPr>
              <w:t xml:space="preserve">with </w:t>
            </w:r>
            <w:r>
              <w:rPr>
                <w:spacing w:val="-2"/>
                <w:sz w:val="24"/>
              </w:rPr>
              <w:t>Predictive Analytics</w:t>
            </w:r>
          </w:p>
        </w:tc>
        <w:tc>
          <w:tcPr>
            <w:tcW w:w="1224" w:type="dxa"/>
            <w:tcBorders>
              <w:top w:val="nil"/>
            </w:tcBorders>
          </w:tcPr>
          <w:p w14:paraId="04071C54">
            <w:pPr>
              <w:pStyle w:val="13"/>
              <w:rPr>
                <w:b/>
                <w:sz w:val="24"/>
              </w:rPr>
            </w:pPr>
          </w:p>
          <w:p w14:paraId="25B5FD39">
            <w:pPr>
              <w:pStyle w:val="13"/>
              <w:spacing w:before="180"/>
              <w:rPr>
                <w:b/>
                <w:sz w:val="24"/>
              </w:rPr>
            </w:pPr>
          </w:p>
          <w:p w14:paraId="5B54B989">
            <w:pPr>
              <w:pStyle w:val="13"/>
              <w:tabs>
                <w:tab w:val="left" w:pos="647"/>
              </w:tabs>
              <w:spacing w:before="1"/>
              <w:ind w:left="114" w:right="96"/>
              <w:rPr>
                <w:sz w:val="24"/>
              </w:rPr>
            </w:pPr>
            <w:r>
              <w:rPr>
                <w:spacing w:val="-2"/>
                <w:sz w:val="24"/>
              </w:rPr>
              <w:t xml:space="preserve">Response time, performa </w:t>
            </w:r>
            <w:r>
              <w:rPr>
                <w:spacing w:val="-4"/>
                <w:sz w:val="24"/>
              </w:rPr>
              <w:t>nce</w:t>
            </w:r>
            <w:r>
              <w:rPr>
                <w:sz w:val="24"/>
              </w:rPr>
              <w:tab/>
            </w:r>
            <w:r>
              <w:rPr>
                <w:spacing w:val="-2"/>
                <w:sz w:val="24"/>
              </w:rPr>
              <w:t>data, mental workload indicators</w:t>
            </w:r>
          </w:p>
        </w:tc>
        <w:tc>
          <w:tcPr>
            <w:tcW w:w="1178" w:type="dxa"/>
            <w:tcBorders>
              <w:top w:val="nil"/>
            </w:tcBorders>
          </w:tcPr>
          <w:p w14:paraId="779AEE0C">
            <w:pPr>
              <w:pStyle w:val="13"/>
              <w:rPr>
                <w:b/>
                <w:sz w:val="24"/>
              </w:rPr>
            </w:pPr>
          </w:p>
          <w:p w14:paraId="7924A68D">
            <w:pPr>
              <w:pStyle w:val="13"/>
              <w:rPr>
                <w:b/>
                <w:sz w:val="24"/>
              </w:rPr>
            </w:pPr>
          </w:p>
          <w:p w14:paraId="6F3724D0">
            <w:pPr>
              <w:pStyle w:val="13"/>
              <w:spacing w:before="132"/>
              <w:rPr>
                <w:b/>
                <w:sz w:val="24"/>
              </w:rPr>
            </w:pPr>
          </w:p>
          <w:p w14:paraId="2EFC69AE">
            <w:pPr>
              <w:pStyle w:val="13"/>
              <w:spacing w:before="1"/>
              <w:ind w:left="114" w:right="148"/>
              <w:rPr>
                <w:sz w:val="24"/>
              </w:rPr>
            </w:pPr>
            <w:r>
              <w:rPr>
                <w:spacing w:val="-2"/>
                <w:sz w:val="24"/>
              </w:rPr>
              <w:t xml:space="preserve">Personali </w:t>
            </w:r>
            <w:r>
              <w:rPr>
                <w:spacing w:val="-4"/>
                <w:sz w:val="24"/>
              </w:rPr>
              <w:t xml:space="preserve">zed </w:t>
            </w:r>
            <w:r>
              <w:rPr>
                <w:spacing w:val="-2"/>
                <w:sz w:val="24"/>
              </w:rPr>
              <w:t xml:space="preserve">Educatio </w:t>
            </w:r>
            <w:r>
              <w:rPr>
                <w:spacing w:val="-10"/>
                <w:sz w:val="24"/>
              </w:rPr>
              <w:t>n</w:t>
            </w:r>
          </w:p>
        </w:tc>
        <w:tc>
          <w:tcPr>
            <w:tcW w:w="1721" w:type="dxa"/>
            <w:tcBorders>
              <w:top w:val="nil"/>
            </w:tcBorders>
          </w:tcPr>
          <w:p w14:paraId="61E4338E">
            <w:pPr>
              <w:pStyle w:val="13"/>
              <w:rPr>
                <w:b/>
                <w:sz w:val="24"/>
              </w:rPr>
            </w:pPr>
          </w:p>
          <w:p w14:paraId="0AD63FCE">
            <w:pPr>
              <w:pStyle w:val="13"/>
              <w:spacing w:before="132"/>
              <w:rPr>
                <w:b/>
                <w:sz w:val="24"/>
              </w:rPr>
            </w:pPr>
          </w:p>
          <w:p w14:paraId="30681CB1">
            <w:pPr>
              <w:pStyle w:val="13"/>
              <w:spacing w:before="1"/>
              <w:ind w:left="115"/>
              <w:rPr>
                <w:sz w:val="24"/>
              </w:rPr>
            </w:pPr>
            <w:r>
              <w:rPr>
                <w:sz w:val="24"/>
              </w:rPr>
              <w:t>Adv:</w:t>
            </w:r>
            <w:r>
              <w:rPr>
                <w:spacing w:val="32"/>
                <w:sz w:val="24"/>
              </w:rPr>
              <w:t xml:space="preserve"> </w:t>
            </w:r>
            <w:r>
              <w:rPr>
                <w:sz w:val="24"/>
              </w:rPr>
              <w:t xml:space="preserve">Dynamic </w:t>
            </w:r>
            <w:r>
              <w:rPr>
                <w:spacing w:val="-2"/>
                <w:sz w:val="24"/>
              </w:rPr>
              <w:t>difficulty adjustment; improved engagement.</w:t>
            </w:r>
          </w:p>
          <w:p w14:paraId="10275082">
            <w:pPr>
              <w:pStyle w:val="13"/>
              <w:tabs>
                <w:tab w:val="left" w:pos="938"/>
              </w:tabs>
              <w:ind w:left="115" w:right="94"/>
              <w:rPr>
                <w:sz w:val="24"/>
              </w:rPr>
            </w:pPr>
            <w:r>
              <w:rPr>
                <w:spacing w:val="-2"/>
                <w:sz w:val="24"/>
              </w:rPr>
              <w:t xml:space="preserve">Disadv: </w:t>
            </w:r>
            <w:r>
              <w:rPr>
                <w:sz w:val="24"/>
              </w:rPr>
              <w:t>Requires</w:t>
            </w:r>
            <w:r>
              <w:rPr>
                <w:spacing w:val="59"/>
                <w:sz w:val="24"/>
              </w:rPr>
              <w:t xml:space="preserve"> </w:t>
            </w:r>
            <w:r>
              <w:rPr>
                <w:sz w:val="24"/>
              </w:rPr>
              <w:t xml:space="preserve">large </w:t>
            </w:r>
            <w:r>
              <w:rPr>
                <w:spacing w:val="-2"/>
                <w:sz w:val="24"/>
              </w:rPr>
              <w:t>data;</w:t>
            </w:r>
            <w:r>
              <w:rPr>
                <w:sz w:val="24"/>
              </w:rPr>
              <w:tab/>
            </w:r>
            <w:r>
              <w:rPr>
                <w:spacing w:val="-2"/>
                <w:sz w:val="24"/>
              </w:rPr>
              <w:t>system complexity.</w:t>
            </w:r>
          </w:p>
        </w:tc>
        <w:tc>
          <w:tcPr>
            <w:tcW w:w="2225" w:type="dxa"/>
            <w:tcBorders>
              <w:top w:val="nil"/>
            </w:tcBorders>
          </w:tcPr>
          <w:p w14:paraId="707F1D89">
            <w:pPr>
              <w:pStyle w:val="13"/>
              <w:rPr>
                <w:b/>
                <w:sz w:val="24"/>
              </w:rPr>
            </w:pPr>
          </w:p>
          <w:p w14:paraId="16842C3A">
            <w:pPr>
              <w:pStyle w:val="13"/>
              <w:spacing w:before="132"/>
              <w:rPr>
                <w:b/>
                <w:sz w:val="24"/>
              </w:rPr>
            </w:pPr>
          </w:p>
          <w:p w14:paraId="58A5D0E5">
            <w:pPr>
              <w:pStyle w:val="13"/>
              <w:tabs>
                <w:tab w:val="left" w:pos="1761"/>
              </w:tabs>
              <w:spacing w:before="1"/>
              <w:ind w:left="115" w:right="92"/>
              <w:jc w:val="both"/>
              <w:rPr>
                <w:sz w:val="24"/>
              </w:rPr>
            </w:pPr>
            <w:r>
              <w:rPr>
                <w:sz w:val="24"/>
              </w:rPr>
              <w:t xml:space="preserve">Improve real-time </w:t>
            </w:r>
            <w:r>
              <w:rPr>
                <w:spacing w:val="-2"/>
                <w:sz w:val="24"/>
              </w:rPr>
              <w:t>analytics</w:t>
            </w:r>
            <w:r>
              <w:rPr>
                <w:sz w:val="24"/>
              </w:rPr>
              <w:tab/>
            </w:r>
            <w:r>
              <w:rPr>
                <w:spacing w:val="-4"/>
                <w:sz w:val="24"/>
              </w:rPr>
              <w:t xml:space="preserve">and </w:t>
            </w:r>
            <w:r>
              <w:rPr>
                <w:spacing w:val="-2"/>
                <w:sz w:val="24"/>
              </w:rPr>
              <w:t>scalability.</w:t>
            </w:r>
          </w:p>
        </w:tc>
      </w:tr>
    </w:tbl>
    <w:p w14:paraId="3F9FBE91">
      <w:pPr>
        <w:pStyle w:val="13"/>
        <w:spacing w:after="0"/>
        <w:jc w:val="both"/>
        <w:rPr>
          <w:sz w:val="24"/>
        </w:rPr>
        <w:sectPr>
          <w:pgSz w:w="12240" w:h="15840"/>
          <w:pgMar w:top="900" w:right="1080" w:bottom="280" w:left="1080" w:header="0" w:footer="99" w:gutter="0"/>
          <w:cols w:space="720" w:num="1"/>
        </w:sectPr>
      </w:pPr>
    </w:p>
    <w:tbl>
      <w:tblPr>
        <w:tblStyle w:val="8"/>
        <w:tblW w:w="0" w:type="auto"/>
        <w:tblInd w:w="254"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CellMar>
          <w:top w:w="0" w:type="dxa"/>
          <w:left w:w="0" w:type="dxa"/>
          <w:bottom w:w="0" w:type="dxa"/>
          <w:right w:w="0" w:type="dxa"/>
        </w:tblCellMar>
      </w:tblPr>
      <w:tblGrid>
        <w:gridCol w:w="671"/>
        <w:gridCol w:w="1279"/>
        <w:gridCol w:w="1358"/>
        <w:gridCol w:w="1224"/>
        <w:gridCol w:w="1178"/>
        <w:gridCol w:w="1721"/>
        <w:gridCol w:w="2225"/>
      </w:tblGrid>
      <w:tr w14:paraId="1CECC216">
        <w:tblPrEx>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CellMar>
            <w:top w:w="0" w:type="dxa"/>
            <w:left w:w="0" w:type="dxa"/>
            <w:bottom w:w="0" w:type="dxa"/>
            <w:right w:w="0" w:type="dxa"/>
          </w:tblCellMar>
        </w:tblPrEx>
        <w:trPr>
          <w:trHeight w:val="3306" w:hRule="atLeast"/>
        </w:trPr>
        <w:tc>
          <w:tcPr>
            <w:tcW w:w="671" w:type="dxa"/>
            <w:tcBorders>
              <w:bottom w:val="nil"/>
            </w:tcBorders>
          </w:tcPr>
          <w:p w14:paraId="7304D916">
            <w:pPr>
              <w:pStyle w:val="13"/>
              <w:rPr>
                <w:b/>
                <w:sz w:val="24"/>
              </w:rPr>
            </w:pPr>
          </w:p>
          <w:p w14:paraId="2DEE0038">
            <w:pPr>
              <w:pStyle w:val="13"/>
              <w:spacing w:before="223"/>
              <w:rPr>
                <w:b/>
                <w:sz w:val="24"/>
              </w:rPr>
            </w:pPr>
          </w:p>
          <w:p w14:paraId="5C006B8F">
            <w:pPr>
              <w:pStyle w:val="13"/>
              <w:ind w:left="115"/>
              <w:rPr>
                <w:sz w:val="24"/>
              </w:rPr>
            </w:pPr>
            <w:r>
              <w:rPr>
                <w:spacing w:val="-5"/>
                <w:sz w:val="24"/>
              </w:rPr>
              <w:t>4.</w:t>
            </w:r>
          </w:p>
        </w:tc>
        <w:tc>
          <w:tcPr>
            <w:tcW w:w="1279" w:type="dxa"/>
            <w:tcBorders>
              <w:bottom w:val="nil"/>
            </w:tcBorders>
          </w:tcPr>
          <w:p w14:paraId="7825595F">
            <w:pPr>
              <w:pStyle w:val="13"/>
              <w:rPr>
                <w:b/>
                <w:sz w:val="24"/>
              </w:rPr>
            </w:pPr>
          </w:p>
          <w:p w14:paraId="74CDE4F0">
            <w:pPr>
              <w:pStyle w:val="13"/>
              <w:spacing w:before="223"/>
              <w:rPr>
                <w:b/>
                <w:sz w:val="24"/>
              </w:rPr>
            </w:pPr>
          </w:p>
          <w:p w14:paraId="68ED1CAF">
            <w:pPr>
              <w:pStyle w:val="13"/>
              <w:ind w:left="114" w:right="130"/>
              <w:rPr>
                <w:sz w:val="24"/>
              </w:rPr>
            </w:pPr>
            <w:r>
              <w:rPr>
                <w:spacing w:val="-2"/>
                <w:sz w:val="24"/>
              </w:rPr>
              <w:t xml:space="preserve">Research </w:t>
            </w:r>
            <w:r>
              <w:rPr>
                <w:spacing w:val="-6"/>
                <w:sz w:val="24"/>
              </w:rPr>
              <w:t xml:space="preserve">on </w:t>
            </w:r>
            <w:r>
              <w:rPr>
                <w:spacing w:val="-2"/>
                <w:sz w:val="24"/>
              </w:rPr>
              <w:t xml:space="preserve">Neurofeed </w:t>
            </w:r>
            <w:r>
              <w:rPr>
                <w:sz w:val="24"/>
              </w:rPr>
              <w:t xml:space="preserve">back &amp; BCI in </w:t>
            </w:r>
            <w:r>
              <w:rPr>
                <w:spacing w:val="-2"/>
                <w:sz w:val="24"/>
              </w:rPr>
              <w:t>Education</w:t>
            </w:r>
          </w:p>
        </w:tc>
        <w:tc>
          <w:tcPr>
            <w:tcW w:w="1358" w:type="dxa"/>
            <w:tcBorders>
              <w:bottom w:val="nil"/>
            </w:tcBorders>
          </w:tcPr>
          <w:p w14:paraId="6B5FC2A5">
            <w:pPr>
              <w:pStyle w:val="13"/>
              <w:rPr>
                <w:b/>
                <w:sz w:val="24"/>
              </w:rPr>
            </w:pPr>
          </w:p>
          <w:p w14:paraId="2C650F1C">
            <w:pPr>
              <w:pStyle w:val="13"/>
              <w:spacing w:before="139"/>
              <w:rPr>
                <w:b/>
                <w:sz w:val="24"/>
              </w:rPr>
            </w:pPr>
          </w:p>
          <w:p w14:paraId="431D4191">
            <w:pPr>
              <w:pStyle w:val="13"/>
              <w:ind w:left="114"/>
              <w:rPr>
                <w:sz w:val="24"/>
              </w:rPr>
            </w:pPr>
            <w:r>
              <w:rPr>
                <w:sz w:val="24"/>
              </w:rPr>
              <w:t>EEG</w:t>
            </w:r>
            <w:r>
              <w:rPr>
                <w:spacing w:val="-5"/>
                <w:sz w:val="24"/>
              </w:rPr>
              <w:t xml:space="preserve"> </w:t>
            </w:r>
            <w:r>
              <w:rPr>
                <w:spacing w:val="-10"/>
                <w:sz w:val="24"/>
              </w:rPr>
              <w:t>&amp;</w:t>
            </w:r>
          </w:p>
          <w:p w14:paraId="4DEEBC7F">
            <w:pPr>
              <w:pStyle w:val="13"/>
              <w:spacing w:before="1"/>
              <w:ind w:left="114"/>
              <w:rPr>
                <w:sz w:val="24"/>
              </w:rPr>
            </w:pPr>
            <w:r>
              <w:rPr>
                <w:spacing w:val="-4"/>
                <w:sz w:val="24"/>
              </w:rPr>
              <w:t xml:space="preserve">Eye- </w:t>
            </w:r>
            <w:r>
              <w:rPr>
                <w:spacing w:val="-2"/>
                <w:sz w:val="24"/>
              </w:rPr>
              <w:t>Tracking Integration</w:t>
            </w:r>
          </w:p>
        </w:tc>
        <w:tc>
          <w:tcPr>
            <w:tcW w:w="1224" w:type="dxa"/>
            <w:tcBorders>
              <w:bottom w:val="nil"/>
            </w:tcBorders>
          </w:tcPr>
          <w:p w14:paraId="2DD5F84E">
            <w:pPr>
              <w:pStyle w:val="13"/>
              <w:rPr>
                <w:b/>
                <w:sz w:val="24"/>
              </w:rPr>
            </w:pPr>
          </w:p>
          <w:p w14:paraId="731E47FD">
            <w:pPr>
              <w:pStyle w:val="13"/>
              <w:spacing w:before="139"/>
              <w:rPr>
                <w:b/>
                <w:sz w:val="24"/>
              </w:rPr>
            </w:pPr>
          </w:p>
          <w:p w14:paraId="7997B9BA">
            <w:pPr>
              <w:pStyle w:val="13"/>
              <w:ind w:left="114" w:right="326"/>
              <w:rPr>
                <w:sz w:val="24"/>
              </w:rPr>
            </w:pPr>
            <w:r>
              <w:rPr>
                <w:spacing w:val="-4"/>
                <w:sz w:val="24"/>
              </w:rPr>
              <w:t xml:space="preserve">Brain </w:t>
            </w:r>
            <w:r>
              <w:rPr>
                <w:spacing w:val="-2"/>
                <w:sz w:val="24"/>
              </w:rPr>
              <w:t xml:space="preserve">signals, </w:t>
            </w:r>
            <w:r>
              <w:rPr>
                <w:spacing w:val="-4"/>
                <w:sz w:val="24"/>
              </w:rPr>
              <w:t xml:space="preserve">gaze </w:t>
            </w:r>
            <w:r>
              <w:rPr>
                <w:spacing w:val="-2"/>
                <w:sz w:val="24"/>
              </w:rPr>
              <w:t>patterns</w:t>
            </w:r>
          </w:p>
        </w:tc>
        <w:tc>
          <w:tcPr>
            <w:tcW w:w="1178" w:type="dxa"/>
            <w:tcBorders>
              <w:bottom w:val="nil"/>
            </w:tcBorders>
          </w:tcPr>
          <w:p w14:paraId="519F9160">
            <w:pPr>
              <w:pStyle w:val="13"/>
              <w:rPr>
                <w:b/>
                <w:sz w:val="24"/>
              </w:rPr>
            </w:pPr>
          </w:p>
          <w:p w14:paraId="68353E57">
            <w:pPr>
              <w:pStyle w:val="13"/>
              <w:spacing w:before="139"/>
              <w:rPr>
                <w:b/>
                <w:sz w:val="24"/>
              </w:rPr>
            </w:pPr>
          </w:p>
          <w:p w14:paraId="26425F43">
            <w:pPr>
              <w:pStyle w:val="13"/>
              <w:ind w:left="114"/>
              <w:rPr>
                <w:sz w:val="24"/>
              </w:rPr>
            </w:pPr>
            <w:r>
              <w:rPr>
                <w:spacing w:val="-2"/>
                <w:sz w:val="24"/>
              </w:rPr>
              <w:t xml:space="preserve">Cognitive Engagem </w:t>
            </w:r>
            <w:r>
              <w:rPr>
                <w:spacing w:val="-4"/>
                <w:sz w:val="24"/>
              </w:rPr>
              <w:t xml:space="preserve">ent </w:t>
            </w:r>
            <w:r>
              <w:rPr>
                <w:spacing w:val="-2"/>
                <w:sz w:val="24"/>
              </w:rPr>
              <w:t xml:space="preserve">Monitori </w:t>
            </w:r>
            <w:r>
              <w:rPr>
                <w:spacing w:val="-6"/>
                <w:sz w:val="24"/>
              </w:rPr>
              <w:t>ng</w:t>
            </w:r>
          </w:p>
        </w:tc>
        <w:tc>
          <w:tcPr>
            <w:tcW w:w="1721" w:type="dxa"/>
            <w:tcBorders>
              <w:bottom w:val="nil"/>
            </w:tcBorders>
          </w:tcPr>
          <w:p w14:paraId="4F097C83">
            <w:pPr>
              <w:pStyle w:val="13"/>
              <w:rPr>
                <w:b/>
                <w:sz w:val="24"/>
              </w:rPr>
            </w:pPr>
          </w:p>
          <w:p w14:paraId="1646BC99">
            <w:pPr>
              <w:pStyle w:val="13"/>
              <w:spacing w:before="139"/>
              <w:rPr>
                <w:b/>
                <w:sz w:val="24"/>
              </w:rPr>
            </w:pPr>
          </w:p>
          <w:p w14:paraId="0A83E222">
            <w:pPr>
              <w:pStyle w:val="13"/>
              <w:ind w:left="115" w:right="92"/>
              <w:jc w:val="both"/>
              <w:rPr>
                <w:sz w:val="24"/>
              </w:rPr>
            </w:pPr>
            <w:r>
              <w:rPr>
                <w:sz w:val="24"/>
              </w:rPr>
              <w:t xml:space="preserve">Adv: Accurate cognitive state </w:t>
            </w:r>
            <w:r>
              <w:rPr>
                <w:spacing w:val="-2"/>
                <w:sz w:val="24"/>
              </w:rPr>
              <w:t>detection.</w:t>
            </w:r>
          </w:p>
          <w:p w14:paraId="2EA86AEE">
            <w:pPr>
              <w:pStyle w:val="13"/>
              <w:spacing w:before="1"/>
              <w:ind w:left="115" w:right="95"/>
              <w:rPr>
                <w:sz w:val="24"/>
              </w:rPr>
            </w:pPr>
            <w:r>
              <w:rPr>
                <w:spacing w:val="-2"/>
                <w:sz w:val="24"/>
              </w:rPr>
              <w:t>Disadv: Expensive equipment; privacy concerns.</w:t>
            </w:r>
          </w:p>
        </w:tc>
        <w:tc>
          <w:tcPr>
            <w:tcW w:w="2225" w:type="dxa"/>
            <w:tcBorders>
              <w:bottom w:val="nil"/>
            </w:tcBorders>
          </w:tcPr>
          <w:p w14:paraId="3BC9661E">
            <w:pPr>
              <w:pStyle w:val="13"/>
              <w:rPr>
                <w:b/>
                <w:sz w:val="24"/>
              </w:rPr>
            </w:pPr>
          </w:p>
          <w:p w14:paraId="702EDB2C">
            <w:pPr>
              <w:pStyle w:val="13"/>
              <w:spacing w:before="139"/>
              <w:rPr>
                <w:b/>
                <w:sz w:val="24"/>
              </w:rPr>
            </w:pPr>
          </w:p>
          <w:p w14:paraId="216E8C93">
            <w:pPr>
              <w:pStyle w:val="13"/>
              <w:tabs>
                <w:tab w:val="left" w:pos="1281"/>
                <w:tab w:val="left" w:pos="1336"/>
              </w:tabs>
              <w:ind w:left="115" w:right="94"/>
              <w:rPr>
                <w:sz w:val="24"/>
              </w:rPr>
            </w:pPr>
            <w:r>
              <w:rPr>
                <w:spacing w:val="-2"/>
                <w:sz w:val="24"/>
              </w:rPr>
              <w:t>Develop</w:t>
            </w:r>
            <w:r>
              <w:rPr>
                <w:sz w:val="24"/>
              </w:rPr>
              <w:tab/>
            </w:r>
            <w:r>
              <w:rPr>
                <w:spacing w:val="-2"/>
                <w:sz w:val="24"/>
              </w:rPr>
              <w:t>low-cost wearable</w:t>
            </w:r>
            <w:r>
              <w:rPr>
                <w:sz w:val="24"/>
              </w:rPr>
              <w:tab/>
            </w:r>
            <w:r>
              <w:rPr>
                <w:sz w:val="24"/>
              </w:rPr>
              <w:tab/>
            </w:r>
            <w:r>
              <w:rPr>
                <w:spacing w:val="-2"/>
                <w:sz w:val="24"/>
              </w:rPr>
              <w:t>sensors; real-world application.</w:t>
            </w:r>
          </w:p>
        </w:tc>
      </w:tr>
      <w:tr w14:paraId="1B07F5C0">
        <w:tblPrEx>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CellMar>
            <w:top w:w="0" w:type="dxa"/>
            <w:left w:w="0" w:type="dxa"/>
            <w:bottom w:w="0" w:type="dxa"/>
            <w:right w:w="0" w:type="dxa"/>
          </w:tblCellMar>
        </w:tblPrEx>
        <w:trPr>
          <w:trHeight w:val="6053" w:hRule="atLeast"/>
        </w:trPr>
        <w:tc>
          <w:tcPr>
            <w:tcW w:w="671" w:type="dxa"/>
            <w:tcBorders>
              <w:top w:val="nil"/>
            </w:tcBorders>
          </w:tcPr>
          <w:p w14:paraId="3F6D93B6">
            <w:pPr>
              <w:pStyle w:val="13"/>
              <w:rPr>
                <w:b/>
                <w:sz w:val="24"/>
              </w:rPr>
            </w:pPr>
          </w:p>
          <w:p w14:paraId="2DA71DD0">
            <w:pPr>
              <w:pStyle w:val="13"/>
              <w:spacing w:before="12"/>
              <w:rPr>
                <w:b/>
                <w:sz w:val="24"/>
              </w:rPr>
            </w:pPr>
          </w:p>
          <w:p w14:paraId="2DBCBBF6">
            <w:pPr>
              <w:pStyle w:val="13"/>
              <w:spacing w:before="1"/>
              <w:ind w:left="115"/>
              <w:rPr>
                <w:sz w:val="24"/>
              </w:rPr>
            </w:pPr>
            <w:r>
              <w:rPr>
                <w:spacing w:val="-5"/>
                <w:sz w:val="24"/>
              </w:rPr>
              <w:t>5.</w:t>
            </w:r>
          </w:p>
        </w:tc>
        <w:tc>
          <w:tcPr>
            <w:tcW w:w="1279" w:type="dxa"/>
            <w:tcBorders>
              <w:top w:val="nil"/>
            </w:tcBorders>
          </w:tcPr>
          <w:p w14:paraId="6C216E70">
            <w:pPr>
              <w:pStyle w:val="13"/>
              <w:spacing w:before="120"/>
              <w:rPr>
                <w:b/>
                <w:sz w:val="24"/>
              </w:rPr>
            </w:pPr>
          </w:p>
          <w:p w14:paraId="39EB38E0">
            <w:pPr>
              <w:pStyle w:val="13"/>
              <w:spacing w:before="1"/>
              <w:ind w:left="114" w:right="96"/>
              <w:rPr>
                <w:sz w:val="24"/>
              </w:rPr>
            </w:pPr>
            <w:r>
              <w:rPr>
                <w:spacing w:val="-2"/>
                <w:sz w:val="24"/>
              </w:rPr>
              <w:t xml:space="preserve">Multimedi </w:t>
            </w:r>
            <w:r>
              <w:rPr>
                <w:sz w:val="24"/>
              </w:rPr>
              <w:t>a</w:t>
            </w:r>
            <w:r>
              <w:rPr>
                <w:spacing w:val="-15"/>
                <w:sz w:val="24"/>
              </w:rPr>
              <w:t xml:space="preserve"> </w:t>
            </w:r>
            <w:r>
              <w:rPr>
                <w:sz w:val="24"/>
              </w:rPr>
              <w:t xml:space="preserve">Modality </w:t>
            </w:r>
            <w:r>
              <w:rPr>
                <w:spacing w:val="-2"/>
                <w:sz w:val="24"/>
              </w:rPr>
              <w:t>Studies (CLT-</w:t>
            </w:r>
          </w:p>
          <w:p w14:paraId="5AC2C60C">
            <w:pPr>
              <w:pStyle w:val="13"/>
              <w:ind w:left="114"/>
              <w:rPr>
                <w:sz w:val="24"/>
              </w:rPr>
            </w:pPr>
            <w:r>
              <w:rPr>
                <w:spacing w:val="-2"/>
                <w:sz w:val="24"/>
              </w:rPr>
              <w:t>based)</w:t>
            </w:r>
          </w:p>
        </w:tc>
        <w:tc>
          <w:tcPr>
            <w:tcW w:w="1358" w:type="dxa"/>
            <w:tcBorders>
              <w:top w:val="nil"/>
            </w:tcBorders>
          </w:tcPr>
          <w:p w14:paraId="1C455D64">
            <w:pPr>
              <w:pStyle w:val="13"/>
              <w:spacing w:before="144"/>
              <w:rPr>
                <w:b/>
                <w:sz w:val="24"/>
              </w:rPr>
            </w:pPr>
          </w:p>
          <w:p w14:paraId="41973DF8">
            <w:pPr>
              <w:pStyle w:val="13"/>
              <w:spacing w:before="1"/>
              <w:ind w:left="114" w:right="265"/>
              <w:rPr>
                <w:sz w:val="24"/>
              </w:rPr>
            </w:pPr>
            <w:r>
              <w:rPr>
                <w:spacing w:val="-4"/>
                <w:sz w:val="24"/>
              </w:rPr>
              <w:t xml:space="preserve">Dual </w:t>
            </w:r>
            <w:r>
              <w:rPr>
                <w:sz w:val="24"/>
              </w:rPr>
              <w:t>Coding</w:t>
            </w:r>
            <w:r>
              <w:rPr>
                <w:spacing w:val="-15"/>
                <w:sz w:val="24"/>
              </w:rPr>
              <w:t xml:space="preserve"> </w:t>
            </w:r>
            <w:r>
              <w:rPr>
                <w:sz w:val="24"/>
              </w:rPr>
              <w:t xml:space="preserve">&amp; </w:t>
            </w:r>
            <w:r>
              <w:rPr>
                <w:spacing w:val="-2"/>
                <w:sz w:val="24"/>
              </w:rPr>
              <w:t xml:space="preserve">Cognitive </w:t>
            </w:r>
            <w:r>
              <w:rPr>
                <w:spacing w:val="-4"/>
                <w:sz w:val="24"/>
              </w:rPr>
              <w:t xml:space="preserve">Load </w:t>
            </w:r>
            <w:r>
              <w:rPr>
                <w:spacing w:val="-2"/>
                <w:sz w:val="24"/>
              </w:rPr>
              <w:t>Theory</w:t>
            </w:r>
          </w:p>
        </w:tc>
        <w:tc>
          <w:tcPr>
            <w:tcW w:w="1224" w:type="dxa"/>
            <w:tcBorders>
              <w:top w:val="nil"/>
            </w:tcBorders>
          </w:tcPr>
          <w:p w14:paraId="7F77C96C">
            <w:pPr>
              <w:pStyle w:val="13"/>
              <w:spacing w:before="144"/>
              <w:rPr>
                <w:b/>
                <w:sz w:val="24"/>
              </w:rPr>
            </w:pPr>
          </w:p>
          <w:p w14:paraId="6E28131F">
            <w:pPr>
              <w:pStyle w:val="13"/>
              <w:spacing w:before="1"/>
              <w:ind w:left="114" w:right="142"/>
              <w:rPr>
                <w:sz w:val="24"/>
              </w:rPr>
            </w:pPr>
            <w:r>
              <w:rPr>
                <w:spacing w:val="-2"/>
                <w:sz w:val="24"/>
              </w:rPr>
              <w:t xml:space="preserve">Audio, Visual, Interactiv </w:t>
            </w:r>
            <w:r>
              <w:rPr>
                <w:spacing w:val="-10"/>
                <w:sz w:val="24"/>
              </w:rPr>
              <w:t xml:space="preserve">e </w:t>
            </w:r>
            <w:r>
              <w:rPr>
                <w:spacing w:val="-2"/>
                <w:sz w:val="24"/>
              </w:rPr>
              <w:t xml:space="preserve">simulatio </w:t>
            </w:r>
            <w:r>
              <w:rPr>
                <w:spacing w:val="-6"/>
                <w:sz w:val="24"/>
              </w:rPr>
              <w:t>ns</w:t>
            </w:r>
          </w:p>
        </w:tc>
        <w:tc>
          <w:tcPr>
            <w:tcW w:w="1178" w:type="dxa"/>
            <w:tcBorders>
              <w:top w:val="nil"/>
            </w:tcBorders>
          </w:tcPr>
          <w:p w14:paraId="6BF79E90">
            <w:pPr>
              <w:pStyle w:val="13"/>
              <w:spacing w:before="144"/>
              <w:rPr>
                <w:b/>
                <w:sz w:val="24"/>
              </w:rPr>
            </w:pPr>
          </w:p>
          <w:p w14:paraId="31DB046E">
            <w:pPr>
              <w:pStyle w:val="13"/>
              <w:spacing w:before="1"/>
              <w:ind w:left="114" w:right="93"/>
              <w:rPr>
                <w:sz w:val="24"/>
              </w:rPr>
            </w:pPr>
            <w:r>
              <w:rPr>
                <w:spacing w:val="-2"/>
                <w:sz w:val="24"/>
              </w:rPr>
              <w:t xml:space="preserve">Multimed </w:t>
            </w:r>
            <w:r>
              <w:rPr>
                <w:spacing w:val="-6"/>
                <w:sz w:val="24"/>
              </w:rPr>
              <w:t xml:space="preserve">ia </w:t>
            </w:r>
            <w:r>
              <w:rPr>
                <w:spacing w:val="-2"/>
                <w:sz w:val="24"/>
              </w:rPr>
              <w:t>Learning</w:t>
            </w:r>
          </w:p>
        </w:tc>
        <w:tc>
          <w:tcPr>
            <w:tcW w:w="1721" w:type="dxa"/>
            <w:tcBorders>
              <w:top w:val="nil"/>
            </w:tcBorders>
          </w:tcPr>
          <w:p w14:paraId="5C21C49C">
            <w:pPr>
              <w:pStyle w:val="13"/>
              <w:spacing w:before="144"/>
              <w:rPr>
                <w:b/>
                <w:sz w:val="24"/>
              </w:rPr>
            </w:pPr>
          </w:p>
          <w:p w14:paraId="4A1DF770">
            <w:pPr>
              <w:pStyle w:val="13"/>
              <w:tabs>
                <w:tab w:val="left" w:pos="1151"/>
                <w:tab w:val="left" w:pos="1190"/>
                <w:tab w:val="left" w:pos="1418"/>
              </w:tabs>
              <w:spacing w:before="1"/>
              <w:ind w:left="115" w:right="92"/>
              <w:rPr>
                <w:sz w:val="24"/>
              </w:rPr>
            </w:pPr>
            <w:r>
              <w:rPr>
                <w:sz w:val="24"/>
              </w:rPr>
              <w:t>Adv:</w:t>
            </w:r>
            <w:r>
              <w:rPr>
                <w:spacing w:val="7"/>
                <w:sz w:val="24"/>
              </w:rPr>
              <w:t xml:space="preserve"> </w:t>
            </w:r>
            <w:r>
              <w:rPr>
                <w:sz w:val="24"/>
              </w:rPr>
              <w:t xml:space="preserve">Improves </w:t>
            </w:r>
            <w:r>
              <w:rPr>
                <w:spacing w:val="-2"/>
                <w:sz w:val="24"/>
              </w:rPr>
              <w:t>retention</w:t>
            </w:r>
            <w:r>
              <w:rPr>
                <w:sz w:val="24"/>
              </w:rPr>
              <w:tab/>
            </w:r>
            <w:r>
              <w:rPr>
                <w:sz w:val="24"/>
              </w:rPr>
              <w:tab/>
            </w:r>
            <w:r>
              <w:rPr>
                <w:sz w:val="24"/>
              </w:rPr>
              <w:tab/>
            </w:r>
            <w:r>
              <w:rPr>
                <w:spacing w:val="-10"/>
                <w:sz w:val="24"/>
              </w:rPr>
              <w:t xml:space="preserve">&amp; </w:t>
            </w:r>
            <w:r>
              <w:rPr>
                <w:spacing w:val="-2"/>
                <w:sz w:val="24"/>
              </w:rPr>
              <w:t>understanding. Disadv:</w:t>
            </w:r>
            <w:r>
              <w:rPr>
                <w:sz w:val="24"/>
              </w:rPr>
              <w:tab/>
            </w:r>
            <w:r>
              <w:rPr>
                <w:spacing w:val="-4"/>
                <w:sz w:val="24"/>
              </w:rPr>
              <w:t xml:space="preserve">Poor </w:t>
            </w:r>
            <w:r>
              <w:rPr>
                <w:spacing w:val="-2"/>
                <w:sz w:val="24"/>
              </w:rPr>
              <w:t>design</w:t>
            </w:r>
            <w:r>
              <w:rPr>
                <w:sz w:val="24"/>
              </w:rPr>
              <w:tab/>
            </w:r>
            <w:r>
              <w:rPr>
                <w:sz w:val="24"/>
              </w:rPr>
              <w:tab/>
            </w:r>
            <w:r>
              <w:rPr>
                <w:spacing w:val="-4"/>
                <w:sz w:val="24"/>
              </w:rPr>
              <w:t xml:space="preserve">may </w:t>
            </w:r>
            <w:r>
              <w:rPr>
                <w:spacing w:val="-2"/>
                <w:sz w:val="24"/>
              </w:rPr>
              <w:t>increase cognitive overload.</w:t>
            </w:r>
          </w:p>
        </w:tc>
        <w:tc>
          <w:tcPr>
            <w:tcW w:w="2225" w:type="dxa"/>
            <w:tcBorders>
              <w:top w:val="nil"/>
            </w:tcBorders>
          </w:tcPr>
          <w:p w14:paraId="5AD86F9A">
            <w:pPr>
              <w:pStyle w:val="13"/>
              <w:spacing w:before="144"/>
              <w:rPr>
                <w:b/>
                <w:sz w:val="24"/>
              </w:rPr>
            </w:pPr>
          </w:p>
          <w:p w14:paraId="799685B4">
            <w:pPr>
              <w:pStyle w:val="13"/>
              <w:spacing w:before="1"/>
              <w:ind w:left="115" w:right="97"/>
              <w:rPr>
                <w:sz w:val="24"/>
              </w:rPr>
            </w:pPr>
            <w:r>
              <w:rPr>
                <w:spacing w:val="-2"/>
                <w:sz w:val="24"/>
              </w:rPr>
              <w:t xml:space="preserve">Optimize </w:t>
            </w:r>
            <w:r>
              <w:rPr>
                <w:sz w:val="24"/>
              </w:rPr>
              <w:t>multimodal</w:t>
            </w:r>
            <w:r>
              <w:rPr>
                <w:spacing w:val="80"/>
                <w:sz w:val="24"/>
              </w:rPr>
              <w:t xml:space="preserve"> </w:t>
            </w:r>
            <w:r>
              <w:rPr>
                <w:sz w:val="24"/>
              </w:rPr>
              <w:t>content design using AI.</w:t>
            </w:r>
          </w:p>
        </w:tc>
      </w:tr>
    </w:tbl>
    <w:p w14:paraId="4DB8B325">
      <w:pPr>
        <w:pStyle w:val="13"/>
        <w:spacing w:after="0"/>
        <w:rPr>
          <w:sz w:val="24"/>
        </w:rPr>
        <w:sectPr>
          <w:type w:val="continuous"/>
          <w:pgSz w:w="12240" w:h="15840"/>
          <w:pgMar w:top="1340" w:right="1080" w:bottom="280" w:left="1080" w:header="0" w:footer="99" w:gutter="0"/>
          <w:cols w:space="720" w:num="1"/>
        </w:sectPr>
      </w:pPr>
    </w:p>
    <w:p w14:paraId="5F821D03">
      <w:pPr>
        <w:spacing w:before="60" w:line="552" w:lineRule="auto"/>
        <w:ind w:left="3571" w:right="3494" w:firstLine="780"/>
        <w:jc w:val="left"/>
        <w:rPr>
          <w:b/>
          <w:sz w:val="32"/>
        </w:rPr>
      </w:pPr>
      <w:bookmarkStart w:id="36" w:name="Chapter 3 SYSTEM ANALYSIS"/>
      <w:bookmarkEnd w:id="36"/>
      <w:r>
        <w:rPr>
          <w:b/>
          <w:sz w:val="32"/>
        </w:rPr>
        <w:t>Chapter 3 SYSTEM</w:t>
      </w:r>
      <w:r>
        <w:rPr>
          <w:b/>
          <w:spacing w:val="-20"/>
          <w:sz w:val="32"/>
        </w:rPr>
        <w:t xml:space="preserve"> </w:t>
      </w:r>
      <w:r>
        <w:rPr>
          <w:b/>
          <w:sz w:val="32"/>
        </w:rPr>
        <w:t>ANALYSIS</w:t>
      </w:r>
    </w:p>
    <w:p w14:paraId="78C6DBC4">
      <w:pPr>
        <w:pStyle w:val="2"/>
        <w:numPr>
          <w:ilvl w:val="0"/>
          <w:numId w:val="3"/>
        </w:numPr>
        <w:tabs>
          <w:tab w:val="left" w:pos="599"/>
        </w:tabs>
        <w:spacing w:before="0" w:after="0" w:line="367" w:lineRule="exact"/>
        <w:ind w:left="599" w:right="0" w:hanging="239"/>
        <w:jc w:val="both"/>
      </w:pPr>
      <w:r>
        <w:t>EXISTING</w:t>
      </w:r>
      <w:r>
        <w:rPr>
          <w:spacing w:val="-16"/>
        </w:rPr>
        <w:t xml:space="preserve"> </w:t>
      </w:r>
      <w:r>
        <w:rPr>
          <w:spacing w:val="-2"/>
        </w:rPr>
        <w:t>SYSTEM</w:t>
      </w:r>
    </w:p>
    <w:p w14:paraId="29016B55">
      <w:pPr>
        <w:pStyle w:val="9"/>
        <w:spacing w:before="197" w:line="480" w:lineRule="auto"/>
        <w:ind w:left="360" w:right="98"/>
        <w:jc w:val="both"/>
      </w:pPr>
      <w:r>
        <w:t xml:space="preserve">The existing system presented in </w:t>
      </w:r>
      <w:r>
        <w:rPr>
          <w:i/>
        </w:rPr>
        <w:t xml:space="preserve">An Adaptive Intelligent Tutoring System Powered by Generative </w:t>
      </w:r>
      <w:r>
        <w:t>implements a Generative AI–based Intelligent Tutoring System using large language models to provide personalized learning through conversational interaction. The architecture employs</w:t>
      </w:r>
      <w:r>
        <w:rPr>
          <w:spacing w:val="40"/>
        </w:rPr>
        <w:t xml:space="preserve"> </w:t>
      </w:r>
      <w:r>
        <w:t>multiple agents for tutoring, validation, and assessment, dynamically adjusting question difficulty based on learner accuracy and response time while</w:t>
      </w:r>
      <w:r>
        <w:rPr>
          <w:spacing w:val="-2"/>
        </w:rPr>
        <w:t xml:space="preserve"> </w:t>
      </w:r>
      <w:r>
        <w:t>incorporating prompt engineering and Chain-of- Thought reasoning. Although the system demonstrates improved learning outcomes and reduced hallucinations through dual-agent validation, it relies entirely on text-based interaction and lacks real-time</w:t>
      </w:r>
      <w:r>
        <w:rPr>
          <w:spacing w:val="-2"/>
        </w:rPr>
        <w:t xml:space="preserve"> </w:t>
      </w:r>
      <w:r>
        <w:t>behavioral or cognitive load monitoring. Adaptation is reactive rather than proactive, with no automatic sensing of fatigue, engagement, or interaction patterns, and the approach remains computationally expensive due to heavy dependence on cloud-based LLMs.</w:t>
      </w:r>
    </w:p>
    <w:p w14:paraId="6C5442DE">
      <w:pPr>
        <w:pStyle w:val="3"/>
        <w:numPr>
          <w:ilvl w:val="1"/>
          <w:numId w:val="3"/>
        </w:numPr>
        <w:tabs>
          <w:tab w:val="left" w:pos="1079"/>
        </w:tabs>
        <w:spacing w:before="0" w:after="0" w:line="321" w:lineRule="exact"/>
        <w:ind w:left="1079" w:right="0" w:hanging="719"/>
        <w:jc w:val="left"/>
      </w:pPr>
      <w:bookmarkStart w:id="37" w:name="3.1DISADVANTAGES OF EXISTING SYSTEM"/>
      <w:bookmarkEnd w:id="37"/>
      <w:r>
        <w:t>DISADVANTAGES</w:t>
      </w:r>
      <w:r>
        <w:rPr>
          <w:spacing w:val="-10"/>
        </w:rPr>
        <w:t xml:space="preserve"> </w:t>
      </w:r>
      <w:r>
        <w:t>OF</w:t>
      </w:r>
      <w:r>
        <w:rPr>
          <w:spacing w:val="-11"/>
        </w:rPr>
        <w:t xml:space="preserve"> </w:t>
      </w:r>
      <w:r>
        <w:t>EXISTING</w:t>
      </w:r>
      <w:r>
        <w:rPr>
          <w:spacing w:val="-9"/>
        </w:rPr>
        <w:t xml:space="preserve"> </w:t>
      </w:r>
      <w:r>
        <w:rPr>
          <w:spacing w:val="-2"/>
        </w:rPr>
        <w:t>SYSTEM</w:t>
      </w:r>
    </w:p>
    <w:p w14:paraId="05B2A745">
      <w:pPr>
        <w:pStyle w:val="9"/>
        <w:spacing w:before="161"/>
        <w:rPr>
          <w:b/>
          <w:sz w:val="28"/>
        </w:rPr>
      </w:pPr>
    </w:p>
    <w:p w14:paraId="3C77D35B">
      <w:pPr>
        <w:pStyle w:val="12"/>
        <w:numPr>
          <w:ilvl w:val="0"/>
          <w:numId w:val="4"/>
        </w:numPr>
        <w:tabs>
          <w:tab w:val="left" w:pos="1079"/>
        </w:tabs>
        <w:spacing w:before="0" w:after="0" w:line="240" w:lineRule="auto"/>
        <w:ind w:left="1079" w:right="0" w:hanging="719"/>
        <w:jc w:val="left"/>
        <w:rPr>
          <w:sz w:val="24"/>
        </w:rPr>
      </w:pPr>
      <w:r>
        <w:rPr>
          <w:sz w:val="24"/>
        </w:rPr>
        <w:t>Does</w:t>
      </w:r>
      <w:r>
        <w:rPr>
          <w:spacing w:val="-2"/>
          <w:sz w:val="24"/>
        </w:rPr>
        <w:t xml:space="preserve"> </w:t>
      </w:r>
      <w:r>
        <w:rPr>
          <w:sz w:val="24"/>
        </w:rPr>
        <w:t>not</w:t>
      </w:r>
      <w:r>
        <w:rPr>
          <w:spacing w:val="-2"/>
          <w:sz w:val="24"/>
        </w:rPr>
        <w:t xml:space="preserve"> </w:t>
      </w:r>
      <w:r>
        <w:rPr>
          <w:sz w:val="24"/>
        </w:rPr>
        <w:t>track</w:t>
      </w:r>
      <w:r>
        <w:rPr>
          <w:spacing w:val="1"/>
          <w:sz w:val="24"/>
        </w:rPr>
        <w:t xml:space="preserve"> </w:t>
      </w:r>
      <w:r>
        <w:rPr>
          <w:sz w:val="24"/>
        </w:rPr>
        <w:t>real-time</w:t>
      </w:r>
      <w:r>
        <w:rPr>
          <w:spacing w:val="-3"/>
          <w:sz w:val="24"/>
        </w:rPr>
        <w:t xml:space="preserve"> </w:t>
      </w:r>
      <w:r>
        <w:rPr>
          <w:sz w:val="24"/>
        </w:rPr>
        <w:t>user</w:t>
      </w:r>
      <w:r>
        <w:rPr>
          <w:spacing w:val="-2"/>
          <w:sz w:val="24"/>
        </w:rPr>
        <w:t xml:space="preserve"> behavior.</w:t>
      </w:r>
    </w:p>
    <w:p w14:paraId="34271CA3">
      <w:pPr>
        <w:pStyle w:val="9"/>
        <w:spacing w:before="24"/>
      </w:pPr>
    </w:p>
    <w:p w14:paraId="6CA69F6D">
      <w:pPr>
        <w:pStyle w:val="12"/>
        <w:numPr>
          <w:ilvl w:val="0"/>
          <w:numId w:val="4"/>
        </w:numPr>
        <w:tabs>
          <w:tab w:val="left" w:pos="1079"/>
        </w:tabs>
        <w:spacing w:before="0" w:after="0" w:line="240" w:lineRule="auto"/>
        <w:ind w:left="1079" w:right="0" w:hanging="719"/>
        <w:jc w:val="left"/>
        <w:rPr>
          <w:sz w:val="24"/>
        </w:rPr>
      </w:pPr>
      <w:r>
        <w:rPr>
          <w:sz w:val="24"/>
        </w:rPr>
        <w:t>No</w:t>
      </w:r>
      <w:r>
        <w:rPr>
          <w:spacing w:val="-2"/>
          <w:sz w:val="24"/>
        </w:rPr>
        <w:t xml:space="preserve"> </w:t>
      </w:r>
      <w:r>
        <w:rPr>
          <w:sz w:val="24"/>
        </w:rPr>
        <w:t>automatic</w:t>
      </w:r>
      <w:r>
        <w:rPr>
          <w:spacing w:val="-2"/>
          <w:sz w:val="24"/>
        </w:rPr>
        <w:t xml:space="preserve"> </w:t>
      </w:r>
      <w:r>
        <w:rPr>
          <w:sz w:val="24"/>
        </w:rPr>
        <w:t>cognitive</w:t>
      </w:r>
      <w:r>
        <w:rPr>
          <w:spacing w:val="-2"/>
          <w:sz w:val="24"/>
        </w:rPr>
        <w:t xml:space="preserve"> </w:t>
      </w:r>
      <w:r>
        <w:rPr>
          <w:sz w:val="24"/>
        </w:rPr>
        <w:t>load</w:t>
      </w:r>
      <w:r>
        <w:rPr>
          <w:spacing w:val="-1"/>
          <w:sz w:val="24"/>
        </w:rPr>
        <w:t xml:space="preserve"> </w:t>
      </w:r>
      <w:r>
        <w:rPr>
          <w:spacing w:val="-2"/>
          <w:sz w:val="24"/>
        </w:rPr>
        <w:t>detection.</w:t>
      </w:r>
    </w:p>
    <w:p w14:paraId="1E210ACE">
      <w:pPr>
        <w:pStyle w:val="9"/>
      </w:pPr>
    </w:p>
    <w:p w14:paraId="57A05A37">
      <w:pPr>
        <w:pStyle w:val="12"/>
        <w:numPr>
          <w:ilvl w:val="0"/>
          <w:numId w:val="4"/>
        </w:numPr>
        <w:tabs>
          <w:tab w:val="left" w:pos="1079"/>
        </w:tabs>
        <w:spacing w:before="0" w:after="0" w:line="240" w:lineRule="auto"/>
        <w:ind w:left="1079" w:right="0" w:hanging="719"/>
        <w:jc w:val="left"/>
        <w:rPr>
          <w:sz w:val="24"/>
        </w:rPr>
      </w:pPr>
      <w:r>
        <w:rPr>
          <w:sz w:val="24"/>
        </w:rPr>
        <w:t>No</w:t>
      </w:r>
      <w:r>
        <w:rPr>
          <w:spacing w:val="-4"/>
          <w:sz w:val="24"/>
        </w:rPr>
        <w:t xml:space="preserve"> </w:t>
      </w:r>
      <w:r>
        <w:rPr>
          <w:sz w:val="24"/>
        </w:rPr>
        <w:t>autonomous</w:t>
      </w:r>
      <w:r>
        <w:rPr>
          <w:spacing w:val="-2"/>
          <w:sz w:val="24"/>
        </w:rPr>
        <w:t xml:space="preserve"> </w:t>
      </w:r>
      <w:r>
        <w:rPr>
          <w:sz w:val="24"/>
        </w:rPr>
        <w:t>decision-making</w:t>
      </w:r>
      <w:r>
        <w:rPr>
          <w:spacing w:val="-2"/>
          <w:sz w:val="24"/>
        </w:rPr>
        <w:t xml:space="preserve"> agents.</w:t>
      </w:r>
    </w:p>
    <w:p w14:paraId="3FB58DC4">
      <w:pPr>
        <w:pStyle w:val="9"/>
        <w:spacing w:before="2"/>
      </w:pPr>
    </w:p>
    <w:p w14:paraId="31E55FFA">
      <w:pPr>
        <w:pStyle w:val="12"/>
        <w:numPr>
          <w:ilvl w:val="0"/>
          <w:numId w:val="4"/>
        </w:numPr>
        <w:tabs>
          <w:tab w:val="left" w:pos="1079"/>
        </w:tabs>
        <w:spacing w:before="1" w:after="0" w:line="240" w:lineRule="auto"/>
        <w:ind w:left="1079" w:right="0" w:hanging="719"/>
        <w:jc w:val="left"/>
        <w:rPr>
          <w:sz w:val="24"/>
        </w:rPr>
      </w:pPr>
      <w:r>
        <w:rPr>
          <w:sz w:val="24"/>
        </w:rPr>
        <w:t>Does</w:t>
      </w:r>
      <w:r>
        <w:rPr>
          <w:spacing w:val="-2"/>
          <w:sz w:val="24"/>
        </w:rPr>
        <w:t xml:space="preserve"> </w:t>
      </w:r>
      <w:r>
        <w:rPr>
          <w:sz w:val="24"/>
        </w:rPr>
        <w:t>not</w:t>
      </w:r>
      <w:r>
        <w:rPr>
          <w:spacing w:val="-1"/>
          <w:sz w:val="24"/>
        </w:rPr>
        <w:t xml:space="preserve"> </w:t>
      </w:r>
      <w:r>
        <w:rPr>
          <w:sz w:val="24"/>
        </w:rPr>
        <w:t>store</w:t>
      </w:r>
      <w:r>
        <w:rPr>
          <w:spacing w:val="-2"/>
          <w:sz w:val="24"/>
        </w:rPr>
        <w:t xml:space="preserve"> </w:t>
      </w:r>
      <w:r>
        <w:rPr>
          <w:sz w:val="24"/>
        </w:rPr>
        <w:t>learner cognitive</w:t>
      </w:r>
      <w:r>
        <w:rPr>
          <w:spacing w:val="-2"/>
          <w:sz w:val="24"/>
        </w:rPr>
        <w:t xml:space="preserve"> history.</w:t>
      </w:r>
    </w:p>
    <w:p w14:paraId="24EEA6F8">
      <w:pPr>
        <w:pStyle w:val="12"/>
        <w:numPr>
          <w:ilvl w:val="0"/>
          <w:numId w:val="4"/>
        </w:numPr>
        <w:tabs>
          <w:tab w:val="left" w:pos="1079"/>
        </w:tabs>
        <w:spacing w:before="276" w:after="0" w:line="240" w:lineRule="auto"/>
        <w:ind w:left="1079" w:right="0" w:hanging="719"/>
        <w:jc w:val="left"/>
        <w:rPr>
          <w:sz w:val="24"/>
        </w:rPr>
      </w:pPr>
      <w:r>
        <w:rPr>
          <w:sz w:val="24"/>
        </w:rPr>
        <w:t>Adaptation</w:t>
      </w:r>
      <w:r>
        <w:rPr>
          <w:spacing w:val="-2"/>
          <w:sz w:val="24"/>
        </w:rPr>
        <w:t xml:space="preserve"> </w:t>
      </w:r>
      <w:r>
        <w:rPr>
          <w:sz w:val="24"/>
        </w:rPr>
        <w:t>happens only</w:t>
      </w:r>
      <w:r>
        <w:rPr>
          <w:spacing w:val="-2"/>
          <w:sz w:val="24"/>
        </w:rPr>
        <w:t xml:space="preserve"> </w:t>
      </w:r>
      <w:r>
        <w:rPr>
          <w:sz w:val="24"/>
        </w:rPr>
        <w:t>after</w:t>
      </w:r>
      <w:r>
        <w:rPr>
          <w:spacing w:val="-1"/>
          <w:sz w:val="24"/>
        </w:rPr>
        <w:t xml:space="preserve"> </w:t>
      </w:r>
      <w:r>
        <w:rPr>
          <w:sz w:val="24"/>
        </w:rPr>
        <w:t>user</w:t>
      </w:r>
      <w:r>
        <w:rPr>
          <w:spacing w:val="-2"/>
          <w:sz w:val="24"/>
        </w:rPr>
        <w:t xml:space="preserve"> responses.</w:t>
      </w:r>
    </w:p>
    <w:p w14:paraId="0DF8B5DB">
      <w:pPr>
        <w:pStyle w:val="9"/>
        <w:spacing w:before="2"/>
      </w:pPr>
    </w:p>
    <w:p w14:paraId="12486BE4">
      <w:pPr>
        <w:pStyle w:val="12"/>
        <w:numPr>
          <w:ilvl w:val="0"/>
          <w:numId w:val="4"/>
        </w:numPr>
        <w:tabs>
          <w:tab w:val="left" w:pos="1079"/>
        </w:tabs>
        <w:spacing w:before="0" w:after="0" w:line="240" w:lineRule="auto"/>
        <w:ind w:left="1079" w:right="0" w:hanging="719"/>
        <w:jc w:val="left"/>
        <w:rPr>
          <w:sz w:val="24"/>
        </w:rPr>
      </w:pPr>
      <w:r>
        <w:rPr>
          <w:sz w:val="24"/>
        </w:rPr>
        <w:t>Adaptation</w:t>
      </w:r>
      <w:r>
        <w:rPr>
          <w:spacing w:val="-2"/>
          <w:sz w:val="24"/>
        </w:rPr>
        <w:t xml:space="preserve"> </w:t>
      </w:r>
      <w:r>
        <w:rPr>
          <w:sz w:val="24"/>
        </w:rPr>
        <w:t>happens only</w:t>
      </w:r>
      <w:r>
        <w:rPr>
          <w:spacing w:val="-2"/>
          <w:sz w:val="24"/>
        </w:rPr>
        <w:t xml:space="preserve"> </w:t>
      </w:r>
      <w:r>
        <w:rPr>
          <w:sz w:val="24"/>
        </w:rPr>
        <w:t>after</w:t>
      </w:r>
      <w:r>
        <w:rPr>
          <w:spacing w:val="-1"/>
          <w:sz w:val="24"/>
        </w:rPr>
        <w:t xml:space="preserve"> </w:t>
      </w:r>
      <w:r>
        <w:rPr>
          <w:sz w:val="24"/>
        </w:rPr>
        <w:t>user</w:t>
      </w:r>
      <w:r>
        <w:rPr>
          <w:spacing w:val="-2"/>
          <w:sz w:val="24"/>
        </w:rPr>
        <w:t xml:space="preserve"> responses.</w:t>
      </w:r>
    </w:p>
    <w:p w14:paraId="07692277">
      <w:pPr>
        <w:pStyle w:val="9"/>
      </w:pPr>
    </w:p>
    <w:p w14:paraId="6DECEA19">
      <w:pPr>
        <w:pStyle w:val="12"/>
        <w:numPr>
          <w:ilvl w:val="0"/>
          <w:numId w:val="4"/>
        </w:numPr>
        <w:tabs>
          <w:tab w:val="left" w:pos="1079"/>
        </w:tabs>
        <w:spacing w:before="0" w:after="0" w:line="240" w:lineRule="auto"/>
        <w:ind w:left="1079" w:right="0" w:hanging="719"/>
        <w:jc w:val="left"/>
        <w:rPr>
          <w:sz w:val="24"/>
        </w:rPr>
      </w:pPr>
      <w:r>
        <w:rPr>
          <w:sz w:val="24"/>
        </w:rPr>
        <w:t>Limited</w:t>
      </w:r>
      <w:r>
        <w:rPr>
          <w:spacing w:val="-4"/>
          <w:sz w:val="24"/>
        </w:rPr>
        <w:t xml:space="preserve"> </w:t>
      </w:r>
      <w:r>
        <w:rPr>
          <w:sz w:val="24"/>
        </w:rPr>
        <w:t>personalisation</w:t>
      </w:r>
      <w:r>
        <w:rPr>
          <w:spacing w:val="-2"/>
          <w:sz w:val="24"/>
        </w:rPr>
        <w:t xml:space="preserve"> accuracy.</w:t>
      </w:r>
    </w:p>
    <w:p w14:paraId="158CC2BF">
      <w:pPr>
        <w:pStyle w:val="9"/>
      </w:pPr>
    </w:p>
    <w:p w14:paraId="4020183A">
      <w:pPr>
        <w:pStyle w:val="12"/>
        <w:numPr>
          <w:ilvl w:val="0"/>
          <w:numId w:val="4"/>
        </w:numPr>
        <w:tabs>
          <w:tab w:val="left" w:pos="1079"/>
        </w:tabs>
        <w:spacing w:before="0" w:after="0" w:line="240" w:lineRule="auto"/>
        <w:ind w:left="1079" w:right="0" w:hanging="719"/>
        <w:jc w:val="left"/>
        <w:rPr>
          <w:sz w:val="24"/>
        </w:rPr>
      </w:pPr>
      <w:r>
        <w:rPr>
          <w:sz w:val="24"/>
        </w:rPr>
        <w:t>Does</w:t>
      </w:r>
      <w:r>
        <w:rPr>
          <w:spacing w:val="-2"/>
          <w:sz w:val="24"/>
        </w:rPr>
        <w:t xml:space="preserve"> </w:t>
      </w:r>
      <w:r>
        <w:rPr>
          <w:sz w:val="24"/>
        </w:rPr>
        <w:t>not</w:t>
      </w:r>
      <w:r>
        <w:rPr>
          <w:spacing w:val="-1"/>
          <w:sz w:val="24"/>
        </w:rPr>
        <w:t xml:space="preserve"> </w:t>
      </w:r>
      <w:r>
        <w:rPr>
          <w:sz w:val="24"/>
        </w:rPr>
        <w:t>store</w:t>
      </w:r>
      <w:r>
        <w:rPr>
          <w:spacing w:val="-2"/>
          <w:sz w:val="24"/>
        </w:rPr>
        <w:t xml:space="preserve"> </w:t>
      </w:r>
      <w:r>
        <w:rPr>
          <w:sz w:val="24"/>
        </w:rPr>
        <w:t>learner cognitive</w:t>
      </w:r>
      <w:r>
        <w:rPr>
          <w:spacing w:val="-2"/>
          <w:sz w:val="24"/>
        </w:rPr>
        <w:t xml:space="preserve"> history.</w:t>
      </w:r>
    </w:p>
    <w:p w14:paraId="5193A1F1">
      <w:pPr>
        <w:pStyle w:val="12"/>
        <w:spacing w:after="0" w:line="240" w:lineRule="auto"/>
        <w:jc w:val="left"/>
        <w:rPr>
          <w:sz w:val="24"/>
        </w:rPr>
        <w:sectPr>
          <w:pgSz w:w="12240" w:h="15840"/>
          <w:pgMar w:top="1300" w:right="1080" w:bottom="280" w:left="1080" w:header="0" w:footer="99" w:gutter="0"/>
          <w:cols w:space="720" w:num="1"/>
        </w:sectPr>
      </w:pPr>
    </w:p>
    <w:p w14:paraId="13B68AF7">
      <w:pPr>
        <w:pStyle w:val="3"/>
        <w:numPr>
          <w:ilvl w:val="1"/>
          <w:numId w:val="3"/>
        </w:numPr>
        <w:tabs>
          <w:tab w:val="left" w:pos="1079"/>
        </w:tabs>
        <w:spacing w:before="62" w:after="0" w:line="240" w:lineRule="auto"/>
        <w:ind w:left="1079" w:right="0" w:hanging="719"/>
        <w:jc w:val="left"/>
      </w:pPr>
      <w:bookmarkStart w:id="38" w:name="3.2PROPOSED SYSTEM"/>
      <w:bookmarkEnd w:id="38"/>
      <w:r>
        <w:t>PROPOSED</w:t>
      </w:r>
      <w:r>
        <w:rPr>
          <w:spacing w:val="-12"/>
        </w:rPr>
        <w:t xml:space="preserve"> </w:t>
      </w:r>
      <w:r>
        <w:rPr>
          <w:spacing w:val="-2"/>
        </w:rPr>
        <w:t>SYSTEM</w:t>
      </w:r>
    </w:p>
    <w:p w14:paraId="24A64721">
      <w:pPr>
        <w:pStyle w:val="9"/>
        <w:spacing w:before="282" w:line="480" w:lineRule="auto"/>
        <w:ind w:left="360" w:right="97"/>
        <w:jc w:val="both"/>
      </w:pPr>
      <w:r>
        <w:t xml:space="preserve">The proposed system, </w:t>
      </w:r>
      <w:r>
        <w:rPr>
          <w:b/>
        </w:rPr>
        <w:t>COGNITEX</w:t>
      </w:r>
      <w:r>
        <w:t>, is an intelligent adaptive learning platform that automatically monitors user behavior to estimate cognitive load and personalize learning. It captures real-time interaction</w:t>
      </w:r>
      <w:r>
        <w:rPr>
          <w:spacing w:val="-1"/>
        </w:rPr>
        <w:t xml:space="preserve"> </w:t>
      </w:r>
      <w:r>
        <w:t>data such as typing speed, task duration, error count, and inactivity</w:t>
      </w:r>
      <w:r>
        <w:rPr>
          <w:spacing w:val="-1"/>
        </w:rPr>
        <w:t xml:space="preserve"> </w:t>
      </w:r>
      <w:r>
        <w:t>through the browser. A machine learning model classifies the learner’s cognitive state as Underload, Optimal, or Overload. An agentic decision module selects suitable learning strategies, while Generative AI provides personalized feedback. The system operates without sensors or manual input, ensuring privacy and low cost. Through continuous adaptation, COGNITEX improves engagement, reduces mental fatigue, and enhances learning efficiency.</w:t>
      </w:r>
    </w:p>
    <w:p w14:paraId="5E696691">
      <w:pPr>
        <w:pStyle w:val="9"/>
        <w:spacing w:before="3"/>
      </w:pPr>
    </w:p>
    <w:p w14:paraId="2F4AE711">
      <w:pPr>
        <w:pStyle w:val="5"/>
        <w:numPr>
          <w:ilvl w:val="1"/>
          <w:numId w:val="3"/>
        </w:numPr>
        <w:tabs>
          <w:tab w:val="left" w:pos="1079"/>
        </w:tabs>
        <w:spacing w:before="0" w:after="0" w:line="240" w:lineRule="auto"/>
        <w:ind w:left="1079" w:right="0" w:hanging="719"/>
        <w:jc w:val="left"/>
      </w:pPr>
      <w:bookmarkStart w:id="39" w:name="3.3ADVANTAGES OF PROPOSED SYSTEM"/>
      <w:bookmarkEnd w:id="39"/>
      <w:r>
        <w:t>ADVANTAGES</w:t>
      </w:r>
      <w:r>
        <w:rPr>
          <w:spacing w:val="-4"/>
        </w:rPr>
        <w:t xml:space="preserve"> </w:t>
      </w:r>
      <w:r>
        <w:t>OF</w:t>
      </w:r>
      <w:r>
        <w:rPr>
          <w:spacing w:val="-5"/>
        </w:rPr>
        <w:t xml:space="preserve"> </w:t>
      </w:r>
      <w:r>
        <w:t>PROPOSED</w:t>
      </w:r>
      <w:r>
        <w:rPr>
          <w:spacing w:val="-4"/>
        </w:rPr>
        <w:t xml:space="preserve"> </w:t>
      </w:r>
      <w:r>
        <w:rPr>
          <w:spacing w:val="-2"/>
        </w:rPr>
        <w:t>SYSTEM</w:t>
      </w:r>
    </w:p>
    <w:p w14:paraId="3F8F7F2C">
      <w:pPr>
        <w:pStyle w:val="12"/>
        <w:numPr>
          <w:ilvl w:val="0"/>
          <w:numId w:val="5"/>
        </w:numPr>
        <w:tabs>
          <w:tab w:val="left" w:pos="1079"/>
        </w:tabs>
        <w:spacing w:before="139" w:after="0" w:line="240" w:lineRule="auto"/>
        <w:ind w:left="1079" w:right="0" w:hanging="719"/>
        <w:jc w:val="left"/>
        <w:rPr>
          <w:sz w:val="24"/>
        </w:rPr>
      </w:pPr>
      <w:r>
        <w:rPr>
          <w:sz w:val="24"/>
        </w:rPr>
        <w:t>Automatic</w:t>
      </w:r>
      <w:r>
        <w:rPr>
          <w:spacing w:val="-3"/>
          <w:sz w:val="24"/>
        </w:rPr>
        <w:t xml:space="preserve"> </w:t>
      </w:r>
      <w:r>
        <w:rPr>
          <w:sz w:val="24"/>
        </w:rPr>
        <w:t>cognitive</w:t>
      </w:r>
      <w:r>
        <w:rPr>
          <w:spacing w:val="-2"/>
          <w:sz w:val="24"/>
        </w:rPr>
        <w:t xml:space="preserve"> </w:t>
      </w:r>
      <w:r>
        <w:rPr>
          <w:sz w:val="24"/>
        </w:rPr>
        <w:t>load</w:t>
      </w:r>
      <w:r>
        <w:rPr>
          <w:spacing w:val="-1"/>
          <w:sz w:val="24"/>
        </w:rPr>
        <w:t xml:space="preserve"> </w:t>
      </w:r>
      <w:r>
        <w:rPr>
          <w:spacing w:val="-2"/>
          <w:sz w:val="24"/>
        </w:rPr>
        <w:t>detection</w:t>
      </w:r>
    </w:p>
    <w:p w14:paraId="27D5E808">
      <w:pPr>
        <w:pStyle w:val="9"/>
      </w:pPr>
    </w:p>
    <w:p w14:paraId="184A543D">
      <w:pPr>
        <w:pStyle w:val="12"/>
        <w:numPr>
          <w:ilvl w:val="0"/>
          <w:numId w:val="5"/>
        </w:numPr>
        <w:tabs>
          <w:tab w:val="left" w:pos="1079"/>
        </w:tabs>
        <w:spacing w:before="0" w:after="0" w:line="240" w:lineRule="auto"/>
        <w:ind w:left="1079" w:right="0" w:hanging="719"/>
        <w:jc w:val="left"/>
        <w:rPr>
          <w:sz w:val="24"/>
        </w:rPr>
      </w:pPr>
      <w:r>
        <w:rPr>
          <w:sz w:val="24"/>
        </w:rPr>
        <w:t>No</w:t>
      </w:r>
      <w:r>
        <w:rPr>
          <w:spacing w:val="-2"/>
          <w:sz w:val="24"/>
        </w:rPr>
        <w:t xml:space="preserve"> </w:t>
      </w:r>
      <w:r>
        <w:rPr>
          <w:sz w:val="24"/>
        </w:rPr>
        <w:t>manual</w:t>
      </w:r>
      <w:r>
        <w:rPr>
          <w:spacing w:val="-1"/>
          <w:sz w:val="24"/>
        </w:rPr>
        <w:t xml:space="preserve"> </w:t>
      </w:r>
      <w:r>
        <w:rPr>
          <w:sz w:val="24"/>
        </w:rPr>
        <w:t>data</w:t>
      </w:r>
      <w:r>
        <w:rPr>
          <w:spacing w:val="-1"/>
          <w:sz w:val="24"/>
        </w:rPr>
        <w:t xml:space="preserve"> </w:t>
      </w:r>
      <w:r>
        <w:rPr>
          <w:sz w:val="24"/>
        </w:rPr>
        <w:t>entry</w:t>
      </w:r>
      <w:r>
        <w:rPr>
          <w:spacing w:val="-1"/>
          <w:sz w:val="24"/>
        </w:rPr>
        <w:t xml:space="preserve"> </w:t>
      </w:r>
      <w:r>
        <w:rPr>
          <w:spacing w:val="-2"/>
          <w:sz w:val="24"/>
        </w:rPr>
        <w:t>required</w:t>
      </w:r>
    </w:p>
    <w:p w14:paraId="6EF67B52">
      <w:pPr>
        <w:pStyle w:val="9"/>
      </w:pPr>
    </w:p>
    <w:p w14:paraId="6B5238EB">
      <w:pPr>
        <w:pStyle w:val="12"/>
        <w:numPr>
          <w:ilvl w:val="0"/>
          <w:numId w:val="5"/>
        </w:numPr>
        <w:tabs>
          <w:tab w:val="left" w:pos="1079"/>
        </w:tabs>
        <w:spacing w:before="0" w:after="0" w:line="240" w:lineRule="auto"/>
        <w:ind w:left="1079" w:right="0" w:hanging="719"/>
        <w:jc w:val="left"/>
        <w:rPr>
          <w:sz w:val="24"/>
        </w:rPr>
      </w:pPr>
      <w:r>
        <w:rPr>
          <w:sz w:val="24"/>
        </w:rPr>
        <w:t>Real-time</w:t>
      </w:r>
      <w:r>
        <w:rPr>
          <w:spacing w:val="-4"/>
          <w:sz w:val="24"/>
        </w:rPr>
        <w:t xml:space="preserve"> </w:t>
      </w:r>
      <w:r>
        <w:rPr>
          <w:sz w:val="24"/>
        </w:rPr>
        <w:t>adaptive</w:t>
      </w:r>
      <w:r>
        <w:rPr>
          <w:spacing w:val="-1"/>
          <w:sz w:val="24"/>
        </w:rPr>
        <w:t xml:space="preserve"> </w:t>
      </w:r>
      <w:r>
        <w:rPr>
          <w:spacing w:val="-2"/>
          <w:sz w:val="24"/>
        </w:rPr>
        <w:t>learning</w:t>
      </w:r>
    </w:p>
    <w:p w14:paraId="2307FF16">
      <w:pPr>
        <w:pStyle w:val="9"/>
        <w:spacing w:before="3"/>
      </w:pPr>
    </w:p>
    <w:p w14:paraId="541612D5">
      <w:pPr>
        <w:pStyle w:val="12"/>
        <w:numPr>
          <w:ilvl w:val="0"/>
          <w:numId w:val="5"/>
        </w:numPr>
        <w:tabs>
          <w:tab w:val="left" w:pos="1079"/>
        </w:tabs>
        <w:spacing w:before="0" w:after="0" w:line="240" w:lineRule="auto"/>
        <w:ind w:left="1079" w:right="0" w:hanging="719"/>
        <w:jc w:val="left"/>
        <w:rPr>
          <w:sz w:val="24"/>
        </w:rPr>
      </w:pPr>
      <w:r>
        <w:rPr>
          <w:sz w:val="24"/>
        </w:rPr>
        <w:t>Personalized</w:t>
      </w:r>
      <w:r>
        <w:rPr>
          <w:spacing w:val="-4"/>
          <w:sz w:val="24"/>
        </w:rPr>
        <w:t xml:space="preserve"> </w:t>
      </w:r>
      <w:r>
        <w:rPr>
          <w:sz w:val="24"/>
        </w:rPr>
        <w:t>AI-generated</w:t>
      </w:r>
      <w:r>
        <w:rPr>
          <w:spacing w:val="-4"/>
          <w:sz w:val="24"/>
        </w:rPr>
        <w:t xml:space="preserve"> </w:t>
      </w:r>
      <w:r>
        <w:rPr>
          <w:spacing w:val="-2"/>
          <w:sz w:val="24"/>
        </w:rPr>
        <w:t>feedback</w:t>
      </w:r>
    </w:p>
    <w:p w14:paraId="58198E35">
      <w:pPr>
        <w:pStyle w:val="9"/>
      </w:pPr>
    </w:p>
    <w:p w14:paraId="1B047FE0">
      <w:pPr>
        <w:pStyle w:val="12"/>
        <w:numPr>
          <w:ilvl w:val="0"/>
          <w:numId w:val="5"/>
        </w:numPr>
        <w:tabs>
          <w:tab w:val="left" w:pos="1079"/>
        </w:tabs>
        <w:spacing w:before="0" w:after="0" w:line="240" w:lineRule="auto"/>
        <w:ind w:left="1079" w:right="0" w:hanging="719"/>
        <w:jc w:val="left"/>
        <w:rPr>
          <w:sz w:val="24"/>
        </w:rPr>
      </w:pPr>
      <w:r>
        <w:rPr>
          <w:sz w:val="24"/>
        </w:rPr>
        <w:t>Improves</w:t>
      </w:r>
      <w:r>
        <w:rPr>
          <w:spacing w:val="-3"/>
          <w:sz w:val="24"/>
        </w:rPr>
        <w:t xml:space="preserve"> </w:t>
      </w:r>
      <w:r>
        <w:rPr>
          <w:sz w:val="24"/>
        </w:rPr>
        <w:t>learner</w:t>
      </w:r>
      <w:r>
        <w:rPr>
          <w:spacing w:val="-2"/>
          <w:sz w:val="24"/>
        </w:rPr>
        <w:t xml:space="preserve"> engagement</w:t>
      </w:r>
    </w:p>
    <w:p w14:paraId="1FBF370B">
      <w:pPr>
        <w:pStyle w:val="9"/>
        <w:spacing w:before="2"/>
      </w:pPr>
    </w:p>
    <w:p w14:paraId="24E5BA36">
      <w:pPr>
        <w:pStyle w:val="12"/>
        <w:numPr>
          <w:ilvl w:val="0"/>
          <w:numId w:val="5"/>
        </w:numPr>
        <w:tabs>
          <w:tab w:val="left" w:pos="1079"/>
        </w:tabs>
        <w:spacing w:before="0" w:after="0" w:line="240" w:lineRule="auto"/>
        <w:ind w:left="1079" w:right="0" w:hanging="719"/>
        <w:jc w:val="left"/>
        <w:rPr>
          <w:sz w:val="24"/>
        </w:rPr>
      </w:pPr>
      <w:r>
        <w:rPr>
          <w:sz w:val="24"/>
        </w:rPr>
        <w:t>Reduces</w:t>
      </w:r>
      <w:r>
        <w:rPr>
          <w:spacing w:val="-1"/>
          <w:sz w:val="24"/>
        </w:rPr>
        <w:t xml:space="preserve"> </w:t>
      </w:r>
      <w:r>
        <w:rPr>
          <w:sz w:val="24"/>
        </w:rPr>
        <w:t>cognitive</w:t>
      </w:r>
      <w:r>
        <w:rPr>
          <w:spacing w:val="-2"/>
          <w:sz w:val="24"/>
        </w:rPr>
        <w:t xml:space="preserve"> overload</w:t>
      </w:r>
    </w:p>
    <w:p w14:paraId="598B8918">
      <w:pPr>
        <w:pStyle w:val="9"/>
      </w:pPr>
    </w:p>
    <w:p w14:paraId="007751B5">
      <w:pPr>
        <w:pStyle w:val="12"/>
        <w:numPr>
          <w:ilvl w:val="0"/>
          <w:numId w:val="5"/>
        </w:numPr>
        <w:tabs>
          <w:tab w:val="left" w:pos="1079"/>
        </w:tabs>
        <w:spacing w:before="0" w:after="0" w:line="240" w:lineRule="auto"/>
        <w:ind w:left="1079" w:right="0" w:hanging="719"/>
        <w:jc w:val="left"/>
        <w:rPr>
          <w:sz w:val="24"/>
        </w:rPr>
      </w:pPr>
      <w:r>
        <w:rPr>
          <w:sz w:val="24"/>
        </w:rPr>
        <w:t>Improves</w:t>
      </w:r>
      <w:r>
        <w:rPr>
          <w:spacing w:val="-3"/>
          <w:sz w:val="24"/>
        </w:rPr>
        <w:t xml:space="preserve"> </w:t>
      </w:r>
      <w:r>
        <w:rPr>
          <w:sz w:val="24"/>
        </w:rPr>
        <w:t>learner</w:t>
      </w:r>
      <w:r>
        <w:rPr>
          <w:spacing w:val="-2"/>
          <w:sz w:val="24"/>
        </w:rPr>
        <w:t xml:space="preserve"> engagement</w:t>
      </w:r>
    </w:p>
    <w:p w14:paraId="47C631E9">
      <w:pPr>
        <w:pStyle w:val="9"/>
      </w:pPr>
    </w:p>
    <w:p w14:paraId="40094164">
      <w:pPr>
        <w:pStyle w:val="12"/>
        <w:numPr>
          <w:ilvl w:val="0"/>
          <w:numId w:val="5"/>
        </w:numPr>
        <w:tabs>
          <w:tab w:val="left" w:pos="1079"/>
        </w:tabs>
        <w:spacing w:before="0" w:after="0" w:line="240" w:lineRule="auto"/>
        <w:ind w:left="1079" w:right="0" w:hanging="719"/>
        <w:jc w:val="left"/>
        <w:rPr>
          <w:sz w:val="24"/>
        </w:rPr>
      </w:pPr>
      <w:r>
        <w:rPr>
          <w:sz w:val="24"/>
        </w:rPr>
        <w:t>Low-cost</w:t>
      </w:r>
      <w:r>
        <w:rPr>
          <w:spacing w:val="-6"/>
          <w:sz w:val="24"/>
        </w:rPr>
        <w:t xml:space="preserve"> </w:t>
      </w:r>
      <w:r>
        <w:rPr>
          <w:sz w:val="24"/>
        </w:rPr>
        <w:t>software-only</w:t>
      </w:r>
      <w:r>
        <w:rPr>
          <w:spacing w:val="-2"/>
          <w:sz w:val="24"/>
        </w:rPr>
        <w:t xml:space="preserve"> solution</w:t>
      </w:r>
    </w:p>
    <w:p w14:paraId="3A07D8D8">
      <w:pPr>
        <w:pStyle w:val="9"/>
        <w:spacing w:before="3"/>
      </w:pPr>
    </w:p>
    <w:p w14:paraId="4C0DEC5F">
      <w:pPr>
        <w:pStyle w:val="12"/>
        <w:numPr>
          <w:ilvl w:val="0"/>
          <w:numId w:val="5"/>
        </w:numPr>
        <w:tabs>
          <w:tab w:val="left" w:pos="1079"/>
        </w:tabs>
        <w:spacing w:before="0" w:after="0" w:line="240" w:lineRule="auto"/>
        <w:ind w:left="1079" w:right="0" w:hanging="719"/>
        <w:jc w:val="left"/>
        <w:rPr>
          <w:sz w:val="24"/>
        </w:rPr>
      </w:pPr>
      <w:r>
        <w:rPr>
          <w:sz w:val="24"/>
        </w:rPr>
        <w:t>Continuous</w:t>
      </w:r>
      <w:r>
        <w:rPr>
          <w:spacing w:val="-5"/>
          <w:sz w:val="24"/>
        </w:rPr>
        <w:t xml:space="preserve"> </w:t>
      </w:r>
      <w:r>
        <w:rPr>
          <w:sz w:val="24"/>
        </w:rPr>
        <w:t>performance</w:t>
      </w:r>
      <w:r>
        <w:rPr>
          <w:spacing w:val="-1"/>
          <w:sz w:val="24"/>
        </w:rPr>
        <w:t xml:space="preserve"> </w:t>
      </w:r>
      <w:r>
        <w:rPr>
          <w:spacing w:val="-2"/>
          <w:sz w:val="24"/>
        </w:rPr>
        <w:t>monitoring</w:t>
      </w:r>
    </w:p>
    <w:p w14:paraId="622FFD18">
      <w:pPr>
        <w:pStyle w:val="12"/>
        <w:spacing w:after="0" w:line="240" w:lineRule="auto"/>
        <w:jc w:val="left"/>
        <w:rPr>
          <w:sz w:val="24"/>
        </w:rPr>
        <w:sectPr>
          <w:pgSz w:w="12240" w:h="15840"/>
          <w:pgMar w:top="1640" w:right="1080" w:bottom="280" w:left="1080" w:header="0" w:footer="99" w:gutter="0"/>
          <w:cols w:space="720" w:num="1"/>
        </w:sectPr>
      </w:pPr>
    </w:p>
    <w:p w14:paraId="64D1942D">
      <w:pPr>
        <w:pStyle w:val="5"/>
        <w:numPr>
          <w:ilvl w:val="1"/>
          <w:numId w:val="3"/>
        </w:numPr>
        <w:tabs>
          <w:tab w:val="left" w:pos="1079"/>
        </w:tabs>
        <w:spacing w:before="61" w:after="0" w:line="240" w:lineRule="auto"/>
        <w:ind w:left="1079" w:right="0" w:hanging="719"/>
        <w:jc w:val="left"/>
      </w:pPr>
      <w:bookmarkStart w:id="40" w:name="3.4FEASIBILITY STUDY"/>
      <w:bookmarkEnd w:id="40"/>
      <w:r>
        <w:t>FEASIBILITY</w:t>
      </w:r>
      <w:r>
        <w:rPr>
          <w:spacing w:val="-7"/>
        </w:rPr>
        <w:t xml:space="preserve"> </w:t>
      </w:r>
      <w:r>
        <w:rPr>
          <w:spacing w:val="-4"/>
        </w:rPr>
        <w:t>STUDY</w:t>
      </w:r>
    </w:p>
    <w:p w14:paraId="1B25CBE5">
      <w:pPr>
        <w:pStyle w:val="9"/>
        <w:spacing w:before="261" w:line="480" w:lineRule="auto"/>
        <w:ind w:left="360" w:right="98"/>
        <w:jc w:val="both"/>
        <w:rPr>
          <w:rFonts w:ascii="SimSun"/>
        </w:rPr>
      </w:pPr>
      <w:r>
        <w:t>The proposed COGNITEX system is technically feasible as it utilizes open-source tools such as Python, FastAPI, Scikit-learn, TensorFlow, and JavaScript, which can run on standard computers without specialized hardware. It is economically feasible because all required frameworks and libraries are freely available, eliminating additional software costs. Operationally, the system is</w:t>
      </w:r>
      <w:r>
        <w:rPr>
          <w:spacing w:val="40"/>
        </w:rPr>
        <w:t xml:space="preserve"> </w:t>
      </w:r>
      <w:r>
        <w:t>easy to use since behavioral data is collected automatically and adaptive feedback is generated without</w:t>
      </w:r>
      <w:r>
        <w:rPr>
          <w:spacing w:val="-3"/>
        </w:rPr>
        <w:t xml:space="preserve"> </w:t>
      </w:r>
      <w:r>
        <w:t>manual</w:t>
      </w:r>
      <w:r>
        <w:rPr>
          <w:spacing w:val="-3"/>
        </w:rPr>
        <w:t xml:space="preserve"> </w:t>
      </w:r>
      <w:r>
        <w:t>input.</w:t>
      </w:r>
      <w:r>
        <w:rPr>
          <w:spacing w:val="-1"/>
        </w:rPr>
        <w:t xml:space="preserve"> </w:t>
      </w:r>
      <w:r>
        <w:t>The</w:t>
      </w:r>
      <w:r>
        <w:rPr>
          <w:spacing w:val="-4"/>
        </w:rPr>
        <w:t xml:space="preserve"> </w:t>
      </w:r>
      <w:r>
        <w:t>project</w:t>
      </w:r>
      <w:r>
        <w:rPr>
          <w:spacing w:val="-1"/>
        </w:rPr>
        <w:t xml:space="preserve"> </w:t>
      </w:r>
      <w:r>
        <w:t>is</w:t>
      </w:r>
      <w:r>
        <w:rPr>
          <w:spacing w:val="-1"/>
        </w:rPr>
        <w:t xml:space="preserve"> </w:t>
      </w:r>
      <w:r>
        <w:t>also</w:t>
      </w:r>
      <w:r>
        <w:rPr>
          <w:spacing w:val="-3"/>
        </w:rPr>
        <w:t xml:space="preserve"> </w:t>
      </w:r>
      <w:r>
        <w:t>schedule-feasible,</w:t>
      </w:r>
      <w:r>
        <w:rPr>
          <w:spacing w:val="-1"/>
        </w:rPr>
        <w:t xml:space="preserve"> </w:t>
      </w:r>
      <w:r>
        <w:t>as</w:t>
      </w:r>
      <w:r>
        <w:rPr>
          <w:spacing w:val="-3"/>
        </w:rPr>
        <w:t xml:space="preserve"> </w:t>
      </w:r>
      <w:r>
        <w:t>it</w:t>
      </w:r>
      <w:r>
        <w:rPr>
          <w:spacing w:val="-1"/>
        </w:rPr>
        <w:t xml:space="preserve"> </w:t>
      </w:r>
      <w:r>
        <w:t>can</w:t>
      </w:r>
      <w:r>
        <w:rPr>
          <w:spacing w:val="-1"/>
        </w:rPr>
        <w:t xml:space="preserve"> </w:t>
      </w:r>
      <w:r>
        <w:t>be</w:t>
      </w:r>
      <w:r>
        <w:rPr>
          <w:spacing w:val="-4"/>
        </w:rPr>
        <w:t xml:space="preserve"> </w:t>
      </w:r>
      <w:r>
        <w:t>developed and</w:t>
      </w:r>
      <w:r>
        <w:rPr>
          <w:spacing w:val="-1"/>
        </w:rPr>
        <w:t xml:space="preserve"> </w:t>
      </w:r>
      <w:r>
        <w:t>tested</w:t>
      </w:r>
      <w:r>
        <w:rPr>
          <w:spacing w:val="-3"/>
        </w:rPr>
        <w:t xml:space="preserve"> </w:t>
      </w:r>
      <w:r>
        <w:t>within an academic timeline using a modular implementation approach</w:t>
      </w:r>
      <w:r>
        <w:rPr>
          <w:rFonts w:ascii="SimSun"/>
        </w:rPr>
        <w:t>.</w:t>
      </w:r>
    </w:p>
    <w:p w14:paraId="56ADA667">
      <w:pPr>
        <w:pStyle w:val="5"/>
        <w:numPr>
          <w:ilvl w:val="1"/>
          <w:numId w:val="3"/>
        </w:numPr>
        <w:tabs>
          <w:tab w:val="left" w:pos="1079"/>
        </w:tabs>
        <w:spacing w:before="10" w:after="0" w:line="240" w:lineRule="auto"/>
        <w:ind w:left="1079" w:right="0" w:hanging="719"/>
        <w:jc w:val="left"/>
      </w:pPr>
      <w:bookmarkStart w:id="41" w:name="3.5HARDWARE ENVIRONMENT"/>
      <w:bookmarkEnd w:id="41"/>
      <w:r>
        <w:t>HARDWARE</w:t>
      </w:r>
      <w:r>
        <w:rPr>
          <w:spacing w:val="-5"/>
        </w:rPr>
        <w:t xml:space="preserve"> </w:t>
      </w:r>
      <w:r>
        <w:rPr>
          <w:spacing w:val="-2"/>
        </w:rPr>
        <w:t>ENVIRONMENT</w:t>
      </w:r>
    </w:p>
    <w:p w14:paraId="372C870A">
      <w:pPr>
        <w:pStyle w:val="12"/>
        <w:numPr>
          <w:ilvl w:val="0"/>
          <w:numId w:val="6"/>
        </w:numPr>
        <w:tabs>
          <w:tab w:val="left" w:pos="1079"/>
          <w:tab w:val="left" w:pos="2519"/>
        </w:tabs>
        <w:spacing w:before="139" w:after="0" w:line="240" w:lineRule="auto"/>
        <w:ind w:left="1079" w:right="0" w:hanging="719"/>
        <w:jc w:val="left"/>
        <w:rPr>
          <w:sz w:val="24"/>
        </w:rPr>
      </w:pPr>
      <w:r>
        <w:rPr>
          <w:spacing w:val="-2"/>
          <w:sz w:val="24"/>
        </w:rPr>
        <w:t>Processor</w:t>
      </w:r>
      <w:r>
        <w:rPr>
          <w:sz w:val="24"/>
        </w:rPr>
        <w:tab/>
      </w:r>
      <w:r>
        <w:rPr>
          <w:sz w:val="24"/>
        </w:rPr>
        <w:t>:</w:t>
      </w:r>
      <w:r>
        <w:rPr>
          <w:spacing w:val="-6"/>
          <w:sz w:val="24"/>
        </w:rPr>
        <w:t xml:space="preserve"> </w:t>
      </w:r>
      <w:r>
        <w:rPr>
          <w:sz w:val="24"/>
        </w:rPr>
        <w:t>Intel</w:t>
      </w:r>
      <w:r>
        <w:rPr>
          <w:spacing w:val="1"/>
          <w:sz w:val="24"/>
        </w:rPr>
        <w:t xml:space="preserve"> </w:t>
      </w:r>
      <w:r>
        <w:rPr>
          <w:sz w:val="24"/>
        </w:rPr>
        <w:t>i5</w:t>
      </w:r>
      <w:r>
        <w:rPr>
          <w:spacing w:val="-1"/>
          <w:sz w:val="24"/>
        </w:rPr>
        <w:t xml:space="preserve"> </w:t>
      </w:r>
      <w:r>
        <w:rPr>
          <w:sz w:val="24"/>
        </w:rPr>
        <w:t>/</w:t>
      </w:r>
      <w:r>
        <w:rPr>
          <w:spacing w:val="-3"/>
          <w:sz w:val="24"/>
        </w:rPr>
        <w:t xml:space="preserve"> </w:t>
      </w:r>
      <w:r>
        <w:rPr>
          <w:sz w:val="24"/>
        </w:rPr>
        <w:t>Equivalent</w:t>
      </w:r>
      <w:r>
        <w:rPr>
          <w:spacing w:val="1"/>
          <w:sz w:val="24"/>
        </w:rPr>
        <w:t xml:space="preserve"> </w:t>
      </w:r>
      <w:r>
        <w:rPr>
          <w:sz w:val="24"/>
        </w:rPr>
        <w:t>(2.5</w:t>
      </w:r>
      <w:r>
        <w:rPr>
          <w:spacing w:val="-1"/>
          <w:sz w:val="24"/>
        </w:rPr>
        <w:t xml:space="preserve"> </w:t>
      </w:r>
      <w:r>
        <w:rPr>
          <w:sz w:val="24"/>
        </w:rPr>
        <w:t>GHz or</w:t>
      </w:r>
      <w:r>
        <w:rPr>
          <w:spacing w:val="-2"/>
          <w:sz w:val="24"/>
        </w:rPr>
        <w:t xml:space="preserve"> above)</w:t>
      </w:r>
    </w:p>
    <w:p w14:paraId="22D70E23">
      <w:pPr>
        <w:pStyle w:val="12"/>
        <w:numPr>
          <w:ilvl w:val="0"/>
          <w:numId w:val="6"/>
        </w:numPr>
        <w:tabs>
          <w:tab w:val="left" w:pos="1079"/>
          <w:tab w:val="left" w:pos="2519"/>
        </w:tabs>
        <w:spacing w:before="137" w:after="0" w:line="240" w:lineRule="auto"/>
        <w:ind w:left="1079" w:right="0" w:hanging="719"/>
        <w:jc w:val="left"/>
        <w:rPr>
          <w:sz w:val="24"/>
        </w:rPr>
      </w:pPr>
      <w:r>
        <w:rPr>
          <w:sz w:val="24"/>
        </w:rPr>
        <w:t>Hard</w:t>
      </w:r>
      <w:r>
        <w:rPr>
          <w:spacing w:val="-1"/>
          <w:sz w:val="24"/>
        </w:rPr>
        <w:t xml:space="preserve"> </w:t>
      </w:r>
      <w:r>
        <w:rPr>
          <w:spacing w:val="-4"/>
          <w:sz w:val="24"/>
        </w:rPr>
        <w:t>disk</w:t>
      </w:r>
      <w:r>
        <w:rPr>
          <w:sz w:val="24"/>
        </w:rPr>
        <w:tab/>
      </w:r>
      <w:r>
        <w:rPr>
          <w:sz w:val="24"/>
        </w:rPr>
        <w:t>:</w:t>
      </w:r>
      <w:r>
        <w:rPr>
          <w:spacing w:val="-4"/>
          <w:sz w:val="24"/>
        </w:rPr>
        <w:t xml:space="preserve"> </w:t>
      </w:r>
      <w:r>
        <w:rPr>
          <w:sz w:val="24"/>
        </w:rPr>
        <w:t>20</w:t>
      </w:r>
      <w:r>
        <w:rPr>
          <w:spacing w:val="-1"/>
          <w:sz w:val="24"/>
        </w:rPr>
        <w:t xml:space="preserve"> </w:t>
      </w:r>
      <w:r>
        <w:rPr>
          <w:sz w:val="24"/>
        </w:rPr>
        <w:t>GB</w:t>
      </w:r>
      <w:r>
        <w:rPr>
          <w:spacing w:val="2"/>
          <w:sz w:val="24"/>
        </w:rPr>
        <w:t xml:space="preserve"> </w:t>
      </w:r>
      <w:r>
        <w:rPr>
          <w:sz w:val="24"/>
        </w:rPr>
        <w:t xml:space="preserve">free space </w:t>
      </w:r>
      <w:r>
        <w:rPr>
          <w:spacing w:val="-2"/>
          <w:sz w:val="24"/>
        </w:rPr>
        <w:t>minimum</w:t>
      </w:r>
    </w:p>
    <w:p w14:paraId="47186B29">
      <w:pPr>
        <w:pStyle w:val="12"/>
        <w:numPr>
          <w:ilvl w:val="0"/>
          <w:numId w:val="6"/>
        </w:numPr>
        <w:tabs>
          <w:tab w:val="left" w:pos="1079"/>
          <w:tab w:val="left" w:pos="3424"/>
        </w:tabs>
        <w:spacing w:before="139" w:after="0" w:line="240" w:lineRule="auto"/>
        <w:ind w:left="1079" w:right="0" w:hanging="719"/>
        <w:jc w:val="left"/>
        <w:rPr>
          <w:sz w:val="24"/>
        </w:rPr>
      </w:pPr>
      <w:r>
        <w:rPr>
          <w:spacing w:val="-5"/>
          <w:sz w:val="24"/>
        </w:rPr>
        <w:t>RAM</w:t>
      </w:r>
      <w:r>
        <w:rPr>
          <w:sz w:val="24"/>
        </w:rPr>
        <w:tab/>
      </w:r>
      <w:r>
        <w:rPr>
          <w:sz w:val="24"/>
        </w:rPr>
        <w:t>:</w:t>
      </w:r>
      <w:r>
        <w:rPr>
          <w:spacing w:val="-1"/>
          <w:sz w:val="24"/>
        </w:rPr>
        <w:t xml:space="preserve"> </w:t>
      </w:r>
      <w:r>
        <w:rPr>
          <w:sz w:val="24"/>
        </w:rPr>
        <w:t xml:space="preserve">8 GB </w:t>
      </w:r>
      <w:r>
        <w:rPr>
          <w:spacing w:val="-2"/>
          <w:sz w:val="24"/>
        </w:rPr>
        <w:t>(minimum)</w:t>
      </w:r>
    </w:p>
    <w:p w14:paraId="4F6DB410">
      <w:pPr>
        <w:pStyle w:val="12"/>
        <w:numPr>
          <w:ilvl w:val="0"/>
          <w:numId w:val="6"/>
        </w:numPr>
        <w:tabs>
          <w:tab w:val="left" w:pos="1079"/>
          <w:tab w:val="left" w:pos="2519"/>
        </w:tabs>
        <w:spacing w:before="137" w:after="0" w:line="240" w:lineRule="auto"/>
        <w:ind w:left="1079" w:right="0" w:hanging="719"/>
        <w:jc w:val="left"/>
        <w:rPr>
          <w:sz w:val="24"/>
        </w:rPr>
      </w:pPr>
      <w:r>
        <w:rPr>
          <w:spacing w:val="-2"/>
          <w:sz w:val="24"/>
        </w:rPr>
        <w:t>Keyboard</w:t>
      </w:r>
      <w:r>
        <w:rPr>
          <w:sz w:val="24"/>
        </w:rPr>
        <w:tab/>
      </w:r>
      <w:r>
        <w:rPr>
          <w:sz w:val="24"/>
        </w:rPr>
        <w:t>:</w:t>
      </w:r>
      <w:r>
        <w:rPr>
          <w:spacing w:val="-4"/>
          <w:sz w:val="24"/>
        </w:rPr>
        <w:t xml:space="preserve"> </w:t>
      </w:r>
      <w:r>
        <w:rPr>
          <w:sz w:val="24"/>
        </w:rPr>
        <w:t>110</w:t>
      </w:r>
      <w:r>
        <w:rPr>
          <w:spacing w:val="-1"/>
          <w:sz w:val="24"/>
        </w:rPr>
        <w:t xml:space="preserve"> </w:t>
      </w:r>
      <w:r>
        <w:rPr>
          <w:sz w:val="24"/>
        </w:rPr>
        <w:t>keys</w:t>
      </w:r>
      <w:r>
        <w:rPr>
          <w:spacing w:val="4"/>
          <w:sz w:val="24"/>
        </w:rPr>
        <w:t xml:space="preserve"> </w:t>
      </w:r>
      <w:r>
        <w:rPr>
          <w:spacing w:val="-2"/>
          <w:sz w:val="24"/>
        </w:rPr>
        <w:t>enhanced</w:t>
      </w:r>
    </w:p>
    <w:p w14:paraId="51AAE925">
      <w:pPr>
        <w:pStyle w:val="9"/>
        <w:spacing w:before="139"/>
      </w:pPr>
    </w:p>
    <w:p w14:paraId="6E75504E">
      <w:pPr>
        <w:pStyle w:val="5"/>
        <w:numPr>
          <w:ilvl w:val="1"/>
          <w:numId w:val="3"/>
        </w:numPr>
        <w:tabs>
          <w:tab w:val="left" w:pos="1079"/>
        </w:tabs>
        <w:spacing w:before="0" w:after="0" w:line="240" w:lineRule="auto"/>
        <w:ind w:left="1079" w:right="0" w:hanging="719"/>
        <w:jc w:val="left"/>
      </w:pPr>
      <w:bookmarkStart w:id="42" w:name="3.6SOFTWARE ENVIRONMENT"/>
      <w:bookmarkEnd w:id="42"/>
      <w:r>
        <w:t>SOFTWARE</w:t>
      </w:r>
      <w:r>
        <w:rPr>
          <w:spacing w:val="-5"/>
        </w:rPr>
        <w:t xml:space="preserve"> </w:t>
      </w:r>
      <w:r>
        <w:rPr>
          <w:spacing w:val="-2"/>
        </w:rPr>
        <w:t>ENVIRONMENT</w:t>
      </w:r>
    </w:p>
    <w:p w14:paraId="49FDAE9B">
      <w:pPr>
        <w:pStyle w:val="12"/>
        <w:numPr>
          <w:ilvl w:val="0"/>
          <w:numId w:val="7"/>
        </w:numPr>
        <w:tabs>
          <w:tab w:val="left" w:pos="1079"/>
          <w:tab w:val="left" w:pos="3239"/>
        </w:tabs>
        <w:spacing w:before="134" w:after="0" w:line="240" w:lineRule="auto"/>
        <w:ind w:left="1079" w:right="0" w:hanging="719"/>
        <w:jc w:val="left"/>
        <w:rPr>
          <w:sz w:val="24"/>
        </w:rPr>
      </w:pPr>
      <w:r>
        <w:rPr>
          <w:sz w:val="24"/>
        </w:rPr>
        <w:t>Operating</w:t>
      </w:r>
      <w:r>
        <w:rPr>
          <w:spacing w:val="-2"/>
          <w:sz w:val="24"/>
        </w:rPr>
        <w:t xml:space="preserve"> system</w:t>
      </w:r>
      <w:r>
        <w:rPr>
          <w:sz w:val="24"/>
        </w:rPr>
        <w:tab/>
      </w:r>
      <w:r>
        <w:rPr>
          <w:sz w:val="24"/>
        </w:rPr>
        <w:t>:</w:t>
      </w:r>
      <w:r>
        <w:rPr>
          <w:spacing w:val="-3"/>
          <w:sz w:val="24"/>
        </w:rPr>
        <w:t xml:space="preserve"> </w:t>
      </w:r>
      <w:r>
        <w:rPr>
          <w:sz w:val="24"/>
        </w:rPr>
        <w:t>Windows 10</w:t>
      </w:r>
      <w:r>
        <w:rPr>
          <w:spacing w:val="-1"/>
          <w:sz w:val="24"/>
        </w:rPr>
        <w:t xml:space="preserve"> </w:t>
      </w:r>
      <w:r>
        <w:rPr>
          <w:sz w:val="24"/>
        </w:rPr>
        <w:t>/ Linux</w:t>
      </w:r>
      <w:r>
        <w:rPr>
          <w:spacing w:val="-1"/>
          <w:sz w:val="24"/>
        </w:rPr>
        <w:t xml:space="preserve"> </w:t>
      </w:r>
      <w:r>
        <w:rPr>
          <w:sz w:val="24"/>
        </w:rPr>
        <w:t xml:space="preserve">/ </w:t>
      </w:r>
      <w:r>
        <w:rPr>
          <w:spacing w:val="-4"/>
          <w:sz w:val="24"/>
        </w:rPr>
        <w:t>macOS</w:t>
      </w:r>
    </w:p>
    <w:p w14:paraId="320947B3">
      <w:pPr>
        <w:pStyle w:val="12"/>
        <w:numPr>
          <w:ilvl w:val="0"/>
          <w:numId w:val="7"/>
        </w:numPr>
        <w:tabs>
          <w:tab w:val="left" w:pos="1079"/>
          <w:tab w:val="left" w:pos="2519"/>
        </w:tabs>
        <w:spacing w:before="140" w:after="0" w:line="240" w:lineRule="auto"/>
        <w:ind w:left="1079" w:right="0" w:hanging="719"/>
        <w:jc w:val="left"/>
        <w:rPr>
          <w:sz w:val="24"/>
        </w:rPr>
      </w:pPr>
      <w:r>
        <w:rPr>
          <w:spacing w:val="-2"/>
          <w:sz w:val="24"/>
        </w:rPr>
        <w:t>Language</w:t>
      </w:r>
      <w:r>
        <w:rPr>
          <w:sz w:val="24"/>
        </w:rPr>
        <w:tab/>
      </w:r>
      <w:r>
        <w:rPr>
          <w:sz w:val="24"/>
        </w:rPr>
        <w:t>:</w:t>
      </w:r>
      <w:r>
        <w:rPr>
          <w:spacing w:val="-3"/>
          <w:sz w:val="24"/>
        </w:rPr>
        <w:t xml:space="preserve"> </w:t>
      </w:r>
      <w:r>
        <w:rPr>
          <w:sz w:val="24"/>
        </w:rPr>
        <w:t>Windows 10</w:t>
      </w:r>
      <w:r>
        <w:rPr>
          <w:spacing w:val="-1"/>
          <w:sz w:val="24"/>
        </w:rPr>
        <w:t xml:space="preserve"> </w:t>
      </w:r>
      <w:r>
        <w:rPr>
          <w:sz w:val="24"/>
        </w:rPr>
        <w:t>/ Linux</w:t>
      </w:r>
      <w:r>
        <w:rPr>
          <w:spacing w:val="-1"/>
          <w:sz w:val="24"/>
        </w:rPr>
        <w:t xml:space="preserve"> </w:t>
      </w:r>
      <w:r>
        <w:rPr>
          <w:sz w:val="24"/>
        </w:rPr>
        <w:t xml:space="preserve">/ </w:t>
      </w:r>
      <w:r>
        <w:rPr>
          <w:spacing w:val="-4"/>
          <w:sz w:val="24"/>
        </w:rPr>
        <w:t>macOS</w:t>
      </w:r>
    </w:p>
    <w:p w14:paraId="73B98D37">
      <w:pPr>
        <w:pStyle w:val="9"/>
        <w:spacing w:before="139"/>
      </w:pPr>
    </w:p>
    <w:p w14:paraId="799DCDD5">
      <w:pPr>
        <w:pStyle w:val="5"/>
        <w:numPr>
          <w:ilvl w:val="1"/>
          <w:numId w:val="3"/>
        </w:numPr>
        <w:tabs>
          <w:tab w:val="left" w:pos="1079"/>
        </w:tabs>
        <w:spacing w:before="0" w:after="0" w:line="240" w:lineRule="auto"/>
        <w:ind w:left="1079" w:right="0" w:hanging="719"/>
        <w:jc w:val="left"/>
      </w:pPr>
      <w:bookmarkStart w:id="43" w:name="3.7TECHNOLOGIES USED"/>
      <w:bookmarkEnd w:id="43"/>
      <w:r>
        <w:t>TECHNOLOGIES</w:t>
      </w:r>
      <w:r>
        <w:rPr>
          <w:spacing w:val="-8"/>
        </w:rPr>
        <w:t xml:space="preserve"> </w:t>
      </w:r>
      <w:r>
        <w:rPr>
          <w:spacing w:val="-4"/>
        </w:rPr>
        <w:t>USED</w:t>
      </w:r>
    </w:p>
    <w:p w14:paraId="7C55DA69">
      <w:pPr>
        <w:pStyle w:val="12"/>
        <w:numPr>
          <w:ilvl w:val="0"/>
          <w:numId w:val="8"/>
        </w:numPr>
        <w:tabs>
          <w:tab w:val="left" w:pos="1079"/>
        </w:tabs>
        <w:spacing w:before="139" w:after="0" w:line="240" w:lineRule="auto"/>
        <w:ind w:left="1079" w:right="0" w:hanging="719"/>
        <w:jc w:val="left"/>
        <w:rPr>
          <w:sz w:val="24"/>
        </w:rPr>
      </w:pPr>
      <w:r>
        <w:rPr>
          <w:sz w:val="24"/>
        </w:rPr>
        <w:t>IDE</w:t>
      </w:r>
      <w:r>
        <w:rPr>
          <w:spacing w:val="-3"/>
          <w:sz w:val="24"/>
        </w:rPr>
        <w:t xml:space="preserve"> </w:t>
      </w:r>
      <w:r>
        <w:rPr>
          <w:sz w:val="24"/>
        </w:rPr>
        <w:t>-</w:t>
      </w:r>
      <w:r>
        <w:rPr>
          <w:spacing w:val="-1"/>
          <w:sz w:val="24"/>
        </w:rPr>
        <w:t xml:space="preserve"> </w:t>
      </w:r>
      <w:r>
        <w:rPr>
          <w:sz w:val="24"/>
        </w:rPr>
        <w:t>Visual</w:t>
      </w:r>
      <w:r>
        <w:rPr>
          <w:spacing w:val="-1"/>
          <w:sz w:val="24"/>
        </w:rPr>
        <w:t xml:space="preserve"> </w:t>
      </w:r>
      <w:r>
        <w:rPr>
          <w:spacing w:val="-2"/>
          <w:sz w:val="24"/>
        </w:rPr>
        <w:t>Studio</w:t>
      </w:r>
    </w:p>
    <w:p w14:paraId="600B4657">
      <w:pPr>
        <w:pStyle w:val="12"/>
        <w:numPr>
          <w:ilvl w:val="0"/>
          <w:numId w:val="8"/>
        </w:numPr>
        <w:tabs>
          <w:tab w:val="left" w:pos="1079"/>
        </w:tabs>
        <w:spacing w:before="139" w:after="0" w:line="240" w:lineRule="auto"/>
        <w:ind w:left="1079" w:right="0" w:hanging="719"/>
        <w:jc w:val="left"/>
        <w:rPr>
          <w:sz w:val="24"/>
        </w:rPr>
      </w:pPr>
      <w:r>
        <w:rPr>
          <w:sz w:val="24"/>
        </w:rPr>
        <w:t>Programming</w:t>
      </w:r>
      <w:r>
        <w:rPr>
          <w:spacing w:val="-3"/>
          <w:sz w:val="24"/>
        </w:rPr>
        <w:t xml:space="preserve"> </w:t>
      </w:r>
      <w:r>
        <w:rPr>
          <w:sz w:val="24"/>
        </w:rPr>
        <w:t>Languages</w:t>
      </w:r>
      <w:r>
        <w:rPr>
          <w:spacing w:val="-1"/>
          <w:sz w:val="24"/>
        </w:rPr>
        <w:t xml:space="preserve"> </w:t>
      </w:r>
      <w:r>
        <w:rPr>
          <w:sz w:val="24"/>
        </w:rPr>
        <w:t>:</w:t>
      </w:r>
      <w:r>
        <w:rPr>
          <w:spacing w:val="-2"/>
          <w:sz w:val="24"/>
        </w:rPr>
        <w:t xml:space="preserve"> Python</w:t>
      </w:r>
    </w:p>
    <w:p w14:paraId="54E5ACCC">
      <w:pPr>
        <w:pStyle w:val="12"/>
        <w:numPr>
          <w:ilvl w:val="0"/>
          <w:numId w:val="8"/>
        </w:numPr>
        <w:tabs>
          <w:tab w:val="left" w:pos="1079"/>
          <w:tab w:val="left" w:pos="3539"/>
        </w:tabs>
        <w:spacing w:before="137" w:after="0" w:line="240" w:lineRule="auto"/>
        <w:ind w:left="1079" w:right="0" w:hanging="719"/>
        <w:jc w:val="left"/>
        <w:rPr>
          <w:sz w:val="24"/>
        </w:rPr>
      </w:pPr>
      <w:r>
        <w:rPr>
          <w:sz w:val="24"/>
        </w:rPr>
        <w:t>Frontend</w:t>
      </w:r>
      <w:r>
        <w:rPr>
          <w:spacing w:val="-2"/>
          <w:sz w:val="24"/>
        </w:rPr>
        <w:t xml:space="preserve"> Technologies</w:t>
      </w:r>
      <w:r>
        <w:rPr>
          <w:sz w:val="24"/>
        </w:rPr>
        <w:tab/>
      </w:r>
      <w:r>
        <w:rPr>
          <w:sz w:val="24"/>
        </w:rPr>
        <w:t>:</w:t>
      </w:r>
      <w:r>
        <w:rPr>
          <w:spacing w:val="-5"/>
          <w:sz w:val="24"/>
        </w:rPr>
        <w:t xml:space="preserve"> </w:t>
      </w:r>
      <w:r>
        <w:rPr>
          <w:sz w:val="24"/>
        </w:rPr>
        <w:t>HTML,</w:t>
      </w:r>
      <w:r>
        <w:rPr>
          <w:spacing w:val="2"/>
          <w:sz w:val="24"/>
        </w:rPr>
        <w:t xml:space="preserve"> </w:t>
      </w:r>
      <w:r>
        <w:rPr>
          <w:sz w:val="24"/>
        </w:rPr>
        <w:t>CSS,</w:t>
      </w:r>
      <w:r>
        <w:rPr>
          <w:spacing w:val="-2"/>
          <w:sz w:val="24"/>
        </w:rPr>
        <w:t xml:space="preserve"> JavaScript</w:t>
      </w:r>
    </w:p>
    <w:p w14:paraId="5D06CF90">
      <w:pPr>
        <w:pStyle w:val="12"/>
        <w:numPr>
          <w:ilvl w:val="0"/>
          <w:numId w:val="8"/>
        </w:numPr>
        <w:tabs>
          <w:tab w:val="left" w:pos="1079"/>
          <w:tab w:val="left" w:pos="3566"/>
        </w:tabs>
        <w:spacing w:before="139" w:after="0" w:line="240" w:lineRule="auto"/>
        <w:ind w:left="1079" w:right="0" w:hanging="719"/>
        <w:jc w:val="left"/>
        <w:rPr>
          <w:sz w:val="24"/>
        </w:rPr>
      </w:pPr>
      <w:r>
        <w:rPr>
          <w:sz w:val="24"/>
        </w:rPr>
        <w:t>Backend</w:t>
      </w:r>
      <w:r>
        <w:rPr>
          <w:spacing w:val="-1"/>
          <w:sz w:val="24"/>
        </w:rPr>
        <w:t xml:space="preserve"> </w:t>
      </w:r>
      <w:r>
        <w:rPr>
          <w:spacing w:val="-2"/>
          <w:sz w:val="24"/>
        </w:rPr>
        <w:t>Framework</w:t>
      </w:r>
      <w:r>
        <w:rPr>
          <w:sz w:val="24"/>
        </w:rPr>
        <w:tab/>
      </w:r>
      <w:r>
        <w:rPr>
          <w:sz w:val="24"/>
        </w:rPr>
        <w:t>:</w:t>
      </w:r>
      <w:r>
        <w:rPr>
          <w:spacing w:val="-2"/>
          <w:sz w:val="24"/>
        </w:rPr>
        <w:t xml:space="preserve"> FastAPI</w:t>
      </w:r>
    </w:p>
    <w:p w14:paraId="1893BC0B">
      <w:pPr>
        <w:pStyle w:val="12"/>
        <w:numPr>
          <w:ilvl w:val="0"/>
          <w:numId w:val="8"/>
        </w:numPr>
        <w:tabs>
          <w:tab w:val="left" w:pos="1079"/>
          <w:tab w:val="left" w:pos="3563"/>
        </w:tabs>
        <w:spacing w:before="139" w:after="0" w:line="240" w:lineRule="auto"/>
        <w:ind w:left="1079" w:right="0" w:hanging="719"/>
        <w:jc w:val="left"/>
        <w:rPr>
          <w:sz w:val="24"/>
        </w:rPr>
      </w:pPr>
      <w:r>
        <w:rPr>
          <w:sz w:val="24"/>
        </w:rPr>
        <w:t>Machine</w:t>
      </w:r>
      <w:r>
        <w:rPr>
          <w:spacing w:val="-3"/>
          <w:sz w:val="24"/>
        </w:rPr>
        <w:t xml:space="preserve"> </w:t>
      </w:r>
      <w:r>
        <w:rPr>
          <w:spacing w:val="-2"/>
          <w:sz w:val="24"/>
        </w:rPr>
        <w:t>Learning</w:t>
      </w:r>
      <w:r>
        <w:rPr>
          <w:sz w:val="24"/>
        </w:rPr>
        <w:tab/>
      </w:r>
      <w:r>
        <w:rPr>
          <w:sz w:val="24"/>
        </w:rPr>
        <w:t>:</w:t>
      </w:r>
      <w:r>
        <w:rPr>
          <w:spacing w:val="-4"/>
          <w:sz w:val="24"/>
        </w:rPr>
        <w:t xml:space="preserve"> </w:t>
      </w:r>
      <w:r>
        <w:rPr>
          <w:sz w:val="24"/>
        </w:rPr>
        <w:t>Scikit-</w:t>
      </w:r>
      <w:r>
        <w:rPr>
          <w:spacing w:val="-2"/>
          <w:sz w:val="24"/>
        </w:rPr>
        <w:t>learn,</w:t>
      </w:r>
    </w:p>
    <w:p w14:paraId="086FCE66">
      <w:pPr>
        <w:pStyle w:val="12"/>
        <w:numPr>
          <w:ilvl w:val="0"/>
          <w:numId w:val="8"/>
        </w:numPr>
        <w:tabs>
          <w:tab w:val="left" w:pos="1079"/>
          <w:tab w:val="left" w:pos="3525"/>
        </w:tabs>
        <w:spacing w:before="140" w:after="0" w:line="240" w:lineRule="auto"/>
        <w:ind w:left="1079" w:right="0" w:hanging="719"/>
        <w:jc w:val="left"/>
        <w:rPr>
          <w:sz w:val="24"/>
        </w:rPr>
      </w:pPr>
      <w:r>
        <w:rPr>
          <w:sz w:val="24"/>
        </w:rPr>
        <w:t>Generative</w:t>
      </w:r>
      <w:r>
        <w:rPr>
          <w:spacing w:val="-4"/>
          <w:sz w:val="24"/>
        </w:rPr>
        <w:t xml:space="preserve"> </w:t>
      </w:r>
      <w:r>
        <w:rPr>
          <w:spacing w:val="-5"/>
          <w:sz w:val="24"/>
        </w:rPr>
        <w:t>AI</w:t>
      </w:r>
      <w:r>
        <w:rPr>
          <w:sz w:val="24"/>
        </w:rPr>
        <w:tab/>
      </w:r>
      <w:r>
        <w:rPr>
          <w:sz w:val="24"/>
        </w:rPr>
        <w:t>:</w:t>
      </w:r>
      <w:r>
        <w:rPr>
          <w:spacing w:val="-4"/>
          <w:sz w:val="24"/>
        </w:rPr>
        <w:t xml:space="preserve"> </w:t>
      </w:r>
      <w:r>
        <w:rPr>
          <w:sz w:val="24"/>
        </w:rPr>
        <w:t>FLAN-</w:t>
      </w:r>
      <w:r>
        <w:rPr>
          <w:spacing w:val="-5"/>
          <w:sz w:val="24"/>
        </w:rPr>
        <w:t>T5</w:t>
      </w:r>
    </w:p>
    <w:p w14:paraId="0655785F">
      <w:pPr>
        <w:pStyle w:val="12"/>
        <w:numPr>
          <w:ilvl w:val="0"/>
          <w:numId w:val="8"/>
        </w:numPr>
        <w:tabs>
          <w:tab w:val="left" w:pos="1079"/>
          <w:tab w:val="left" w:pos="3511"/>
        </w:tabs>
        <w:spacing w:before="139" w:after="0" w:line="240" w:lineRule="auto"/>
        <w:ind w:left="1079" w:right="0" w:hanging="719"/>
        <w:jc w:val="left"/>
        <w:rPr>
          <w:sz w:val="24"/>
        </w:rPr>
      </w:pPr>
      <w:r>
        <w:rPr>
          <w:sz w:val="24"/>
        </w:rPr>
        <w:t>Vector</w:t>
      </w:r>
      <w:r>
        <w:rPr>
          <w:spacing w:val="-4"/>
          <w:sz w:val="24"/>
        </w:rPr>
        <w:t xml:space="preserve"> </w:t>
      </w:r>
      <w:r>
        <w:rPr>
          <w:spacing w:val="-2"/>
          <w:sz w:val="24"/>
        </w:rPr>
        <w:t>Database</w:t>
      </w:r>
      <w:r>
        <w:rPr>
          <w:sz w:val="24"/>
        </w:rPr>
        <w:tab/>
      </w:r>
      <w:r>
        <w:rPr>
          <w:sz w:val="24"/>
        </w:rPr>
        <w:t xml:space="preserve">: </w:t>
      </w:r>
      <w:r>
        <w:rPr>
          <w:spacing w:val="-2"/>
          <w:sz w:val="24"/>
        </w:rPr>
        <w:t>FAISS</w:t>
      </w:r>
    </w:p>
    <w:p w14:paraId="5F48E364">
      <w:pPr>
        <w:pStyle w:val="12"/>
        <w:numPr>
          <w:ilvl w:val="0"/>
          <w:numId w:val="8"/>
        </w:numPr>
        <w:tabs>
          <w:tab w:val="left" w:pos="1079"/>
          <w:tab w:val="left" w:pos="3592"/>
        </w:tabs>
        <w:spacing w:before="139" w:after="0" w:line="240" w:lineRule="auto"/>
        <w:ind w:left="1079" w:right="0" w:hanging="719"/>
        <w:jc w:val="left"/>
        <w:rPr>
          <w:sz w:val="24"/>
        </w:rPr>
      </w:pPr>
      <w:r>
        <w:rPr>
          <w:sz w:val="24"/>
        </w:rPr>
        <w:t>Version</w:t>
      </w:r>
      <w:r>
        <w:rPr>
          <w:spacing w:val="-5"/>
          <w:sz w:val="24"/>
        </w:rPr>
        <w:t xml:space="preserve"> </w:t>
      </w:r>
      <w:r>
        <w:rPr>
          <w:spacing w:val="-2"/>
          <w:sz w:val="24"/>
        </w:rPr>
        <w:t>Control</w:t>
      </w:r>
      <w:r>
        <w:rPr>
          <w:sz w:val="24"/>
        </w:rPr>
        <w:tab/>
      </w:r>
      <w:r>
        <w:rPr>
          <w:sz w:val="24"/>
        </w:rPr>
        <w:t>:</w:t>
      </w:r>
      <w:r>
        <w:rPr>
          <w:spacing w:val="-2"/>
          <w:sz w:val="24"/>
        </w:rPr>
        <w:t xml:space="preserve"> </w:t>
      </w:r>
      <w:r>
        <w:rPr>
          <w:spacing w:val="-5"/>
          <w:sz w:val="24"/>
        </w:rPr>
        <w:t>Git</w:t>
      </w:r>
    </w:p>
    <w:p w14:paraId="66BD37F4">
      <w:pPr>
        <w:pStyle w:val="12"/>
        <w:numPr>
          <w:ilvl w:val="0"/>
          <w:numId w:val="8"/>
        </w:numPr>
        <w:tabs>
          <w:tab w:val="left" w:pos="1079"/>
          <w:tab w:val="left" w:pos="3585"/>
          <w:tab w:val="left" w:pos="4898"/>
        </w:tabs>
        <w:spacing w:before="139" w:after="0" w:line="240" w:lineRule="auto"/>
        <w:ind w:left="1079" w:right="0" w:hanging="719"/>
        <w:jc w:val="left"/>
        <w:rPr>
          <w:sz w:val="24"/>
        </w:rPr>
      </w:pPr>
      <w:r>
        <w:rPr>
          <w:spacing w:val="-2"/>
          <w:sz w:val="24"/>
        </w:rPr>
        <w:t>Deployment</w:t>
      </w:r>
      <w:r>
        <w:rPr>
          <w:sz w:val="24"/>
        </w:rPr>
        <w:tab/>
      </w:r>
      <w:r>
        <w:rPr>
          <w:sz w:val="24"/>
        </w:rPr>
        <w:t xml:space="preserve">: </w:t>
      </w:r>
      <w:r>
        <w:rPr>
          <w:spacing w:val="-2"/>
          <w:sz w:val="24"/>
        </w:rPr>
        <w:t>Localhost</w:t>
      </w:r>
      <w:r>
        <w:rPr>
          <w:sz w:val="24"/>
        </w:rPr>
        <w:tab/>
      </w:r>
      <w:r>
        <w:rPr>
          <w:sz w:val="24"/>
        </w:rPr>
        <w:t xml:space="preserve">/ </w:t>
      </w:r>
      <w:r>
        <w:rPr>
          <w:spacing w:val="-2"/>
          <w:sz w:val="24"/>
        </w:rPr>
        <w:t>Browser</w:t>
      </w:r>
    </w:p>
    <w:p w14:paraId="39338165">
      <w:pPr>
        <w:pStyle w:val="12"/>
        <w:numPr>
          <w:ilvl w:val="0"/>
          <w:numId w:val="8"/>
        </w:numPr>
        <w:tabs>
          <w:tab w:val="left" w:pos="1079"/>
          <w:tab w:val="left" w:pos="3592"/>
        </w:tabs>
        <w:spacing w:before="140" w:after="0" w:line="240" w:lineRule="auto"/>
        <w:ind w:left="1079" w:right="0" w:hanging="719"/>
        <w:jc w:val="left"/>
        <w:rPr>
          <w:sz w:val="24"/>
        </w:rPr>
      </w:pPr>
      <w:r>
        <w:rPr>
          <w:sz w:val="24"/>
        </w:rPr>
        <w:t>Deep</w:t>
      </w:r>
      <w:r>
        <w:rPr>
          <w:spacing w:val="-3"/>
          <w:sz w:val="24"/>
        </w:rPr>
        <w:t xml:space="preserve"> </w:t>
      </w:r>
      <w:r>
        <w:rPr>
          <w:spacing w:val="-2"/>
          <w:sz w:val="24"/>
        </w:rPr>
        <w:t>Learning</w:t>
      </w:r>
      <w:r>
        <w:rPr>
          <w:sz w:val="24"/>
        </w:rPr>
        <w:tab/>
      </w:r>
      <w:r>
        <w:rPr>
          <w:spacing w:val="-4"/>
          <w:sz w:val="24"/>
        </w:rPr>
        <w:t>:LSTM</w:t>
      </w:r>
    </w:p>
    <w:p w14:paraId="5A1DF8B2">
      <w:pPr>
        <w:pStyle w:val="12"/>
        <w:spacing w:after="0" w:line="240" w:lineRule="auto"/>
        <w:jc w:val="left"/>
        <w:rPr>
          <w:sz w:val="24"/>
        </w:rPr>
        <w:sectPr>
          <w:pgSz w:w="12240" w:h="15840"/>
          <w:pgMar w:top="1300" w:right="1080" w:bottom="280" w:left="1080" w:header="0" w:footer="99" w:gutter="0"/>
          <w:cols w:space="720" w:num="1"/>
        </w:sectPr>
      </w:pPr>
    </w:p>
    <w:p w14:paraId="39BF5005">
      <w:pPr>
        <w:pStyle w:val="4"/>
        <w:numPr>
          <w:ilvl w:val="2"/>
          <w:numId w:val="3"/>
        </w:numPr>
        <w:tabs>
          <w:tab w:val="left" w:pos="1078"/>
        </w:tabs>
        <w:spacing w:before="71" w:after="0" w:line="240" w:lineRule="auto"/>
        <w:ind w:left="1078" w:right="0" w:hanging="718"/>
        <w:jc w:val="both"/>
      </w:pPr>
      <w:bookmarkStart w:id="44" w:name="3.7.1Python "/>
      <w:bookmarkEnd w:id="44"/>
      <w:r>
        <w:rPr>
          <w:spacing w:val="-2"/>
        </w:rPr>
        <w:t>Python</w:t>
      </w:r>
    </w:p>
    <w:p w14:paraId="7609BA8D">
      <w:pPr>
        <w:pStyle w:val="9"/>
        <w:spacing w:before="253" w:line="480" w:lineRule="auto"/>
        <w:ind w:left="360" w:right="357"/>
        <w:jc w:val="both"/>
      </w:pPr>
      <w:r>
        <w:t>Python is used as the primary backend programming language in COGNITEX. It is responsible for implementing the machine learning models for cognitive load prediction, managing agentic AI logic, integrating generative AI using Hugging Face models, handling vector memory with FAISS, and building</w:t>
      </w:r>
      <w:r>
        <w:rPr>
          <w:spacing w:val="-2"/>
        </w:rPr>
        <w:t xml:space="preserve"> </w:t>
      </w:r>
      <w:r>
        <w:t>REST APIs through FastAPI. Python also controls decision-making agents, reflection mechanisms, and reinforcement learning components, making it the backbone of the intelligent system.</w:t>
      </w:r>
    </w:p>
    <w:p w14:paraId="585481CB">
      <w:pPr>
        <w:pStyle w:val="6"/>
        <w:numPr>
          <w:ilvl w:val="2"/>
          <w:numId w:val="3"/>
        </w:numPr>
        <w:tabs>
          <w:tab w:val="left" w:pos="1200"/>
        </w:tabs>
        <w:spacing w:before="3" w:after="0" w:line="240" w:lineRule="auto"/>
        <w:ind w:left="1200" w:right="0" w:hanging="840"/>
        <w:jc w:val="both"/>
      </w:pPr>
      <w:bookmarkStart w:id="45" w:name="3.7.2 HTML, CSS, JavaScript"/>
      <w:bookmarkEnd w:id="45"/>
      <w:r>
        <w:t>HTML,</w:t>
      </w:r>
      <w:r>
        <w:rPr>
          <w:spacing w:val="-2"/>
        </w:rPr>
        <w:t xml:space="preserve"> </w:t>
      </w:r>
      <w:r>
        <w:t>CSS,</w:t>
      </w:r>
      <w:r>
        <w:rPr>
          <w:spacing w:val="-3"/>
        </w:rPr>
        <w:t xml:space="preserve"> </w:t>
      </w:r>
      <w:r>
        <w:rPr>
          <w:spacing w:val="-2"/>
        </w:rPr>
        <w:t>JavaScript</w:t>
      </w:r>
    </w:p>
    <w:p w14:paraId="4488CA64">
      <w:pPr>
        <w:pStyle w:val="9"/>
        <w:spacing w:before="158" w:line="480" w:lineRule="auto"/>
        <w:ind w:left="360" w:right="353"/>
        <w:jc w:val="both"/>
      </w:pPr>
      <w:r>
        <w:t xml:space="preserve">HTML (HyperText Markup Language) is used to create the basic structure of the COGNITEX web application. It defines user interface elements such as headings, labels, and data display fields. HTML acts as the foundation of the frontend by organizing content and providing placeholders where real-time cognitive load values, agent decisions, and AI feedback are </w:t>
      </w:r>
      <w:r>
        <w:rPr>
          <w:spacing w:val="-2"/>
        </w:rPr>
        <w:t>displayed.</w:t>
      </w:r>
    </w:p>
    <w:p w14:paraId="01D4DF8D">
      <w:pPr>
        <w:pStyle w:val="9"/>
        <w:spacing w:before="159" w:line="480" w:lineRule="auto"/>
        <w:ind w:left="360" w:right="353" w:firstLine="120"/>
        <w:jc w:val="both"/>
      </w:pPr>
      <w:r>
        <w:t>CSS (Cascading Style Sheets) is responsible for styling the web interface. It improves visual appearance by controlling layout, fonts, colors, and spacing. CSS ensures the application looks clean and professional, helping users easily understand system outputs.</w:t>
      </w:r>
      <w:r>
        <w:rPr>
          <w:spacing w:val="-2"/>
        </w:rPr>
        <w:t xml:space="preserve"> </w:t>
      </w:r>
      <w:r>
        <w:t>It also enhances usability by making content readable and visually organized.</w:t>
      </w:r>
    </w:p>
    <w:p w14:paraId="401B953D">
      <w:pPr>
        <w:pStyle w:val="9"/>
        <w:spacing w:line="480" w:lineRule="auto"/>
        <w:ind w:left="360" w:right="96"/>
        <w:jc w:val="both"/>
      </w:pPr>
      <w:r>
        <w:t>JavaScript enables dynamic functionality in COGNITEX. It automatically tracks keyboard input, mouse movement, and inactivity. JavaScript calculates behavioral metrics, sends data to the</w:t>
      </w:r>
      <w:r>
        <w:rPr>
          <w:spacing w:val="40"/>
        </w:rPr>
        <w:t xml:space="preserve"> </w:t>
      </w:r>
      <w:r>
        <w:t>FastAPI backend through REST APIs, receives AI responses, and updates the UI in real time. It plays a crucial role in automatic data collection and live interaction between users and the AI</w:t>
      </w:r>
      <w:r>
        <w:rPr>
          <w:spacing w:val="40"/>
        </w:rPr>
        <w:t xml:space="preserve"> </w:t>
      </w:r>
      <w:r>
        <w:rPr>
          <w:spacing w:val="-2"/>
        </w:rPr>
        <w:t>system</w:t>
      </w:r>
    </w:p>
    <w:p w14:paraId="780E0459">
      <w:pPr>
        <w:pStyle w:val="9"/>
        <w:spacing w:after="0" w:line="480" w:lineRule="auto"/>
        <w:jc w:val="both"/>
        <w:sectPr>
          <w:pgSz w:w="12240" w:h="15840"/>
          <w:pgMar w:top="1780" w:right="1080" w:bottom="280" w:left="1080" w:header="0" w:footer="99" w:gutter="0"/>
          <w:cols w:space="720" w:num="1"/>
        </w:sectPr>
      </w:pPr>
    </w:p>
    <w:p w14:paraId="36477E0F">
      <w:pPr>
        <w:pStyle w:val="4"/>
        <w:numPr>
          <w:ilvl w:val="2"/>
          <w:numId w:val="3"/>
        </w:numPr>
        <w:tabs>
          <w:tab w:val="left" w:pos="1060"/>
        </w:tabs>
        <w:spacing w:before="74" w:after="0" w:line="240" w:lineRule="auto"/>
        <w:ind w:left="1060" w:right="0" w:hanging="700"/>
        <w:jc w:val="left"/>
        <w:rPr>
          <w:sz w:val="24"/>
        </w:rPr>
      </w:pPr>
      <w:bookmarkStart w:id="46" w:name="3.7.3FastAPI"/>
      <w:bookmarkEnd w:id="46"/>
      <w:r>
        <w:rPr>
          <w:spacing w:val="-2"/>
        </w:rPr>
        <w:t>FastAPI</w:t>
      </w:r>
    </w:p>
    <w:p w14:paraId="7A44603E">
      <w:pPr>
        <w:pStyle w:val="9"/>
        <w:spacing w:before="253" w:line="480" w:lineRule="auto"/>
        <w:ind w:left="360" w:right="97"/>
        <w:jc w:val="both"/>
      </w:pPr>
      <w:r>
        <w:t>FastAPI serves as the core backend framework in the COGNITEX system, acting as the central communication</w:t>
      </w:r>
      <w:r>
        <w:rPr>
          <w:spacing w:val="-2"/>
        </w:rPr>
        <w:t xml:space="preserve"> </w:t>
      </w:r>
      <w:r>
        <w:t>and</w:t>
      </w:r>
      <w:r>
        <w:rPr>
          <w:spacing w:val="-2"/>
        </w:rPr>
        <w:t xml:space="preserve"> </w:t>
      </w:r>
      <w:r>
        <w:t>processing</w:t>
      </w:r>
      <w:r>
        <w:rPr>
          <w:spacing w:val="-2"/>
        </w:rPr>
        <w:t xml:space="preserve"> </w:t>
      </w:r>
      <w:r>
        <w:t>layer between</w:t>
      </w:r>
      <w:r>
        <w:rPr>
          <w:spacing w:val="-2"/>
        </w:rPr>
        <w:t xml:space="preserve"> </w:t>
      </w:r>
      <w:r>
        <w:t>the</w:t>
      </w:r>
      <w:r>
        <w:rPr>
          <w:spacing w:val="-3"/>
        </w:rPr>
        <w:t xml:space="preserve"> </w:t>
      </w:r>
      <w:r>
        <w:t>frontend and</w:t>
      </w:r>
      <w:r>
        <w:rPr>
          <w:spacing w:val="-2"/>
        </w:rPr>
        <w:t xml:space="preserve"> </w:t>
      </w:r>
      <w:r>
        <w:t>AI components.</w:t>
      </w:r>
      <w:r>
        <w:rPr>
          <w:spacing w:val="-2"/>
        </w:rPr>
        <w:t xml:space="preserve"> </w:t>
      </w:r>
      <w:r>
        <w:t>It receives</w:t>
      </w:r>
      <w:r>
        <w:rPr>
          <w:spacing w:val="-2"/>
        </w:rPr>
        <w:t xml:space="preserve"> </w:t>
      </w:r>
      <w:r>
        <w:t>real-time behavioral data from the frontend, validates incoming requests, and forwards the data to the machine learning model for cognitive load prediction. FastAPI also orchestrates the agentic AI workflow by invoking the planner, executor, and generative AI modules. After processing, it</w:t>
      </w:r>
      <w:r>
        <w:rPr>
          <w:spacing w:val="40"/>
        </w:rPr>
        <w:t xml:space="preserve"> </w:t>
      </w:r>
      <w:r>
        <w:t>returns structured responses including cognitive state, decision strategy, execution status, and personalized advice. Its high performance, asynchronous support, and automatic API</w:t>
      </w:r>
      <w:r>
        <w:rPr>
          <w:spacing w:val="40"/>
        </w:rPr>
        <w:t xml:space="preserve"> </w:t>
      </w:r>
      <w:r>
        <w:t xml:space="preserve">documentation make FastAPI ideal for building scalable, real-time AI applications like </w:t>
      </w:r>
      <w:r>
        <w:rPr>
          <w:spacing w:val="-2"/>
        </w:rPr>
        <w:t>COGNITEX.</w:t>
      </w:r>
    </w:p>
    <w:p w14:paraId="698E6D4C">
      <w:pPr>
        <w:pStyle w:val="9"/>
      </w:pPr>
    </w:p>
    <w:p w14:paraId="4A2C0B36">
      <w:pPr>
        <w:pStyle w:val="9"/>
        <w:spacing w:before="2"/>
      </w:pPr>
    </w:p>
    <w:p w14:paraId="55BBA8F2">
      <w:pPr>
        <w:pStyle w:val="4"/>
        <w:numPr>
          <w:ilvl w:val="2"/>
          <w:numId w:val="3"/>
        </w:numPr>
        <w:tabs>
          <w:tab w:val="left" w:pos="1059"/>
        </w:tabs>
        <w:spacing w:before="0" w:after="0" w:line="240" w:lineRule="auto"/>
        <w:ind w:left="1059" w:right="0" w:hanging="699"/>
        <w:jc w:val="left"/>
      </w:pPr>
      <w:bookmarkStart w:id="47" w:name="3.7.4Reinforcement Learning"/>
      <w:bookmarkEnd w:id="47"/>
      <w:r>
        <w:t>Reinforcement</w:t>
      </w:r>
      <w:r>
        <w:rPr>
          <w:spacing w:val="-11"/>
        </w:rPr>
        <w:t xml:space="preserve"> </w:t>
      </w:r>
      <w:r>
        <w:rPr>
          <w:spacing w:val="-2"/>
        </w:rPr>
        <w:t>Learning</w:t>
      </w:r>
    </w:p>
    <w:p w14:paraId="62270DEB">
      <w:pPr>
        <w:pStyle w:val="9"/>
        <w:spacing w:before="212"/>
        <w:rPr>
          <w:b/>
          <w:sz w:val="28"/>
        </w:rPr>
      </w:pPr>
    </w:p>
    <w:p w14:paraId="070B8913">
      <w:pPr>
        <w:pStyle w:val="9"/>
        <w:spacing w:line="480" w:lineRule="auto"/>
        <w:ind w:left="360" w:right="97"/>
        <w:jc w:val="both"/>
      </w:pPr>
      <w:r>
        <w:t>Reinforcement Learning (RL) is used within the agentic decision layer to continuously improve strategy selection based on cognitive load states. The RL agent treats each cognitive state (Underload, Optimal, Overload) as an environment state and selects actions such as increasing difficulty, maintaining pace, or reducing complexity. A reward mechanism updates the policy depending on whether the intervention stabilizes learning performance. Over time, this enables adaptive, experience-based decision making, allowing the system to optimize learning strategies dynamically and personalize interventions for improved engagement and productivity..</w:t>
      </w:r>
    </w:p>
    <w:p w14:paraId="47354A19">
      <w:pPr>
        <w:pStyle w:val="9"/>
        <w:spacing w:after="0" w:line="480" w:lineRule="auto"/>
        <w:jc w:val="both"/>
        <w:sectPr>
          <w:pgSz w:w="12240" w:h="15840"/>
          <w:pgMar w:top="1700" w:right="1080" w:bottom="280" w:left="1080" w:header="0" w:footer="99" w:gutter="0"/>
          <w:cols w:space="720" w:num="1"/>
        </w:sectPr>
      </w:pPr>
    </w:p>
    <w:p w14:paraId="1742E374">
      <w:pPr>
        <w:pStyle w:val="4"/>
        <w:numPr>
          <w:ilvl w:val="2"/>
          <w:numId w:val="3"/>
        </w:numPr>
        <w:tabs>
          <w:tab w:val="left" w:pos="1059"/>
        </w:tabs>
        <w:spacing w:before="185" w:after="0" w:line="240" w:lineRule="auto"/>
        <w:ind w:left="1059" w:right="0" w:hanging="699"/>
        <w:jc w:val="both"/>
      </w:pPr>
      <w:bookmarkStart w:id="48" w:name="3.7.5Machine Learning(Scikit-learn)"/>
      <w:bookmarkEnd w:id="48"/>
      <w:r>
        <w:t>Machine</w:t>
      </w:r>
      <w:r>
        <w:rPr>
          <w:spacing w:val="-17"/>
        </w:rPr>
        <w:t xml:space="preserve"> </w:t>
      </w:r>
      <w:r>
        <w:t>Learning(Scikit-</w:t>
      </w:r>
      <w:r>
        <w:rPr>
          <w:spacing w:val="-2"/>
        </w:rPr>
        <w:t>learn)</w:t>
      </w:r>
    </w:p>
    <w:p w14:paraId="1B842507">
      <w:pPr>
        <w:pStyle w:val="9"/>
        <w:spacing w:before="253" w:line="480" w:lineRule="auto"/>
        <w:ind w:left="360" w:right="97"/>
        <w:jc w:val="both"/>
      </w:pPr>
      <w:r>
        <w:t>Scikit-learn is used to implement the Random Forest classifier that predicts the user’s cognitive</w:t>
      </w:r>
      <w:r>
        <w:rPr>
          <w:spacing w:val="40"/>
        </w:rPr>
        <w:t xml:space="preserve"> </w:t>
      </w:r>
      <w:r>
        <w:t>load based on behavioral features such as typing speed, task duration, error count, and inactivity. It enables efficient data preprocessing, model training, and real-time inference within the backend. TensorFlow is utilized to build deep learning models (LSTM) for performance forecasting,</w:t>
      </w:r>
      <w:r>
        <w:rPr>
          <w:spacing w:val="40"/>
        </w:rPr>
        <w:t xml:space="preserve"> </w:t>
      </w:r>
      <w:r>
        <w:t xml:space="preserve">allowing the system to analyze historical cognitive patterns and predict future overload conditions. Together, these tools provide both immediate cognitive state estimation and long-term learning behavior prediction, enabling adaptive interventions and personalized feedback in the COGNITEX </w:t>
      </w:r>
      <w:r>
        <w:rPr>
          <w:spacing w:val="-2"/>
        </w:rPr>
        <w:t>platform.</w:t>
      </w:r>
    </w:p>
    <w:p w14:paraId="022B0F1B">
      <w:pPr>
        <w:pStyle w:val="9"/>
      </w:pPr>
    </w:p>
    <w:p w14:paraId="5152048D">
      <w:pPr>
        <w:pStyle w:val="9"/>
        <w:spacing w:before="1"/>
      </w:pPr>
    </w:p>
    <w:p w14:paraId="59C1419F">
      <w:pPr>
        <w:pStyle w:val="4"/>
        <w:numPr>
          <w:ilvl w:val="2"/>
          <w:numId w:val="3"/>
        </w:numPr>
        <w:tabs>
          <w:tab w:val="left" w:pos="1059"/>
        </w:tabs>
        <w:spacing w:before="0" w:after="0" w:line="240" w:lineRule="auto"/>
        <w:ind w:left="1059" w:right="0" w:hanging="699"/>
        <w:jc w:val="both"/>
      </w:pPr>
      <w:bookmarkStart w:id="49" w:name="3.7.6Generative AI((FLAN-T5)"/>
      <w:bookmarkEnd w:id="49"/>
      <w:r>
        <w:t>Generative</w:t>
      </w:r>
      <w:r>
        <w:rPr>
          <w:spacing w:val="-17"/>
        </w:rPr>
        <w:t xml:space="preserve"> </w:t>
      </w:r>
      <w:r>
        <w:t>AI((FLAN-</w:t>
      </w:r>
      <w:r>
        <w:rPr>
          <w:spacing w:val="-5"/>
        </w:rPr>
        <w:t>T5)</w:t>
      </w:r>
    </w:p>
    <w:p w14:paraId="40A40C24">
      <w:pPr>
        <w:pStyle w:val="9"/>
        <w:spacing w:before="253" w:line="480" w:lineRule="auto"/>
        <w:ind w:left="360" w:right="98"/>
        <w:jc w:val="both"/>
      </w:pPr>
      <w:r>
        <w:t>Generative AI in COGNITEX is implemented using the FLAN-T5 model from Hugging Face Transformers to generate personalized and adaptive learning feedback. Based on the agent’s decision and the user’s cognitive trend, FLAN-T5 produces natural language advice that guides learners in real time. Unlike static rule-based messages, this model delivers context-aware recommendations such as suggesting breaks, increasing difficulty, or maintaining pace. This enhances user engagement by providing human-like interaction and meaningful explanations. The integration of FLAN-T5 enables dynamic content generation, improves learning experience, and supports intelligent intervention strategies within the adaptive learning framework.</w:t>
      </w:r>
    </w:p>
    <w:p w14:paraId="4744E073">
      <w:pPr>
        <w:pStyle w:val="4"/>
        <w:numPr>
          <w:ilvl w:val="2"/>
          <w:numId w:val="3"/>
        </w:numPr>
        <w:tabs>
          <w:tab w:val="left" w:pos="1059"/>
        </w:tabs>
        <w:spacing w:before="256" w:after="0" w:line="240" w:lineRule="auto"/>
        <w:ind w:left="1059" w:right="0" w:hanging="699"/>
        <w:jc w:val="both"/>
      </w:pPr>
      <w:bookmarkStart w:id="50" w:name="3.7.7Vector Database(FAISS)"/>
      <w:bookmarkEnd w:id="50"/>
      <w:r>
        <w:t>Vector</w:t>
      </w:r>
      <w:r>
        <w:rPr>
          <w:spacing w:val="-4"/>
        </w:rPr>
        <w:t xml:space="preserve"> </w:t>
      </w:r>
      <w:r>
        <w:rPr>
          <w:spacing w:val="-2"/>
        </w:rPr>
        <w:t>Database(FAISS)</w:t>
      </w:r>
    </w:p>
    <w:p w14:paraId="6B938CA4">
      <w:pPr>
        <w:pStyle w:val="9"/>
        <w:spacing w:before="216" w:line="480" w:lineRule="auto"/>
        <w:ind w:left="360" w:right="98"/>
        <w:jc w:val="both"/>
      </w:pPr>
      <w:r>
        <w:t>In COGNITEX,</w:t>
      </w:r>
      <w:r>
        <w:rPr>
          <w:spacing w:val="-1"/>
        </w:rPr>
        <w:t xml:space="preserve"> </w:t>
      </w:r>
      <w:r>
        <w:t>the</w:t>
      </w:r>
      <w:r>
        <w:rPr>
          <w:spacing w:val="-2"/>
        </w:rPr>
        <w:t xml:space="preserve"> </w:t>
      </w:r>
      <w:r>
        <w:t>Vector</w:t>
      </w:r>
      <w:r>
        <w:rPr>
          <w:spacing w:val="-2"/>
        </w:rPr>
        <w:t xml:space="preserve"> </w:t>
      </w:r>
      <w:r>
        <w:t>Database</w:t>
      </w:r>
      <w:r>
        <w:rPr>
          <w:spacing w:val="-2"/>
        </w:rPr>
        <w:t xml:space="preserve"> </w:t>
      </w:r>
      <w:r>
        <w:t>(FAISS)</w:t>
      </w:r>
      <w:r>
        <w:rPr>
          <w:spacing w:val="-2"/>
        </w:rPr>
        <w:t xml:space="preserve"> </w:t>
      </w:r>
      <w:r>
        <w:t>is</w:t>
      </w:r>
      <w:r>
        <w:rPr>
          <w:spacing w:val="-3"/>
        </w:rPr>
        <w:t xml:space="preserve"> </w:t>
      </w:r>
      <w:r>
        <w:t>used</w:t>
      </w:r>
      <w:r>
        <w:rPr>
          <w:spacing w:val="-3"/>
        </w:rPr>
        <w:t xml:space="preserve"> </w:t>
      </w:r>
      <w:r>
        <w:t>to</w:t>
      </w:r>
      <w:r>
        <w:rPr>
          <w:spacing w:val="-1"/>
        </w:rPr>
        <w:t xml:space="preserve"> </w:t>
      </w:r>
      <w:r>
        <w:t>store</w:t>
      </w:r>
      <w:r>
        <w:rPr>
          <w:spacing w:val="-2"/>
        </w:rPr>
        <w:t xml:space="preserve"> </w:t>
      </w:r>
      <w:r>
        <w:t>and</w:t>
      </w:r>
      <w:r>
        <w:rPr>
          <w:spacing w:val="-3"/>
        </w:rPr>
        <w:t xml:space="preserve"> </w:t>
      </w:r>
      <w:r>
        <w:t>retrieve</w:t>
      </w:r>
      <w:r>
        <w:rPr>
          <w:spacing w:val="-1"/>
        </w:rPr>
        <w:t xml:space="preserve"> </w:t>
      </w:r>
      <w:r>
        <w:t>semantic</w:t>
      </w:r>
      <w:r>
        <w:rPr>
          <w:spacing w:val="-2"/>
        </w:rPr>
        <w:t xml:space="preserve"> </w:t>
      </w:r>
      <w:r>
        <w:t>learning</w:t>
      </w:r>
      <w:r>
        <w:rPr>
          <w:spacing w:val="-1"/>
        </w:rPr>
        <w:t xml:space="preserve"> </w:t>
      </w:r>
      <w:r>
        <w:t>history and AI-generated responses in the form of numerical embeddings. It enables the system to remember past user interactions, cognitive states, and advice provided by the AI. This memory allows</w:t>
      </w:r>
      <w:r>
        <w:rPr>
          <w:spacing w:val="69"/>
        </w:rPr>
        <w:t xml:space="preserve"> </w:t>
      </w:r>
      <w:r>
        <w:t>the</w:t>
      </w:r>
      <w:r>
        <w:rPr>
          <w:spacing w:val="71"/>
        </w:rPr>
        <w:t xml:space="preserve"> </w:t>
      </w:r>
      <w:r>
        <w:t>agent</w:t>
      </w:r>
      <w:r>
        <w:rPr>
          <w:spacing w:val="72"/>
        </w:rPr>
        <w:t xml:space="preserve"> </w:t>
      </w:r>
      <w:r>
        <w:t>to</w:t>
      </w:r>
      <w:r>
        <w:rPr>
          <w:spacing w:val="70"/>
        </w:rPr>
        <w:t xml:space="preserve"> </w:t>
      </w:r>
      <w:r>
        <w:t>perform</w:t>
      </w:r>
      <w:r>
        <w:rPr>
          <w:spacing w:val="72"/>
        </w:rPr>
        <w:t xml:space="preserve"> </w:t>
      </w:r>
      <w:r>
        <w:t>similarity-based</w:t>
      </w:r>
      <w:r>
        <w:rPr>
          <w:spacing w:val="71"/>
        </w:rPr>
        <w:t xml:space="preserve"> </w:t>
      </w:r>
      <w:r>
        <w:t>searches,</w:t>
      </w:r>
      <w:r>
        <w:rPr>
          <w:spacing w:val="72"/>
        </w:rPr>
        <w:t xml:space="preserve"> </w:t>
      </w:r>
      <w:r>
        <w:t>helping</w:t>
      </w:r>
      <w:r>
        <w:rPr>
          <w:spacing w:val="72"/>
        </w:rPr>
        <w:t xml:space="preserve"> </w:t>
      </w:r>
      <w:r>
        <w:t>Generative</w:t>
      </w:r>
      <w:r>
        <w:rPr>
          <w:spacing w:val="71"/>
        </w:rPr>
        <w:t xml:space="preserve"> </w:t>
      </w:r>
      <w:r>
        <w:t>AI</w:t>
      </w:r>
      <w:r>
        <w:rPr>
          <w:spacing w:val="71"/>
        </w:rPr>
        <w:t xml:space="preserve"> </w:t>
      </w:r>
      <w:r>
        <w:t>generate</w:t>
      </w:r>
      <w:r>
        <w:rPr>
          <w:spacing w:val="71"/>
        </w:rPr>
        <w:t xml:space="preserve"> </w:t>
      </w:r>
      <w:r>
        <w:rPr>
          <w:spacing w:val="-4"/>
        </w:rPr>
        <w:t>more</w:t>
      </w:r>
    </w:p>
    <w:p w14:paraId="7F226152">
      <w:pPr>
        <w:pStyle w:val="9"/>
        <w:spacing w:after="0" w:line="480" w:lineRule="auto"/>
        <w:jc w:val="both"/>
        <w:sectPr>
          <w:pgSz w:w="12240" w:h="15840"/>
          <w:pgMar w:top="1820" w:right="1080" w:bottom="280" w:left="1080" w:header="0" w:footer="99" w:gutter="0"/>
          <w:cols w:space="720" w:num="1"/>
        </w:sectPr>
      </w:pPr>
    </w:p>
    <w:p w14:paraId="2E8235A8">
      <w:pPr>
        <w:pStyle w:val="9"/>
        <w:spacing w:before="60" w:line="480" w:lineRule="auto"/>
        <w:ind w:left="360" w:right="97"/>
        <w:jc w:val="both"/>
      </w:pPr>
      <w:r>
        <w:t>context-aware</w:t>
      </w:r>
      <w:r>
        <w:rPr>
          <w:spacing w:val="-2"/>
        </w:rPr>
        <w:t xml:space="preserve"> </w:t>
      </w:r>
      <w:r>
        <w:t>and</w:t>
      </w:r>
      <w:r>
        <w:rPr>
          <w:spacing w:val="-3"/>
        </w:rPr>
        <w:t xml:space="preserve"> </w:t>
      </w:r>
      <w:r>
        <w:t>personalized</w:t>
      </w:r>
      <w:r>
        <w:rPr>
          <w:spacing w:val="-3"/>
        </w:rPr>
        <w:t xml:space="preserve"> </w:t>
      </w:r>
      <w:r>
        <w:t>feedback.</w:t>
      </w:r>
      <w:r>
        <w:rPr>
          <w:spacing w:val="-1"/>
        </w:rPr>
        <w:t xml:space="preserve"> </w:t>
      </w:r>
      <w:r>
        <w:t>By</w:t>
      </w:r>
      <w:r>
        <w:rPr>
          <w:spacing w:val="-3"/>
        </w:rPr>
        <w:t xml:space="preserve"> </w:t>
      </w:r>
      <w:r>
        <w:t>maintaining</w:t>
      </w:r>
      <w:r>
        <w:rPr>
          <w:spacing w:val="-5"/>
        </w:rPr>
        <w:t xml:space="preserve"> </w:t>
      </w:r>
      <w:r>
        <w:t>long-term</w:t>
      </w:r>
      <w:r>
        <w:rPr>
          <w:spacing w:val="-3"/>
        </w:rPr>
        <w:t xml:space="preserve"> </w:t>
      </w:r>
      <w:r>
        <w:t>contextual</w:t>
      </w:r>
      <w:r>
        <w:rPr>
          <w:spacing w:val="-3"/>
        </w:rPr>
        <w:t xml:space="preserve"> </w:t>
      </w:r>
      <w:r>
        <w:t>information,</w:t>
      </w:r>
      <w:r>
        <w:rPr>
          <w:spacing w:val="-3"/>
        </w:rPr>
        <w:t xml:space="preserve"> </w:t>
      </w:r>
      <w:r>
        <w:t>FAISS supports adaptive learning, improves decision accuracy, and prevents repetitive guidance. Overall, the vector database enhances personalization, continuity, and intelligence of the cognitive adaptive learning system.</w:t>
      </w:r>
    </w:p>
    <w:p w14:paraId="1863B94B">
      <w:pPr>
        <w:pStyle w:val="4"/>
        <w:numPr>
          <w:ilvl w:val="2"/>
          <w:numId w:val="3"/>
        </w:numPr>
        <w:tabs>
          <w:tab w:val="left" w:pos="1059"/>
        </w:tabs>
        <w:spacing w:before="253" w:after="0" w:line="240" w:lineRule="auto"/>
        <w:ind w:left="1059" w:right="0" w:hanging="699"/>
        <w:jc w:val="both"/>
      </w:pPr>
      <w:bookmarkStart w:id="51" w:name="3.7.8Version Control (Git)"/>
      <w:bookmarkEnd w:id="51"/>
      <w:r>
        <w:t>Version</w:t>
      </w:r>
      <w:r>
        <w:rPr>
          <w:spacing w:val="-6"/>
        </w:rPr>
        <w:t xml:space="preserve"> </w:t>
      </w:r>
      <w:r>
        <w:t>Control</w:t>
      </w:r>
      <w:r>
        <w:rPr>
          <w:spacing w:val="-6"/>
        </w:rPr>
        <w:t xml:space="preserve"> </w:t>
      </w:r>
      <w:r>
        <w:rPr>
          <w:spacing w:val="-4"/>
        </w:rPr>
        <w:t>(Git)</w:t>
      </w:r>
    </w:p>
    <w:p w14:paraId="373E8388">
      <w:pPr>
        <w:pStyle w:val="9"/>
        <w:spacing w:before="253" w:line="480" w:lineRule="auto"/>
        <w:ind w:left="360" w:right="97"/>
        <w:jc w:val="both"/>
      </w:pPr>
      <w:r>
        <w:t>In COGNITEX,</w:t>
      </w:r>
      <w:r>
        <w:rPr>
          <w:spacing w:val="-1"/>
        </w:rPr>
        <w:t xml:space="preserve"> </w:t>
      </w:r>
      <w:r>
        <w:t>the</w:t>
      </w:r>
      <w:r>
        <w:rPr>
          <w:spacing w:val="-2"/>
        </w:rPr>
        <w:t xml:space="preserve"> </w:t>
      </w:r>
      <w:r>
        <w:t>Vector</w:t>
      </w:r>
      <w:r>
        <w:rPr>
          <w:spacing w:val="-2"/>
        </w:rPr>
        <w:t xml:space="preserve"> </w:t>
      </w:r>
      <w:r>
        <w:t>Database</w:t>
      </w:r>
      <w:r>
        <w:rPr>
          <w:spacing w:val="-2"/>
        </w:rPr>
        <w:t xml:space="preserve"> </w:t>
      </w:r>
      <w:r>
        <w:t>(FAISS)</w:t>
      </w:r>
      <w:r>
        <w:rPr>
          <w:spacing w:val="-2"/>
        </w:rPr>
        <w:t xml:space="preserve"> </w:t>
      </w:r>
      <w:r>
        <w:t>is</w:t>
      </w:r>
      <w:r>
        <w:rPr>
          <w:spacing w:val="-3"/>
        </w:rPr>
        <w:t xml:space="preserve"> </w:t>
      </w:r>
      <w:r>
        <w:t>used</w:t>
      </w:r>
      <w:r>
        <w:rPr>
          <w:spacing w:val="-3"/>
        </w:rPr>
        <w:t xml:space="preserve"> </w:t>
      </w:r>
      <w:r>
        <w:t>to</w:t>
      </w:r>
      <w:r>
        <w:rPr>
          <w:spacing w:val="-1"/>
        </w:rPr>
        <w:t xml:space="preserve"> </w:t>
      </w:r>
      <w:r>
        <w:t>store</w:t>
      </w:r>
      <w:r>
        <w:rPr>
          <w:spacing w:val="-2"/>
        </w:rPr>
        <w:t xml:space="preserve"> </w:t>
      </w:r>
      <w:r>
        <w:t>and</w:t>
      </w:r>
      <w:r>
        <w:rPr>
          <w:spacing w:val="-3"/>
        </w:rPr>
        <w:t xml:space="preserve"> </w:t>
      </w:r>
      <w:r>
        <w:t>retrieve semantic</w:t>
      </w:r>
      <w:r>
        <w:rPr>
          <w:spacing w:val="-2"/>
        </w:rPr>
        <w:t xml:space="preserve"> </w:t>
      </w:r>
      <w:r>
        <w:t>learning</w:t>
      </w:r>
      <w:r>
        <w:rPr>
          <w:spacing w:val="-1"/>
        </w:rPr>
        <w:t xml:space="preserve"> </w:t>
      </w:r>
      <w:r>
        <w:t>history and AI-generated responses in the form of numerical embeddings. It enables the system to remember past user interactions, cognitive states, and advice provided by the AI. This memory allows the agent to perform similarity-based searches, helping Generative AI generate more</w:t>
      </w:r>
      <w:r>
        <w:rPr>
          <w:spacing w:val="40"/>
        </w:rPr>
        <w:t xml:space="preserve"> </w:t>
      </w:r>
      <w:r>
        <w:t>context-aware</w:t>
      </w:r>
      <w:r>
        <w:rPr>
          <w:spacing w:val="-2"/>
        </w:rPr>
        <w:t xml:space="preserve"> </w:t>
      </w:r>
      <w:r>
        <w:t>and</w:t>
      </w:r>
      <w:r>
        <w:rPr>
          <w:spacing w:val="-3"/>
        </w:rPr>
        <w:t xml:space="preserve"> </w:t>
      </w:r>
      <w:r>
        <w:t>personalized</w:t>
      </w:r>
      <w:r>
        <w:rPr>
          <w:spacing w:val="-3"/>
        </w:rPr>
        <w:t xml:space="preserve"> </w:t>
      </w:r>
      <w:r>
        <w:t>feedback.</w:t>
      </w:r>
      <w:r>
        <w:rPr>
          <w:spacing w:val="-1"/>
        </w:rPr>
        <w:t xml:space="preserve"> </w:t>
      </w:r>
      <w:r>
        <w:t>By</w:t>
      </w:r>
      <w:r>
        <w:rPr>
          <w:spacing w:val="-3"/>
        </w:rPr>
        <w:t xml:space="preserve"> </w:t>
      </w:r>
      <w:r>
        <w:t>maintaining</w:t>
      </w:r>
      <w:r>
        <w:rPr>
          <w:spacing w:val="-5"/>
        </w:rPr>
        <w:t xml:space="preserve"> </w:t>
      </w:r>
      <w:r>
        <w:t>long-term</w:t>
      </w:r>
      <w:r>
        <w:rPr>
          <w:spacing w:val="-3"/>
        </w:rPr>
        <w:t xml:space="preserve"> </w:t>
      </w:r>
      <w:r>
        <w:t>contextual</w:t>
      </w:r>
      <w:r>
        <w:rPr>
          <w:spacing w:val="-3"/>
        </w:rPr>
        <w:t xml:space="preserve"> </w:t>
      </w:r>
      <w:r>
        <w:t>information,</w:t>
      </w:r>
      <w:r>
        <w:rPr>
          <w:spacing w:val="-3"/>
        </w:rPr>
        <w:t xml:space="preserve"> </w:t>
      </w:r>
      <w:r>
        <w:t>FAISS supports adaptive learning, improves decision accuracy, and prevents repetitive guidance. Overall, the vector database enhances personalization, continuity, and intelligence of the cognitive adaptive learning system.</w:t>
      </w:r>
    </w:p>
    <w:p w14:paraId="2439488F">
      <w:pPr>
        <w:pStyle w:val="4"/>
        <w:numPr>
          <w:ilvl w:val="2"/>
          <w:numId w:val="3"/>
        </w:numPr>
        <w:tabs>
          <w:tab w:val="left" w:pos="1059"/>
        </w:tabs>
        <w:spacing w:before="253" w:after="0" w:line="240" w:lineRule="auto"/>
        <w:ind w:left="1059" w:right="0" w:hanging="699"/>
        <w:jc w:val="both"/>
      </w:pPr>
      <w:bookmarkStart w:id="52" w:name="3.7.9Deployment (Localhost//Browser)"/>
      <w:bookmarkEnd w:id="52"/>
      <w:r>
        <w:t>Deployment</w:t>
      </w:r>
      <w:r>
        <w:rPr>
          <w:spacing w:val="-10"/>
        </w:rPr>
        <w:t xml:space="preserve"> </w:t>
      </w:r>
      <w:r>
        <w:rPr>
          <w:spacing w:val="-2"/>
        </w:rPr>
        <w:t>(Localhost//Browser)</w:t>
      </w:r>
    </w:p>
    <w:p w14:paraId="59C90573">
      <w:pPr>
        <w:pStyle w:val="9"/>
        <w:rPr>
          <w:b/>
          <w:sz w:val="28"/>
        </w:rPr>
      </w:pPr>
    </w:p>
    <w:p w14:paraId="0D84F803">
      <w:pPr>
        <w:pStyle w:val="9"/>
        <w:spacing w:before="116"/>
        <w:rPr>
          <w:b/>
          <w:sz w:val="28"/>
        </w:rPr>
      </w:pPr>
    </w:p>
    <w:p w14:paraId="2B8DAE12">
      <w:pPr>
        <w:pStyle w:val="9"/>
        <w:spacing w:line="480" w:lineRule="auto"/>
        <w:ind w:left="360" w:right="98"/>
        <w:jc w:val="both"/>
      </w:pPr>
      <w:r>
        <w:t xml:space="preserve">Deployment plays a crucial role in making the COGNITEX system accessible and usable. During development, </w:t>
      </w:r>
      <w:r>
        <w:rPr>
          <w:b/>
        </w:rPr>
        <w:t xml:space="preserve">localhost </w:t>
      </w:r>
      <w:r>
        <w:t xml:space="preserve">is used to run the FastAPI backend and machine learning models, allowing real-time testing and debugging. The </w:t>
      </w:r>
      <w:r>
        <w:rPr>
          <w:b/>
        </w:rPr>
        <w:t xml:space="preserve">browser-based frontend </w:t>
      </w:r>
      <w:r>
        <w:t>enables automatic user behavior tracking such as typing speed, inactivity, and interaction patterns, which are sent to the backend for analysis. Streamlit is used to deploy analytics dashboards and visualize cognitive load trends, agent decisions, and performance forecasts. Together, these deployment environments support development, testing, visualization, and user interaction, ensuring seamless integration between AI models, agentic logic, and frontend components in a real-time adaptive learning system.</w:t>
      </w:r>
    </w:p>
    <w:p w14:paraId="7B443E2E">
      <w:pPr>
        <w:pStyle w:val="9"/>
        <w:spacing w:after="0" w:line="480" w:lineRule="auto"/>
        <w:jc w:val="both"/>
        <w:sectPr>
          <w:pgSz w:w="12240" w:h="15840"/>
          <w:pgMar w:top="1440" w:right="1080" w:bottom="280" w:left="1080" w:header="0" w:footer="99" w:gutter="0"/>
          <w:cols w:space="720" w:num="1"/>
        </w:sectPr>
      </w:pPr>
    </w:p>
    <w:p w14:paraId="4EED7218">
      <w:pPr>
        <w:pStyle w:val="4"/>
        <w:numPr>
          <w:ilvl w:val="2"/>
          <w:numId w:val="3"/>
        </w:numPr>
        <w:tabs>
          <w:tab w:val="left" w:pos="1197"/>
        </w:tabs>
        <w:spacing w:before="78" w:after="0" w:line="240" w:lineRule="auto"/>
        <w:ind w:left="1197" w:right="0" w:hanging="837"/>
        <w:jc w:val="left"/>
      </w:pPr>
      <w:bookmarkStart w:id="53" w:name="3.7.10 Deep Learning (LSTM)"/>
      <w:bookmarkEnd w:id="53"/>
      <w:r>
        <w:t>Deep</w:t>
      </w:r>
      <w:r>
        <w:rPr>
          <w:spacing w:val="-5"/>
        </w:rPr>
        <w:t xml:space="preserve"> </w:t>
      </w:r>
      <w:r>
        <w:t>Learning</w:t>
      </w:r>
      <w:r>
        <w:rPr>
          <w:spacing w:val="-4"/>
        </w:rPr>
        <w:t xml:space="preserve"> </w:t>
      </w:r>
      <w:r>
        <w:rPr>
          <w:spacing w:val="-2"/>
        </w:rPr>
        <w:t>(LSTM)</w:t>
      </w:r>
    </w:p>
    <w:p w14:paraId="371A31A9">
      <w:pPr>
        <w:pStyle w:val="9"/>
        <w:spacing w:before="253" w:line="432" w:lineRule="auto"/>
        <w:ind w:left="360" w:right="98"/>
        <w:jc w:val="both"/>
      </w:pPr>
      <w:r>
        <w:t>The deep learning phase in COGNITEX plays a vital role in forecasting student learning performance and detecting future cognitive overload. Unlike traditional machine learning models that analyze only current behavior, this phase focuses on understanding long-term learning patterns using a Long Short-Term Memory (LSTM) neural network. LSTM is specifically designed for sequential data, making it ideal for modeling continuous behavioral signals such as typing speed, inactivity, and error frequency collected over time.</w:t>
      </w:r>
    </w:p>
    <w:p w14:paraId="1F4E1F78">
      <w:pPr>
        <w:pStyle w:val="9"/>
        <w:spacing w:before="1" w:line="432" w:lineRule="auto"/>
        <w:ind w:left="360" w:right="98"/>
        <w:jc w:val="both"/>
      </w:pPr>
      <w:r>
        <w:t>During system operation, behavioral features including typing speed, time on task, error count, inactivity duration, and derived performance score are continuously logged. These values are</w:t>
      </w:r>
      <w:r>
        <w:rPr>
          <w:spacing w:val="40"/>
        </w:rPr>
        <w:t xml:space="preserve"> </w:t>
      </w:r>
      <w:r>
        <w:t>treated as time-series data and preprocessed using normalization techniques such as MinMax scaling. The data is then structured into sliding windows so that the LSTM model can learn relationships between previous and current learner states. This preparation allows the network to capture trends rather than isolated data points.</w:t>
      </w:r>
    </w:p>
    <w:p w14:paraId="17C737EB">
      <w:pPr>
        <w:pStyle w:val="9"/>
        <w:spacing w:line="432" w:lineRule="auto"/>
        <w:ind w:left="360" w:right="96"/>
        <w:jc w:val="both"/>
      </w:pPr>
      <w:r>
        <w:t>The</w:t>
      </w:r>
      <w:r>
        <w:rPr>
          <w:spacing w:val="-3"/>
        </w:rPr>
        <w:t xml:space="preserve"> </w:t>
      </w:r>
      <w:r>
        <w:t>LSTM</w:t>
      </w:r>
      <w:r>
        <w:rPr>
          <w:spacing w:val="-2"/>
        </w:rPr>
        <w:t xml:space="preserve"> </w:t>
      </w:r>
      <w:r>
        <w:t>network learns</w:t>
      </w:r>
      <w:r>
        <w:rPr>
          <w:spacing w:val="-2"/>
        </w:rPr>
        <w:t xml:space="preserve"> </w:t>
      </w:r>
      <w:r>
        <w:t>temporal</w:t>
      </w:r>
      <w:r>
        <w:rPr>
          <w:spacing w:val="-2"/>
        </w:rPr>
        <w:t xml:space="preserve"> </w:t>
      </w:r>
      <w:r>
        <w:t>relationships</w:t>
      </w:r>
      <w:r>
        <w:rPr>
          <w:spacing w:val="-2"/>
        </w:rPr>
        <w:t xml:space="preserve"> </w:t>
      </w:r>
      <w:r>
        <w:t>between</w:t>
      </w:r>
      <w:r>
        <w:rPr>
          <w:spacing w:val="-2"/>
        </w:rPr>
        <w:t xml:space="preserve"> </w:t>
      </w:r>
      <w:r>
        <w:t>past</w:t>
      </w:r>
      <w:r>
        <w:rPr>
          <w:spacing w:val="-2"/>
        </w:rPr>
        <w:t xml:space="preserve"> </w:t>
      </w:r>
      <w:r>
        <w:t>and</w:t>
      </w:r>
      <w:r>
        <w:rPr>
          <w:spacing w:val="-2"/>
        </w:rPr>
        <w:t xml:space="preserve"> </w:t>
      </w:r>
      <w:r>
        <w:t>present behaviors,</w:t>
      </w:r>
      <w:r>
        <w:rPr>
          <w:spacing w:val="-2"/>
        </w:rPr>
        <w:t xml:space="preserve"> </w:t>
      </w:r>
      <w:r>
        <w:t>enabling</w:t>
      </w:r>
      <w:r>
        <w:rPr>
          <w:spacing w:val="-2"/>
        </w:rPr>
        <w:t xml:space="preserve"> </w:t>
      </w:r>
      <w:r>
        <w:t>it</w:t>
      </w:r>
      <w:r>
        <w:rPr>
          <w:spacing w:val="-4"/>
        </w:rPr>
        <w:t xml:space="preserve"> </w:t>
      </w:r>
      <w:r>
        <w:t>to understand learning trends rather than isolated events. After training, the model predicts the next performance score based on recent activity.</w:t>
      </w:r>
    </w:p>
    <w:p w14:paraId="19680542">
      <w:pPr>
        <w:pStyle w:val="9"/>
        <w:spacing w:line="432" w:lineRule="auto"/>
        <w:ind w:left="360" w:right="97"/>
        <w:jc w:val="both"/>
      </w:pPr>
      <w:r>
        <w:t>Once future performance is predicted, the output is forwarded to the AI-driven intervention engine. Based</w:t>
      </w:r>
      <w:r>
        <w:rPr>
          <w:spacing w:val="-2"/>
        </w:rPr>
        <w:t xml:space="preserve"> </w:t>
      </w:r>
      <w:r>
        <w:t>on</w:t>
      </w:r>
      <w:r>
        <w:rPr>
          <w:spacing w:val="-2"/>
        </w:rPr>
        <w:t xml:space="preserve"> </w:t>
      </w:r>
      <w:r>
        <w:t>the</w:t>
      </w:r>
      <w:r>
        <w:rPr>
          <w:spacing w:val="-3"/>
        </w:rPr>
        <w:t xml:space="preserve"> </w:t>
      </w:r>
      <w:r>
        <w:t>predicted</w:t>
      </w:r>
      <w:r>
        <w:rPr>
          <w:spacing w:val="-2"/>
        </w:rPr>
        <w:t xml:space="preserve"> </w:t>
      </w:r>
      <w:r>
        <w:t>value</w:t>
      </w:r>
      <w:r>
        <w:rPr>
          <w:spacing w:val="-1"/>
        </w:rPr>
        <w:t xml:space="preserve"> </w:t>
      </w:r>
      <w:r>
        <w:t>and</w:t>
      </w:r>
      <w:r>
        <w:rPr>
          <w:spacing w:val="-2"/>
        </w:rPr>
        <w:t xml:space="preserve"> </w:t>
      </w:r>
      <w:r>
        <w:t>overload</w:t>
      </w:r>
      <w:r>
        <w:rPr>
          <w:spacing w:val="-2"/>
        </w:rPr>
        <w:t xml:space="preserve"> </w:t>
      </w:r>
      <w:r>
        <w:t>risk,</w:t>
      </w:r>
      <w:r>
        <w:rPr>
          <w:spacing w:val="-2"/>
        </w:rPr>
        <w:t xml:space="preserve"> </w:t>
      </w:r>
      <w:r>
        <w:t>the</w:t>
      </w:r>
      <w:r>
        <w:rPr>
          <w:spacing w:val="-3"/>
        </w:rPr>
        <w:t xml:space="preserve"> </w:t>
      </w:r>
      <w:r>
        <w:t>system autonomously</w:t>
      </w:r>
      <w:r>
        <w:rPr>
          <w:spacing w:val="-4"/>
        </w:rPr>
        <w:t xml:space="preserve"> </w:t>
      </w:r>
      <w:r>
        <w:t>decides corrective</w:t>
      </w:r>
      <w:r>
        <w:rPr>
          <w:spacing w:val="-3"/>
        </w:rPr>
        <w:t xml:space="preserve"> </w:t>
      </w:r>
      <w:r>
        <w:t>actions such as reducing difficulty, recommending breaks, or increasing challenge levels. This creates a closed-loop</w:t>
      </w:r>
      <w:r>
        <w:rPr>
          <w:spacing w:val="-2"/>
        </w:rPr>
        <w:t xml:space="preserve"> </w:t>
      </w:r>
      <w:r>
        <w:t>adaptive</w:t>
      </w:r>
      <w:r>
        <w:rPr>
          <w:spacing w:val="-3"/>
        </w:rPr>
        <w:t xml:space="preserve"> </w:t>
      </w:r>
      <w:r>
        <w:t>learning</w:t>
      </w:r>
      <w:r>
        <w:rPr>
          <w:spacing w:val="-2"/>
        </w:rPr>
        <w:t xml:space="preserve"> </w:t>
      </w:r>
      <w:r>
        <w:t>cycle</w:t>
      </w:r>
      <w:r>
        <w:rPr>
          <w:spacing w:val="-1"/>
        </w:rPr>
        <w:t xml:space="preserve"> </w:t>
      </w:r>
      <w:r>
        <w:t>where</w:t>
      </w:r>
      <w:r>
        <w:rPr>
          <w:spacing w:val="-3"/>
        </w:rPr>
        <w:t xml:space="preserve"> </w:t>
      </w:r>
      <w:r>
        <w:t>the</w:t>
      </w:r>
      <w:r>
        <w:rPr>
          <w:spacing w:val="-3"/>
        </w:rPr>
        <w:t xml:space="preserve"> </w:t>
      </w:r>
      <w:r>
        <w:t>system does</w:t>
      </w:r>
      <w:r>
        <w:rPr>
          <w:spacing w:val="-4"/>
        </w:rPr>
        <w:t xml:space="preserve"> </w:t>
      </w:r>
      <w:r>
        <w:t>not</w:t>
      </w:r>
      <w:r>
        <w:rPr>
          <w:spacing w:val="-2"/>
        </w:rPr>
        <w:t xml:space="preserve"> </w:t>
      </w:r>
      <w:r>
        <w:t>merely</w:t>
      </w:r>
      <w:r>
        <w:rPr>
          <w:spacing w:val="-2"/>
        </w:rPr>
        <w:t xml:space="preserve"> </w:t>
      </w:r>
      <w:r>
        <w:t>respond</w:t>
      </w:r>
      <w:r>
        <w:rPr>
          <w:spacing w:val="-2"/>
        </w:rPr>
        <w:t xml:space="preserve"> </w:t>
      </w:r>
      <w:r>
        <w:t>to</w:t>
      </w:r>
      <w:r>
        <w:rPr>
          <w:spacing w:val="-4"/>
        </w:rPr>
        <w:t xml:space="preserve"> </w:t>
      </w:r>
      <w:r>
        <w:t>present</w:t>
      </w:r>
      <w:r>
        <w:rPr>
          <w:spacing w:val="-2"/>
        </w:rPr>
        <w:t xml:space="preserve"> </w:t>
      </w:r>
      <w:r>
        <w:t>conditions but proactively prevents cognitive fatigue before it occurs.</w:t>
      </w:r>
    </w:p>
    <w:p w14:paraId="4F4F390B">
      <w:pPr>
        <w:pStyle w:val="9"/>
        <w:spacing w:line="432" w:lineRule="auto"/>
        <w:ind w:left="360" w:right="97"/>
        <w:jc w:val="both"/>
      </w:pPr>
      <w:r>
        <w:t>Once future performance is predicted, the output is forwarded to the AI-driven intervention engine. Based</w:t>
      </w:r>
      <w:r>
        <w:rPr>
          <w:spacing w:val="-2"/>
        </w:rPr>
        <w:t xml:space="preserve"> </w:t>
      </w:r>
      <w:r>
        <w:t>on</w:t>
      </w:r>
      <w:r>
        <w:rPr>
          <w:spacing w:val="-2"/>
        </w:rPr>
        <w:t xml:space="preserve"> </w:t>
      </w:r>
      <w:r>
        <w:t>the</w:t>
      </w:r>
      <w:r>
        <w:rPr>
          <w:spacing w:val="-3"/>
        </w:rPr>
        <w:t xml:space="preserve"> </w:t>
      </w:r>
      <w:r>
        <w:t>predicted</w:t>
      </w:r>
      <w:r>
        <w:rPr>
          <w:spacing w:val="-2"/>
        </w:rPr>
        <w:t xml:space="preserve"> </w:t>
      </w:r>
      <w:r>
        <w:t>value</w:t>
      </w:r>
      <w:r>
        <w:rPr>
          <w:spacing w:val="-1"/>
        </w:rPr>
        <w:t xml:space="preserve"> </w:t>
      </w:r>
      <w:r>
        <w:t>and</w:t>
      </w:r>
      <w:r>
        <w:rPr>
          <w:spacing w:val="-2"/>
        </w:rPr>
        <w:t xml:space="preserve"> </w:t>
      </w:r>
      <w:r>
        <w:t>overload</w:t>
      </w:r>
      <w:r>
        <w:rPr>
          <w:spacing w:val="-2"/>
        </w:rPr>
        <w:t xml:space="preserve"> </w:t>
      </w:r>
      <w:r>
        <w:t>risk,</w:t>
      </w:r>
      <w:r>
        <w:rPr>
          <w:spacing w:val="-2"/>
        </w:rPr>
        <w:t xml:space="preserve"> </w:t>
      </w:r>
      <w:r>
        <w:t>the</w:t>
      </w:r>
      <w:r>
        <w:rPr>
          <w:spacing w:val="-3"/>
        </w:rPr>
        <w:t xml:space="preserve"> </w:t>
      </w:r>
      <w:r>
        <w:t>system autonomously</w:t>
      </w:r>
      <w:r>
        <w:rPr>
          <w:spacing w:val="-4"/>
        </w:rPr>
        <w:t xml:space="preserve"> </w:t>
      </w:r>
      <w:r>
        <w:t>decides corrective</w:t>
      </w:r>
      <w:r>
        <w:rPr>
          <w:spacing w:val="-3"/>
        </w:rPr>
        <w:t xml:space="preserve"> </w:t>
      </w:r>
      <w:r>
        <w:t>actions such as reducing difficulty, recommending breaks, or increasing challenge levels. This creates a closed-loop</w:t>
      </w:r>
      <w:r>
        <w:rPr>
          <w:spacing w:val="-2"/>
        </w:rPr>
        <w:t xml:space="preserve"> </w:t>
      </w:r>
      <w:r>
        <w:t>adaptive</w:t>
      </w:r>
      <w:r>
        <w:rPr>
          <w:spacing w:val="-3"/>
        </w:rPr>
        <w:t xml:space="preserve"> </w:t>
      </w:r>
      <w:r>
        <w:t>learning</w:t>
      </w:r>
      <w:r>
        <w:rPr>
          <w:spacing w:val="-2"/>
        </w:rPr>
        <w:t xml:space="preserve"> </w:t>
      </w:r>
      <w:r>
        <w:t>cycle</w:t>
      </w:r>
      <w:r>
        <w:rPr>
          <w:spacing w:val="-1"/>
        </w:rPr>
        <w:t xml:space="preserve"> </w:t>
      </w:r>
      <w:r>
        <w:t>where</w:t>
      </w:r>
      <w:r>
        <w:rPr>
          <w:spacing w:val="-3"/>
        </w:rPr>
        <w:t xml:space="preserve"> </w:t>
      </w:r>
      <w:r>
        <w:t>the</w:t>
      </w:r>
      <w:r>
        <w:rPr>
          <w:spacing w:val="-3"/>
        </w:rPr>
        <w:t xml:space="preserve"> </w:t>
      </w:r>
      <w:r>
        <w:t>system does</w:t>
      </w:r>
      <w:r>
        <w:rPr>
          <w:spacing w:val="-4"/>
        </w:rPr>
        <w:t xml:space="preserve"> </w:t>
      </w:r>
      <w:r>
        <w:t>not</w:t>
      </w:r>
      <w:r>
        <w:rPr>
          <w:spacing w:val="-2"/>
        </w:rPr>
        <w:t xml:space="preserve"> </w:t>
      </w:r>
      <w:r>
        <w:t>merely</w:t>
      </w:r>
      <w:r>
        <w:rPr>
          <w:spacing w:val="-2"/>
        </w:rPr>
        <w:t xml:space="preserve"> </w:t>
      </w:r>
      <w:r>
        <w:t>respond</w:t>
      </w:r>
      <w:r>
        <w:rPr>
          <w:spacing w:val="-2"/>
        </w:rPr>
        <w:t xml:space="preserve"> </w:t>
      </w:r>
      <w:r>
        <w:t>to</w:t>
      </w:r>
      <w:r>
        <w:rPr>
          <w:spacing w:val="-4"/>
        </w:rPr>
        <w:t xml:space="preserve"> </w:t>
      </w:r>
      <w:r>
        <w:t>present</w:t>
      </w:r>
      <w:r>
        <w:rPr>
          <w:spacing w:val="-2"/>
        </w:rPr>
        <w:t xml:space="preserve"> </w:t>
      </w:r>
      <w:r>
        <w:t>conditions but proactively prevents cognitive fatigue before it occurs.</w:t>
      </w:r>
    </w:p>
    <w:p w14:paraId="1FC1C1BB">
      <w:pPr>
        <w:pStyle w:val="9"/>
        <w:spacing w:after="0" w:line="432" w:lineRule="auto"/>
        <w:jc w:val="both"/>
        <w:sectPr>
          <w:pgSz w:w="12240" w:h="15840"/>
          <w:pgMar w:top="1420" w:right="1080" w:bottom="280" w:left="1080" w:header="0" w:footer="99" w:gutter="0"/>
          <w:cols w:space="720" w:num="1"/>
        </w:sectPr>
      </w:pPr>
    </w:p>
    <w:p w14:paraId="316E10AA">
      <w:pPr>
        <w:spacing w:before="60" w:line="552" w:lineRule="auto"/>
        <w:ind w:left="3768" w:right="3209" w:firstLine="492"/>
        <w:jc w:val="left"/>
        <w:rPr>
          <w:b/>
          <w:sz w:val="32"/>
        </w:rPr>
      </w:pPr>
      <w:bookmarkStart w:id="54" w:name="Chapter 4 SYSTEM DESIGN"/>
      <w:bookmarkEnd w:id="54"/>
      <w:r>
        <w:rPr>
          <w:b/>
          <w:sz w:val="32"/>
        </w:rPr>
        <w:t>Chapter 4 SYSTEM</w:t>
      </w:r>
      <w:r>
        <w:rPr>
          <w:b/>
          <w:spacing w:val="-20"/>
          <w:sz w:val="32"/>
        </w:rPr>
        <w:t xml:space="preserve"> </w:t>
      </w:r>
      <w:r>
        <w:rPr>
          <w:b/>
          <w:sz w:val="32"/>
        </w:rPr>
        <w:t>DESIGN</w:t>
      </w:r>
    </w:p>
    <w:p w14:paraId="5FCF1CCE">
      <w:pPr>
        <w:pStyle w:val="5"/>
        <w:numPr>
          <w:ilvl w:val="1"/>
          <w:numId w:val="9"/>
        </w:numPr>
        <w:tabs>
          <w:tab w:val="left" w:pos="1079"/>
        </w:tabs>
        <w:spacing w:before="2" w:after="0" w:line="240" w:lineRule="auto"/>
        <w:ind w:left="1079" w:right="0" w:hanging="719"/>
        <w:jc w:val="left"/>
      </w:pPr>
      <w:bookmarkStart w:id="55" w:name="4.1ENTITY-RELATIONSHIP DIAGRAM"/>
      <w:bookmarkEnd w:id="55"/>
      <w:r>
        <w:t>ENTITY-RELATIONSHIP</w:t>
      </w:r>
      <w:r>
        <w:rPr>
          <w:spacing w:val="-11"/>
        </w:rPr>
        <w:t xml:space="preserve"> </w:t>
      </w:r>
      <w:r>
        <w:rPr>
          <w:spacing w:val="-2"/>
        </w:rPr>
        <w:t>DIAGRAM</w:t>
      </w:r>
    </w:p>
    <w:p w14:paraId="60992A8E">
      <w:pPr>
        <w:pStyle w:val="9"/>
        <w:spacing w:before="136" w:line="360" w:lineRule="auto"/>
        <w:ind w:left="360" w:right="349"/>
        <w:jc w:val="both"/>
      </w:pPr>
      <w:r>
        <w:t>The relationships between database entities can be seen using an entity- relationship diagram (ERD). The entities and relationships depicted in an ERD can have further detail added to them via data object descriptions. In software engineering, conceptual and abstract data descriptions are represented via entity- relationship models (ERMs). Entity-relationship diagrams (ERDs), entity- relationship diagrams (ER), or simply entity diagrams are the terms used to describe the resulting visual representations of data structures that contain relationships between entities. As such, a data flow diagram can serve dual purposes. To demonstrate how data is transformed across the system. To provide an example of the procedures that affect the data flow.</w:t>
      </w:r>
    </w:p>
    <w:p w14:paraId="12DA6D3C">
      <w:pPr>
        <w:pStyle w:val="9"/>
        <w:spacing w:before="11"/>
        <w:rPr>
          <w:sz w:val="3"/>
        </w:rPr>
      </w:pPr>
      <w:r>
        <w:rPr>
          <w:sz w:val="3"/>
        </w:rPr>
        <mc:AlternateContent>
          <mc:Choice Requires="wpg">
            <w:drawing>
              <wp:anchor distT="0" distB="0" distL="0" distR="0" simplePos="0" relativeHeight="251667456" behindDoc="1" locked="0" layoutInCell="1" allowOverlap="1">
                <wp:simplePos x="0" y="0"/>
                <wp:positionH relativeFrom="page">
                  <wp:posOffset>1057910</wp:posOffset>
                </wp:positionH>
                <wp:positionV relativeFrom="paragraph">
                  <wp:posOffset>43815</wp:posOffset>
                </wp:positionV>
                <wp:extent cx="5887720" cy="339852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887720" cy="3398520"/>
                          <a:chOff x="0" y="0"/>
                          <a:chExt cx="5887720" cy="3398520"/>
                        </a:xfrm>
                      </wpg:grpSpPr>
                      <wps:wsp>
                        <wps:cNvPr id="22" name="Graphic 22"/>
                        <wps:cNvSpPr/>
                        <wps:spPr>
                          <a:xfrm>
                            <a:off x="0" y="0"/>
                            <a:ext cx="5887720" cy="3398520"/>
                          </a:xfrm>
                          <a:custGeom>
                            <a:avLst/>
                            <a:gdLst/>
                            <a:ahLst/>
                            <a:cxnLst/>
                            <a:rect l="l" t="t" r="r" b="b"/>
                            <a:pathLst>
                              <a:path w="5887720" h="3398520">
                                <a:moveTo>
                                  <a:pt x="5868670" y="3398519"/>
                                </a:moveTo>
                                <a:lnTo>
                                  <a:pt x="19050" y="3398519"/>
                                </a:lnTo>
                                <a:lnTo>
                                  <a:pt x="15747" y="3398227"/>
                                </a:lnTo>
                                <a:lnTo>
                                  <a:pt x="0" y="3379469"/>
                                </a:lnTo>
                                <a:lnTo>
                                  <a:pt x="0" y="19050"/>
                                </a:lnTo>
                                <a:lnTo>
                                  <a:pt x="19050" y="0"/>
                                </a:lnTo>
                                <a:lnTo>
                                  <a:pt x="5868670" y="0"/>
                                </a:lnTo>
                                <a:lnTo>
                                  <a:pt x="5887720" y="19050"/>
                                </a:lnTo>
                                <a:lnTo>
                                  <a:pt x="38100" y="19050"/>
                                </a:lnTo>
                                <a:lnTo>
                                  <a:pt x="19050" y="38100"/>
                                </a:lnTo>
                                <a:lnTo>
                                  <a:pt x="38100" y="38100"/>
                                </a:lnTo>
                                <a:lnTo>
                                  <a:pt x="38100" y="3360419"/>
                                </a:lnTo>
                                <a:lnTo>
                                  <a:pt x="19050" y="3360419"/>
                                </a:lnTo>
                                <a:lnTo>
                                  <a:pt x="38100" y="3379469"/>
                                </a:lnTo>
                                <a:lnTo>
                                  <a:pt x="5887720" y="3379469"/>
                                </a:lnTo>
                                <a:lnTo>
                                  <a:pt x="5887427" y="3382784"/>
                                </a:lnTo>
                                <a:lnTo>
                                  <a:pt x="5871984" y="3398227"/>
                                </a:lnTo>
                                <a:lnTo>
                                  <a:pt x="5868670" y="3398519"/>
                                </a:lnTo>
                                <a:close/>
                              </a:path>
                              <a:path w="5887720" h="3398520">
                                <a:moveTo>
                                  <a:pt x="38100" y="38100"/>
                                </a:moveTo>
                                <a:lnTo>
                                  <a:pt x="19050" y="38100"/>
                                </a:lnTo>
                                <a:lnTo>
                                  <a:pt x="38100" y="19050"/>
                                </a:lnTo>
                                <a:lnTo>
                                  <a:pt x="38100" y="38100"/>
                                </a:lnTo>
                                <a:close/>
                              </a:path>
                              <a:path w="5887720" h="3398520">
                                <a:moveTo>
                                  <a:pt x="5849620" y="38100"/>
                                </a:moveTo>
                                <a:lnTo>
                                  <a:pt x="38100" y="38100"/>
                                </a:lnTo>
                                <a:lnTo>
                                  <a:pt x="38100" y="19050"/>
                                </a:lnTo>
                                <a:lnTo>
                                  <a:pt x="5849620" y="19050"/>
                                </a:lnTo>
                                <a:lnTo>
                                  <a:pt x="5849620" y="38100"/>
                                </a:lnTo>
                                <a:close/>
                              </a:path>
                              <a:path w="5887720" h="3398520">
                                <a:moveTo>
                                  <a:pt x="5849620" y="3379469"/>
                                </a:moveTo>
                                <a:lnTo>
                                  <a:pt x="5849620" y="19050"/>
                                </a:lnTo>
                                <a:lnTo>
                                  <a:pt x="5868670" y="38100"/>
                                </a:lnTo>
                                <a:lnTo>
                                  <a:pt x="5887720" y="38100"/>
                                </a:lnTo>
                                <a:lnTo>
                                  <a:pt x="5887720" y="3360419"/>
                                </a:lnTo>
                                <a:lnTo>
                                  <a:pt x="5868670" y="3360419"/>
                                </a:lnTo>
                                <a:lnTo>
                                  <a:pt x="5849620" y="3379469"/>
                                </a:lnTo>
                                <a:close/>
                              </a:path>
                              <a:path w="5887720" h="3398520">
                                <a:moveTo>
                                  <a:pt x="5887720" y="38100"/>
                                </a:moveTo>
                                <a:lnTo>
                                  <a:pt x="5868670" y="38100"/>
                                </a:lnTo>
                                <a:lnTo>
                                  <a:pt x="5849620" y="19050"/>
                                </a:lnTo>
                                <a:lnTo>
                                  <a:pt x="5887720" y="19050"/>
                                </a:lnTo>
                                <a:lnTo>
                                  <a:pt x="5887720" y="38100"/>
                                </a:lnTo>
                                <a:close/>
                              </a:path>
                              <a:path w="5887720" h="3398520">
                                <a:moveTo>
                                  <a:pt x="38100" y="3379469"/>
                                </a:moveTo>
                                <a:lnTo>
                                  <a:pt x="19050" y="3360419"/>
                                </a:lnTo>
                                <a:lnTo>
                                  <a:pt x="38100" y="3360419"/>
                                </a:lnTo>
                                <a:lnTo>
                                  <a:pt x="38100" y="3379469"/>
                                </a:lnTo>
                                <a:close/>
                              </a:path>
                              <a:path w="5887720" h="3398520">
                                <a:moveTo>
                                  <a:pt x="5849620" y="3379469"/>
                                </a:moveTo>
                                <a:lnTo>
                                  <a:pt x="38100" y="3379469"/>
                                </a:lnTo>
                                <a:lnTo>
                                  <a:pt x="38100" y="3360419"/>
                                </a:lnTo>
                                <a:lnTo>
                                  <a:pt x="5849620" y="3360419"/>
                                </a:lnTo>
                                <a:lnTo>
                                  <a:pt x="5849620" y="3379469"/>
                                </a:lnTo>
                                <a:close/>
                              </a:path>
                              <a:path w="5887720" h="3398520">
                                <a:moveTo>
                                  <a:pt x="5887720" y="3379469"/>
                                </a:moveTo>
                                <a:lnTo>
                                  <a:pt x="5849620" y="3379469"/>
                                </a:lnTo>
                                <a:lnTo>
                                  <a:pt x="5868670" y="3360419"/>
                                </a:lnTo>
                                <a:lnTo>
                                  <a:pt x="5887720" y="3360419"/>
                                </a:lnTo>
                                <a:lnTo>
                                  <a:pt x="5887720" y="3379469"/>
                                </a:lnTo>
                                <a:close/>
                              </a:path>
                            </a:pathLst>
                          </a:custGeom>
                          <a:solidFill>
                            <a:srgbClr val="000000"/>
                          </a:solidFill>
                        </wps:spPr>
                        <wps:bodyPr wrap="square" lIns="0" tIns="0" rIns="0" bIns="0" rtlCol="0">
                          <a:noAutofit/>
                        </wps:bodyPr>
                      </wps:wsp>
                      <pic:pic xmlns:pic="http://schemas.openxmlformats.org/drawingml/2006/picture">
                        <pic:nvPicPr>
                          <pic:cNvPr id="23" name="Image 23"/>
                          <pic:cNvPicPr/>
                        </pic:nvPicPr>
                        <pic:blipFill>
                          <a:blip r:embed="rId16" cstate="print"/>
                          <a:stretch>
                            <a:fillRect/>
                          </a:stretch>
                        </pic:blipFill>
                        <pic:spPr>
                          <a:xfrm>
                            <a:off x="129273" y="479031"/>
                            <a:ext cx="5623559" cy="2430779"/>
                          </a:xfrm>
                          <a:prstGeom prst="rect">
                            <a:avLst/>
                          </a:prstGeom>
                        </pic:spPr>
                      </pic:pic>
                    </wpg:wgp>
                  </a:graphicData>
                </a:graphic>
              </wp:anchor>
            </w:drawing>
          </mc:Choice>
          <mc:Fallback>
            <w:pict>
              <v:group id="_x0000_s1026" o:spid="_x0000_s1026" o:spt="203" style="position:absolute;left:0pt;margin-left:83.3pt;margin-top:3.45pt;height:267.6pt;width:463.6pt;mso-position-horizontal-relative:page;mso-wrap-distance-bottom:0pt;mso-wrap-distance-top:0pt;z-index:-251649024;mso-width-relative:page;mso-height-relative:page;" coordsize="5887720,3398520" o:gfxdata="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">
                <o:lock v:ext="edit" aspectratio="f"/>
                <v:shape id="Graphic 22" o:spid="_x0000_s1026" o:spt="100" style="position:absolute;left:0;top:0;height:3398520;width:5887720;" fillcolor="#000000" filled="t" stroked="f" coordsize="5887720,3398520" o:gfxdata="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lDf74A&#10;AADbAAAADwAAAAAAAAABACAAAAAiAAAAZHJzL2Rvd25yZXYueG1sUEsBAhQAFAAAAAgAh07iQDMv&#10;BZ47AAAAOQAAABAAAAAAAAAAAQAgAAAADQEAAGRycy9zaGFwZXhtbC54bWxQSwUGAAAAAAYABgBb&#10;AQAAtwMAAAAA&#10;" path="m5868670,3398519l19050,3398519,15747,3398227,0,3379469,0,19050,19050,0,5868670,0,5887720,19050,38100,19050,19050,38100,38100,38100,38100,3360419,19050,3360419,38100,3379469,5887720,3379469,5887427,3382784,5871984,3398227,5868670,3398519xem38100,38100l19050,38100,38100,19050,38100,38100xem5849620,38100l38100,38100,38100,19050,5849620,19050,5849620,38100xem5849620,3379469l5849620,19050,5868670,38100,5887720,38100,5887720,3360419,5868670,3360419,5849620,3379469xem5887720,38100l5868670,38100,5849620,19050,5887720,19050,5887720,38100xem38100,3379469l19050,3360419,38100,3360419,38100,3379469xem5849620,3379469l38100,3379469,38100,3360419,5849620,3360419,5849620,3379469xem5887720,3379469l5849620,3379469,5868670,3360419,5887720,3360419,5887720,3379469xe">
                  <v:fill on="t" focussize="0,0"/>
                  <v:stroke on="f"/>
                  <v:imagedata o:title=""/>
                  <o:lock v:ext="edit" aspectratio="f"/>
                  <v:textbox inset="0mm,0mm,0mm,0mm"/>
                </v:shape>
                <v:shape id="Image 23" o:spid="_x0000_s1026" o:spt="75" type="#_x0000_t75" style="position:absolute;left:129273;top:479031;height:2430779;width:5623559;" filled="f" o:preferrelative="t" stroked="f" coordsize="21600,21600" o:gfxdata="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2ygK8AAAA&#10;2wAAAA8AAAAAAAAAAQAgAAAAIgAAAGRycy9kb3ducmV2LnhtbFBLAQIUABQAAAAIAIdO4kAzLwWe&#10;OwAAADkAAAAQAAAAAAAAAAEAIAAAAAsBAABkcnMvc2hhcGV4bWwueG1sUEsFBgAAAAAGAAYAWwEA&#10;ALUDAAAAAA==&#10;">
                  <v:fill on="f" focussize="0,0"/>
                  <v:stroke on="f"/>
                  <v:imagedata r:id="rId16" o:title=""/>
                  <o:lock v:ext="edit" aspectratio="f"/>
                </v:shape>
                <w10:wrap type="topAndBottom"/>
              </v:group>
            </w:pict>
          </mc:Fallback>
        </mc:AlternateContent>
      </w:r>
    </w:p>
    <w:p w14:paraId="76102D50">
      <w:pPr>
        <w:spacing w:before="253"/>
        <w:ind w:left="421" w:right="306" w:firstLine="0"/>
        <w:jc w:val="center"/>
        <w:rPr>
          <w:b/>
          <w:sz w:val="24"/>
        </w:rPr>
      </w:pPr>
      <w:r>
        <w:rPr>
          <w:b/>
          <w:sz w:val="24"/>
        </w:rPr>
        <w:t>Fig</w:t>
      </w:r>
      <w:r>
        <w:rPr>
          <w:b/>
          <w:spacing w:val="-1"/>
          <w:sz w:val="24"/>
        </w:rPr>
        <w:t xml:space="preserve"> </w:t>
      </w:r>
      <w:r>
        <w:rPr>
          <w:b/>
          <w:sz w:val="24"/>
        </w:rPr>
        <w:t>4.1</w:t>
      </w:r>
      <w:r>
        <w:rPr>
          <w:b/>
          <w:spacing w:val="-3"/>
          <w:sz w:val="24"/>
        </w:rPr>
        <w:t xml:space="preserve"> </w:t>
      </w:r>
      <w:r>
        <w:rPr>
          <w:b/>
          <w:sz w:val="24"/>
        </w:rPr>
        <w:t>Entity</w:t>
      </w:r>
      <w:r>
        <w:rPr>
          <w:b/>
          <w:spacing w:val="-2"/>
          <w:sz w:val="24"/>
        </w:rPr>
        <w:t xml:space="preserve"> </w:t>
      </w:r>
      <w:r>
        <w:rPr>
          <w:b/>
          <w:sz w:val="24"/>
        </w:rPr>
        <w:t>Relationship</w:t>
      </w:r>
      <w:r>
        <w:rPr>
          <w:b/>
          <w:spacing w:val="-4"/>
          <w:sz w:val="24"/>
        </w:rPr>
        <w:t xml:space="preserve"> </w:t>
      </w:r>
      <w:r>
        <w:rPr>
          <w:b/>
          <w:spacing w:val="-2"/>
          <w:sz w:val="24"/>
        </w:rPr>
        <w:t>Diagram</w:t>
      </w:r>
    </w:p>
    <w:p w14:paraId="31D0D8FB">
      <w:pPr>
        <w:spacing w:after="0"/>
        <w:jc w:val="center"/>
        <w:rPr>
          <w:b/>
          <w:sz w:val="24"/>
        </w:rPr>
        <w:sectPr>
          <w:pgSz w:w="12240" w:h="15840"/>
          <w:pgMar w:top="1440" w:right="1080" w:bottom="280" w:left="1080" w:header="0" w:footer="99" w:gutter="0"/>
          <w:cols w:space="720" w:num="1"/>
        </w:sectPr>
      </w:pPr>
    </w:p>
    <w:p w14:paraId="0232FB04">
      <w:pPr>
        <w:pStyle w:val="3"/>
        <w:numPr>
          <w:ilvl w:val="1"/>
          <w:numId w:val="9"/>
        </w:numPr>
        <w:tabs>
          <w:tab w:val="left" w:pos="1079"/>
        </w:tabs>
        <w:spacing w:before="78" w:after="0" w:line="240" w:lineRule="auto"/>
        <w:ind w:left="1079" w:right="0" w:hanging="719"/>
        <w:jc w:val="left"/>
      </w:pPr>
      <w:r>
        <w:t>DATA</w:t>
      </w:r>
      <w:r>
        <w:rPr>
          <w:spacing w:val="-6"/>
        </w:rPr>
        <w:t xml:space="preserve"> </w:t>
      </w:r>
      <w:r>
        <w:t>FLOW</w:t>
      </w:r>
      <w:r>
        <w:rPr>
          <w:spacing w:val="-9"/>
        </w:rPr>
        <w:t xml:space="preserve"> </w:t>
      </w:r>
      <w:r>
        <w:t>DIAGRAM</w:t>
      </w:r>
      <w:r>
        <w:rPr>
          <w:spacing w:val="-7"/>
        </w:rPr>
        <w:t xml:space="preserve"> </w:t>
      </w:r>
      <w:r>
        <w:rPr>
          <w:spacing w:val="-4"/>
        </w:rPr>
        <w:t>(DFD)</w:t>
      </w:r>
    </w:p>
    <w:p w14:paraId="3868F3B3">
      <w:pPr>
        <w:pStyle w:val="9"/>
        <w:spacing w:before="186"/>
        <w:rPr>
          <w:b/>
          <w:sz w:val="28"/>
        </w:rPr>
      </w:pPr>
    </w:p>
    <w:p w14:paraId="3F6B917F">
      <w:pPr>
        <w:pStyle w:val="9"/>
        <w:spacing w:line="372" w:lineRule="auto"/>
        <w:ind w:left="357" w:right="353"/>
        <w:jc w:val="both"/>
      </w:pPr>
      <w:r>
        <w:t>Data</w:t>
      </w:r>
      <w:r>
        <w:rPr>
          <w:spacing w:val="-1"/>
        </w:rPr>
        <w:t xml:space="preserve"> </w:t>
      </w:r>
      <w:r>
        <w:t>Flow Diagram of COGNITEX illustrates the</w:t>
      </w:r>
      <w:r>
        <w:rPr>
          <w:spacing w:val="-1"/>
        </w:rPr>
        <w:t xml:space="preserve"> </w:t>
      </w:r>
      <w:r>
        <w:t>detailed</w:t>
      </w:r>
      <w:r>
        <w:rPr>
          <w:spacing w:val="-2"/>
        </w:rPr>
        <w:t xml:space="preserve"> </w:t>
      </w:r>
      <w:r>
        <w:t>internal workflow of the</w:t>
      </w:r>
      <w:r>
        <w:rPr>
          <w:spacing w:val="-1"/>
        </w:rPr>
        <w:t xml:space="preserve"> </w:t>
      </w:r>
      <w:r>
        <w:t>system. User behavioral</w:t>
      </w:r>
      <w:r>
        <w:rPr>
          <w:spacing w:val="-1"/>
        </w:rPr>
        <w:t xml:space="preserve"> </w:t>
      </w:r>
      <w:r>
        <w:t>data</w:t>
      </w:r>
      <w:r>
        <w:rPr>
          <w:spacing w:val="-2"/>
        </w:rPr>
        <w:t xml:space="preserve"> </w:t>
      </w:r>
      <w:r>
        <w:t>such</w:t>
      </w:r>
      <w:r>
        <w:rPr>
          <w:spacing w:val="-1"/>
        </w:rPr>
        <w:t xml:space="preserve"> </w:t>
      </w:r>
      <w:r>
        <w:t>as</w:t>
      </w:r>
      <w:r>
        <w:rPr>
          <w:spacing w:val="-1"/>
        </w:rPr>
        <w:t xml:space="preserve"> </w:t>
      </w:r>
      <w:r>
        <w:t>typing speed, mouse</w:t>
      </w:r>
      <w:r>
        <w:rPr>
          <w:spacing w:val="-2"/>
        </w:rPr>
        <w:t xml:space="preserve"> </w:t>
      </w:r>
      <w:r>
        <w:t>activity, error count,</w:t>
      </w:r>
      <w:r>
        <w:rPr>
          <w:spacing w:val="-1"/>
        </w:rPr>
        <w:t xml:space="preserve"> </w:t>
      </w:r>
      <w:r>
        <w:t>and</w:t>
      </w:r>
      <w:r>
        <w:rPr>
          <w:spacing w:val="-1"/>
        </w:rPr>
        <w:t xml:space="preserve"> </w:t>
      </w:r>
      <w:r>
        <w:t>inactivity</w:t>
      </w:r>
      <w:r>
        <w:rPr>
          <w:spacing w:val="-3"/>
        </w:rPr>
        <w:t xml:space="preserve"> </w:t>
      </w:r>
      <w:r>
        <w:t>are</w:t>
      </w:r>
      <w:r>
        <w:rPr>
          <w:spacing w:val="-1"/>
        </w:rPr>
        <w:t xml:space="preserve"> </w:t>
      </w:r>
      <w:r>
        <w:t>first</w:t>
      </w:r>
      <w:r>
        <w:rPr>
          <w:spacing w:val="-1"/>
        </w:rPr>
        <w:t xml:space="preserve"> </w:t>
      </w:r>
      <w:r>
        <w:t>captured by the Behavior Tracking</w:t>
      </w:r>
      <w:r>
        <w:rPr>
          <w:spacing w:val="-1"/>
        </w:rPr>
        <w:t xml:space="preserve"> </w:t>
      </w:r>
      <w:r>
        <w:t>module, where feature extraction is</w:t>
      </w:r>
      <w:r>
        <w:rPr>
          <w:spacing w:val="-1"/>
        </w:rPr>
        <w:t xml:space="preserve"> </w:t>
      </w:r>
      <w:r>
        <w:t>performed. These processed inputs are sent to the Cognitive Load Prediction module, which applies machine learning models to classify the learner’s mental state as Underload, Optimal, or Overload. The predicted result is stored in load history for trend analysis and forwarded to the Agentic Decision Engine, which selects an appropriate learning strategy. This decision, along with contextual memory, is passed to the Generative AI module to produce personalized learning advice. Finally, the system</w:t>
      </w:r>
      <w:r>
        <w:rPr>
          <w:spacing w:val="40"/>
        </w:rPr>
        <w:t xml:space="preserve"> </w:t>
      </w:r>
      <w:r>
        <w:t>delivers cognitive load status, adaptive decisions, execution feedback, and reflections to the user interface, enabling real-time intelligent learning support through continuous monitoring and autonomous adaptation.</w:t>
      </w:r>
    </w:p>
    <w:p w14:paraId="52D15A15">
      <w:pPr>
        <w:pStyle w:val="9"/>
        <w:spacing w:before="79"/>
        <w:rPr>
          <w:sz w:val="20"/>
        </w:rPr>
      </w:pPr>
      <w:r>
        <w:rPr>
          <w:sz w:val="20"/>
        </w:rPr>
        <mc:AlternateContent>
          <mc:Choice Requires="wpg">
            <w:drawing>
              <wp:anchor distT="0" distB="0" distL="0" distR="0" simplePos="0" relativeHeight="251667456" behindDoc="1" locked="0" layoutInCell="1" allowOverlap="1">
                <wp:simplePos x="0" y="0"/>
                <wp:positionH relativeFrom="page">
                  <wp:posOffset>1057910</wp:posOffset>
                </wp:positionH>
                <wp:positionV relativeFrom="paragraph">
                  <wp:posOffset>211455</wp:posOffset>
                </wp:positionV>
                <wp:extent cx="5811520" cy="1181735"/>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5811520" cy="1181735"/>
                          <a:chOff x="0" y="0"/>
                          <a:chExt cx="5811520" cy="1181735"/>
                        </a:xfrm>
                      </wpg:grpSpPr>
                      <wps:wsp>
                        <wps:cNvPr id="26" name="Graphic 26"/>
                        <wps:cNvSpPr/>
                        <wps:spPr>
                          <a:xfrm>
                            <a:off x="0" y="0"/>
                            <a:ext cx="5811520" cy="1181735"/>
                          </a:xfrm>
                          <a:custGeom>
                            <a:avLst/>
                            <a:gdLst/>
                            <a:ahLst/>
                            <a:cxnLst/>
                            <a:rect l="l" t="t" r="r" b="b"/>
                            <a:pathLst>
                              <a:path w="5811520" h="1181735">
                                <a:moveTo>
                                  <a:pt x="5792444" y="1181684"/>
                                </a:moveTo>
                                <a:lnTo>
                                  <a:pt x="19050" y="1181684"/>
                                </a:lnTo>
                                <a:lnTo>
                                  <a:pt x="15747" y="1181392"/>
                                </a:lnTo>
                                <a:lnTo>
                                  <a:pt x="0" y="1162634"/>
                                </a:lnTo>
                                <a:lnTo>
                                  <a:pt x="0" y="19050"/>
                                </a:lnTo>
                                <a:lnTo>
                                  <a:pt x="19050" y="0"/>
                                </a:lnTo>
                                <a:lnTo>
                                  <a:pt x="5792444" y="0"/>
                                </a:lnTo>
                                <a:lnTo>
                                  <a:pt x="5811494" y="19050"/>
                                </a:lnTo>
                                <a:lnTo>
                                  <a:pt x="38100" y="19050"/>
                                </a:lnTo>
                                <a:lnTo>
                                  <a:pt x="19050" y="38100"/>
                                </a:lnTo>
                                <a:lnTo>
                                  <a:pt x="38100" y="38100"/>
                                </a:lnTo>
                                <a:lnTo>
                                  <a:pt x="38100" y="1143584"/>
                                </a:lnTo>
                                <a:lnTo>
                                  <a:pt x="19050" y="1143584"/>
                                </a:lnTo>
                                <a:lnTo>
                                  <a:pt x="38100" y="1162634"/>
                                </a:lnTo>
                                <a:lnTo>
                                  <a:pt x="5811494" y="1162634"/>
                                </a:lnTo>
                                <a:lnTo>
                                  <a:pt x="5811202" y="1165936"/>
                                </a:lnTo>
                                <a:lnTo>
                                  <a:pt x="5795746" y="1181392"/>
                                </a:lnTo>
                                <a:lnTo>
                                  <a:pt x="5792444" y="1181684"/>
                                </a:lnTo>
                                <a:close/>
                              </a:path>
                              <a:path w="5811520" h="1181735">
                                <a:moveTo>
                                  <a:pt x="38100" y="38100"/>
                                </a:moveTo>
                                <a:lnTo>
                                  <a:pt x="19050" y="38100"/>
                                </a:lnTo>
                                <a:lnTo>
                                  <a:pt x="38100" y="19050"/>
                                </a:lnTo>
                                <a:lnTo>
                                  <a:pt x="38100" y="38100"/>
                                </a:lnTo>
                                <a:close/>
                              </a:path>
                              <a:path w="5811520" h="1181735">
                                <a:moveTo>
                                  <a:pt x="5773394" y="38100"/>
                                </a:moveTo>
                                <a:lnTo>
                                  <a:pt x="38100" y="38100"/>
                                </a:lnTo>
                                <a:lnTo>
                                  <a:pt x="38100" y="19050"/>
                                </a:lnTo>
                                <a:lnTo>
                                  <a:pt x="5773394" y="19050"/>
                                </a:lnTo>
                                <a:lnTo>
                                  <a:pt x="5773394" y="38100"/>
                                </a:lnTo>
                                <a:close/>
                              </a:path>
                              <a:path w="5811520" h="1181735">
                                <a:moveTo>
                                  <a:pt x="5773394" y="1162634"/>
                                </a:moveTo>
                                <a:lnTo>
                                  <a:pt x="5773394" y="19050"/>
                                </a:lnTo>
                                <a:lnTo>
                                  <a:pt x="5792444" y="38100"/>
                                </a:lnTo>
                                <a:lnTo>
                                  <a:pt x="5811494" y="38100"/>
                                </a:lnTo>
                                <a:lnTo>
                                  <a:pt x="5811494" y="1143584"/>
                                </a:lnTo>
                                <a:lnTo>
                                  <a:pt x="5792444" y="1143584"/>
                                </a:lnTo>
                                <a:lnTo>
                                  <a:pt x="5773394" y="1162634"/>
                                </a:lnTo>
                                <a:close/>
                              </a:path>
                              <a:path w="5811520" h="1181735">
                                <a:moveTo>
                                  <a:pt x="5811494" y="38100"/>
                                </a:moveTo>
                                <a:lnTo>
                                  <a:pt x="5792444" y="38100"/>
                                </a:lnTo>
                                <a:lnTo>
                                  <a:pt x="5773394" y="19050"/>
                                </a:lnTo>
                                <a:lnTo>
                                  <a:pt x="5811494" y="19050"/>
                                </a:lnTo>
                                <a:lnTo>
                                  <a:pt x="5811494" y="38100"/>
                                </a:lnTo>
                                <a:close/>
                              </a:path>
                              <a:path w="5811520" h="1181735">
                                <a:moveTo>
                                  <a:pt x="38100" y="1162634"/>
                                </a:moveTo>
                                <a:lnTo>
                                  <a:pt x="19050" y="1143584"/>
                                </a:lnTo>
                                <a:lnTo>
                                  <a:pt x="38100" y="1143584"/>
                                </a:lnTo>
                                <a:lnTo>
                                  <a:pt x="38100" y="1162634"/>
                                </a:lnTo>
                                <a:close/>
                              </a:path>
                              <a:path w="5811520" h="1181735">
                                <a:moveTo>
                                  <a:pt x="5773394" y="1162634"/>
                                </a:moveTo>
                                <a:lnTo>
                                  <a:pt x="38100" y="1162634"/>
                                </a:lnTo>
                                <a:lnTo>
                                  <a:pt x="38100" y="1143584"/>
                                </a:lnTo>
                                <a:lnTo>
                                  <a:pt x="5773394" y="1143584"/>
                                </a:lnTo>
                                <a:lnTo>
                                  <a:pt x="5773394" y="1162634"/>
                                </a:lnTo>
                                <a:close/>
                              </a:path>
                              <a:path w="5811520" h="1181735">
                                <a:moveTo>
                                  <a:pt x="5811494" y="1162634"/>
                                </a:moveTo>
                                <a:lnTo>
                                  <a:pt x="5773394" y="1162634"/>
                                </a:lnTo>
                                <a:lnTo>
                                  <a:pt x="5792444" y="1143584"/>
                                </a:lnTo>
                                <a:lnTo>
                                  <a:pt x="5811494" y="1143584"/>
                                </a:lnTo>
                                <a:lnTo>
                                  <a:pt x="5811494" y="1162634"/>
                                </a:lnTo>
                                <a:close/>
                              </a:path>
                            </a:pathLst>
                          </a:custGeom>
                          <a:solidFill>
                            <a:srgbClr val="000000"/>
                          </a:solidFill>
                        </wps:spPr>
                        <wps:bodyPr wrap="square" lIns="0" tIns="0" rIns="0" bIns="0" rtlCol="0">
                          <a:noAutofit/>
                        </wps:bodyPr>
                      </wps:wsp>
                      <pic:pic xmlns:pic="http://schemas.openxmlformats.org/drawingml/2006/picture">
                        <pic:nvPicPr>
                          <pic:cNvPr id="27" name="Image 27"/>
                          <pic:cNvPicPr/>
                        </pic:nvPicPr>
                        <pic:blipFill>
                          <a:blip r:embed="rId17" cstate="print"/>
                          <a:stretch>
                            <a:fillRect/>
                          </a:stretch>
                        </pic:blipFill>
                        <pic:spPr>
                          <a:xfrm>
                            <a:off x="129273" y="130149"/>
                            <a:ext cx="5551932" cy="922045"/>
                          </a:xfrm>
                          <a:prstGeom prst="rect">
                            <a:avLst/>
                          </a:prstGeom>
                        </pic:spPr>
                      </pic:pic>
                    </wpg:wgp>
                  </a:graphicData>
                </a:graphic>
              </wp:anchor>
            </w:drawing>
          </mc:Choice>
          <mc:Fallback>
            <w:pict>
              <v:group id="_x0000_s1026" o:spid="_x0000_s1026" o:spt="203" style="position:absolute;left:0pt;margin-left:83.3pt;margin-top:16.65pt;height:93.05pt;width:457.6pt;mso-position-horizontal-relative:page;mso-wrap-distance-bottom:0pt;mso-wrap-distance-top:0pt;z-index:-251649024;mso-width-relative:page;mso-height-relative:page;" coordsize="5811520,1181735" o:gfxdata="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">
                <o:lock v:ext="edit" aspectratio="f"/>
                <v:shape id="Graphic 26" o:spid="_x0000_s1026" o:spt="100" style="position:absolute;left:0;top:0;height:1181735;width:5811520;" fillcolor="#000000" filled="t" stroked="f" coordsize="5811520,1181735" o:gfxdata="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yNCa/&#10;AAAA2wAAAA8AAAAAAAAAAQAgAAAAIgAAAGRycy9kb3ducmV2LnhtbFBLAQIUABQAAAAIAIdO4kAz&#10;LwWeOwAAADkAAAAQAAAAAAAAAAEAIAAAAA4BAABkcnMvc2hhcGV4bWwueG1sUEsFBgAAAAAGAAYA&#10;WwEAALgDAAAAAA==&#10;" path="m5792444,1181684l19050,1181684,15747,1181392,0,1162634,0,19050,19050,0,5792444,0,5811494,19050,38100,19050,19050,38100,38100,38100,38100,1143584,19050,1143584,38100,1162634,5811494,1162634,5811202,1165936,5795746,1181392,5792444,1181684xem38100,38100l19050,38100,38100,19050,38100,38100xem5773394,38100l38100,38100,38100,19050,5773394,19050,5773394,38100xem5773394,1162634l5773394,19050,5792444,38100,5811494,38100,5811494,1143584,5792444,1143584,5773394,1162634xem5811494,38100l5792444,38100,5773394,19050,5811494,19050,5811494,38100xem38100,1162634l19050,1143584,38100,1143584,38100,1162634xem5773394,1162634l38100,1162634,38100,1143584,5773394,1143584,5773394,1162634xem5811494,1162634l5773394,1162634,5792444,1143584,5811494,1143584,5811494,1162634xe">
                  <v:fill on="t" focussize="0,0"/>
                  <v:stroke on="f"/>
                  <v:imagedata o:title=""/>
                  <o:lock v:ext="edit" aspectratio="f"/>
                  <v:textbox inset="0mm,0mm,0mm,0mm"/>
                </v:shape>
                <v:shape id="Image 27" o:spid="_x0000_s1026" o:spt="75" type="#_x0000_t75" style="position:absolute;left:129273;top:130149;height:922045;width:5551932;" filled="f" o:preferrelative="t" stroked="f" coordsize="21600,21600" o:gfxdata="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8fo74A&#10;AADbAAAADwAAAAAAAAABACAAAAAiAAAAZHJzL2Rvd25yZXYueG1sUEsBAhQAFAAAAAgAh07iQDMv&#10;BZ47AAAAOQAAABAAAAAAAAAAAQAgAAAADQEAAGRycy9zaGFwZXhtbC54bWxQSwUGAAAAAAYABgBb&#10;AQAAtwMAAAAA&#10;">
                  <v:fill on="f" focussize="0,0"/>
                  <v:stroke on="f"/>
                  <v:imagedata r:id="rId17" o:title=""/>
                  <o:lock v:ext="edit" aspectratio="f"/>
                </v:shape>
                <w10:wrap type="topAndBottom"/>
              </v:group>
            </w:pict>
          </mc:Fallback>
        </mc:AlternateContent>
      </w:r>
    </w:p>
    <w:p w14:paraId="03A8DA30">
      <w:pPr>
        <w:spacing w:before="211"/>
        <w:ind w:left="685" w:right="306" w:firstLine="0"/>
        <w:jc w:val="center"/>
        <w:rPr>
          <w:b/>
          <w:sz w:val="24"/>
        </w:rPr>
      </w:pPr>
      <w:bookmarkStart w:id="56" w:name="Fig 4.2.1 Level 0 of Data Flow Diagram"/>
      <w:bookmarkEnd w:id="56"/>
      <w:r>
        <w:rPr>
          <w:b/>
          <w:sz w:val="24"/>
        </w:rPr>
        <w:t>Fig</w:t>
      </w:r>
      <w:r>
        <w:rPr>
          <w:b/>
          <w:spacing w:val="-1"/>
          <w:sz w:val="24"/>
        </w:rPr>
        <w:t xml:space="preserve"> </w:t>
      </w:r>
      <w:r>
        <w:rPr>
          <w:b/>
          <w:sz w:val="24"/>
        </w:rPr>
        <w:t>4.2.1</w:t>
      </w:r>
      <w:r>
        <w:rPr>
          <w:b/>
          <w:spacing w:val="-1"/>
          <w:sz w:val="24"/>
        </w:rPr>
        <w:t xml:space="preserve"> </w:t>
      </w:r>
      <w:r>
        <w:rPr>
          <w:b/>
          <w:sz w:val="24"/>
        </w:rPr>
        <w:t>Level</w:t>
      </w:r>
      <w:r>
        <w:rPr>
          <w:b/>
          <w:spacing w:val="-1"/>
          <w:sz w:val="24"/>
        </w:rPr>
        <w:t xml:space="preserve"> </w:t>
      </w:r>
      <w:r>
        <w:rPr>
          <w:b/>
          <w:sz w:val="24"/>
        </w:rPr>
        <w:t>0</w:t>
      </w:r>
      <w:r>
        <w:rPr>
          <w:b/>
          <w:spacing w:val="-1"/>
          <w:sz w:val="24"/>
        </w:rPr>
        <w:t xml:space="preserve"> </w:t>
      </w:r>
      <w:r>
        <w:rPr>
          <w:b/>
          <w:sz w:val="24"/>
        </w:rPr>
        <w:t>of</w:t>
      </w:r>
      <w:r>
        <w:rPr>
          <w:b/>
          <w:spacing w:val="-2"/>
          <w:sz w:val="24"/>
        </w:rPr>
        <w:t xml:space="preserve"> </w:t>
      </w:r>
      <w:r>
        <w:rPr>
          <w:b/>
          <w:sz w:val="24"/>
        </w:rPr>
        <w:t>Data</w:t>
      </w:r>
      <w:r>
        <w:rPr>
          <w:b/>
          <w:spacing w:val="1"/>
          <w:sz w:val="24"/>
        </w:rPr>
        <w:t xml:space="preserve"> </w:t>
      </w:r>
      <w:r>
        <w:rPr>
          <w:b/>
          <w:sz w:val="24"/>
        </w:rPr>
        <w:t>Flow</w:t>
      </w:r>
      <w:r>
        <w:rPr>
          <w:b/>
          <w:spacing w:val="-1"/>
          <w:sz w:val="24"/>
        </w:rPr>
        <w:t xml:space="preserve"> </w:t>
      </w:r>
      <w:r>
        <w:rPr>
          <w:b/>
          <w:spacing w:val="-2"/>
          <w:sz w:val="24"/>
        </w:rPr>
        <w:t>Diagram</w:t>
      </w:r>
    </w:p>
    <w:p w14:paraId="384DF985">
      <w:pPr>
        <w:pStyle w:val="9"/>
        <w:spacing w:before="38"/>
        <w:rPr>
          <w:b/>
          <w:sz w:val="20"/>
        </w:rPr>
      </w:pPr>
      <w:r>
        <w:rPr>
          <w:b/>
          <w:sz w:val="20"/>
        </w:rPr>
        <mc:AlternateContent>
          <mc:Choice Requires="wpg">
            <w:drawing>
              <wp:anchor distT="0" distB="0" distL="0" distR="0" simplePos="0" relativeHeight="251668480" behindDoc="1" locked="0" layoutInCell="1" allowOverlap="1">
                <wp:simplePos x="0" y="0"/>
                <wp:positionH relativeFrom="page">
                  <wp:posOffset>1057910</wp:posOffset>
                </wp:positionH>
                <wp:positionV relativeFrom="paragraph">
                  <wp:posOffset>185420</wp:posOffset>
                </wp:positionV>
                <wp:extent cx="5811520" cy="2618105"/>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811520" cy="2618105"/>
                          <a:chOff x="0" y="0"/>
                          <a:chExt cx="5811520" cy="2618105"/>
                        </a:xfrm>
                      </wpg:grpSpPr>
                      <wps:wsp>
                        <wps:cNvPr id="29" name="Graphic 29"/>
                        <wps:cNvSpPr/>
                        <wps:spPr>
                          <a:xfrm>
                            <a:off x="0" y="0"/>
                            <a:ext cx="5811520" cy="2618105"/>
                          </a:xfrm>
                          <a:custGeom>
                            <a:avLst/>
                            <a:gdLst/>
                            <a:ahLst/>
                            <a:cxnLst/>
                            <a:rect l="l" t="t" r="r" b="b"/>
                            <a:pathLst>
                              <a:path w="5811520" h="2618105">
                                <a:moveTo>
                                  <a:pt x="5792444" y="2618054"/>
                                </a:moveTo>
                                <a:lnTo>
                                  <a:pt x="19050" y="2618054"/>
                                </a:lnTo>
                                <a:lnTo>
                                  <a:pt x="15747" y="2617774"/>
                                </a:lnTo>
                                <a:lnTo>
                                  <a:pt x="0" y="2599004"/>
                                </a:lnTo>
                                <a:lnTo>
                                  <a:pt x="0" y="19050"/>
                                </a:lnTo>
                                <a:lnTo>
                                  <a:pt x="19050" y="0"/>
                                </a:lnTo>
                                <a:lnTo>
                                  <a:pt x="5792444" y="0"/>
                                </a:lnTo>
                                <a:lnTo>
                                  <a:pt x="5811494" y="19050"/>
                                </a:lnTo>
                                <a:lnTo>
                                  <a:pt x="38100" y="19050"/>
                                </a:lnTo>
                                <a:lnTo>
                                  <a:pt x="19050" y="38100"/>
                                </a:lnTo>
                                <a:lnTo>
                                  <a:pt x="38100" y="38100"/>
                                </a:lnTo>
                                <a:lnTo>
                                  <a:pt x="38100" y="2579954"/>
                                </a:lnTo>
                                <a:lnTo>
                                  <a:pt x="19050" y="2579954"/>
                                </a:lnTo>
                                <a:lnTo>
                                  <a:pt x="38100" y="2599004"/>
                                </a:lnTo>
                                <a:lnTo>
                                  <a:pt x="5811494" y="2599004"/>
                                </a:lnTo>
                                <a:lnTo>
                                  <a:pt x="5811202" y="2602318"/>
                                </a:lnTo>
                                <a:lnTo>
                                  <a:pt x="5795746" y="2617774"/>
                                </a:lnTo>
                                <a:lnTo>
                                  <a:pt x="5792444" y="2618054"/>
                                </a:lnTo>
                                <a:close/>
                              </a:path>
                              <a:path w="5811520" h="2618105">
                                <a:moveTo>
                                  <a:pt x="38100" y="38100"/>
                                </a:moveTo>
                                <a:lnTo>
                                  <a:pt x="19050" y="38100"/>
                                </a:lnTo>
                                <a:lnTo>
                                  <a:pt x="38100" y="19050"/>
                                </a:lnTo>
                                <a:lnTo>
                                  <a:pt x="38100" y="38100"/>
                                </a:lnTo>
                                <a:close/>
                              </a:path>
                              <a:path w="5811520" h="2618105">
                                <a:moveTo>
                                  <a:pt x="5773394" y="38100"/>
                                </a:moveTo>
                                <a:lnTo>
                                  <a:pt x="38100" y="38100"/>
                                </a:lnTo>
                                <a:lnTo>
                                  <a:pt x="38100" y="19050"/>
                                </a:lnTo>
                                <a:lnTo>
                                  <a:pt x="5773394" y="19050"/>
                                </a:lnTo>
                                <a:lnTo>
                                  <a:pt x="5773394" y="38100"/>
                                </a:lnTo>
                                <a:close/>
                              </a:path>
                              <a:path w="5811520" h="2618105">
                                <a:moveTo>
                                  <a:pt x="5773394" y="2599004"/>
                                </a:moveTo>
                                <a:lnTo>
                                  <a:pt x="5773394" y="19050"/>
                                </a:lnTo>
                                <a:lnTo>
                                  <a:pt x="5792444" y="38100"/>
                                </a:lnTo>
                                <a:lnTo>
                                  <a:pt x="5811494" y="38100"/>
                                </a:lnTo>
                                <a:lnTo>
                                  <a:pt x="5811494" y="2579954"/>
                                </a:lnTo>
                                <a:lnTo>
                                  <a:pt x="5792444" y="2579954"/>
                                </a:lnTo>
                                <a:lnTo>
                                  <a:pt x="5773394" y="2599004"/>
                                </a:lnTo>
                                <a:close/>
                              </a:path>
                              <a:path w="5811520" h="2618105">
                                <a:moveTo>
                                  <a:pt x="5811494" y="38100"/>
                                </a:moveTo>
                                <a:lnTo>
                                  <a:pt x="5792444" y="38100"/>
                                </a:lnTo>
                                <a:lnTo>
                                  <a:pt x="5773394" y="19050"/>
                                </a:lnTo>
                                <a:lnTo>
                                  <a:pt x="5811494" y="19050"/>
                                </a:lnTo>
                                <a:lnTo>
                                  <a:pt x="5811494" y="38100"/>
                                </a:lnTo>
                                <a:close/>
                              </a:path>
                              <a:path w="5811520" h="2618105">
                                <a:moveTo>
                                  <a:pt x="38100" y="2599004"/>
                                </a:moveTo>
                                <a:lnTo>
                                  <a:pt x="19050" y="2579954"/>
                                </a:lnTo>
                                <a:lnTo>
                                  <a:pt x="38100" y="2579954"/>
                                </a:lnTo>
                                <a:lnTo>
                                  <a:pt x="38100" y="2599004"/>
                                </a:lnTo>
                                <a:close/>
                              </a:path>
                              <a:path w="5811520" h="2618105">
                                <a:moveTo>
                                  <a:pt x="5773394" y="2599004"/>
                                </a:moveTo>
                                <a:lnTo>
                                  <a:pt x="38100" y="2599004"/>
                                </a:lnTo>
                                <a:lnTo>
                                  <a:pt x="38100" y="2579954"/>
                                </a:lnTo>
                                <a:lnTo>
                                  <a:pt x="5773394" y="2579954"/>
                                </a:lnTo>
                                <a:lnTo>
                                  <a:pt x="5773394" y="2599004"/>
                                </a:lnTo>
                                <a:close/>
                              </a:path>
                              <a:path w="5811520" h="2618105">
                                <a:moveTo>
                                  <a:pt x="5811494" y="2599004"/>
                                </a:moveTo>
                                <a:lnTo>
                                  <a:pt x="5773394" y="2599004"/>
                                </a:lnTo>
                                <a:lnTo>
                                  <a:pt x="5792444" y="2579954"/>
                                </a:lnTo>
                                <a:lnTo>
                                  <a:pt x="5811494" y="2579954"/>
                                </a:lnTo>
                                <a:lnTo>
                                  <a:pt x="5811494" y="2599004"/>
                                </a:lnTo>
                                <a:close/>
                              </a:path>
                            </a:pathLst>
                          </a:custGeom>
                          <a:solidFill>
                            <a:srgbClr val="000000"/>
                          </a:solidFill>
                        </wps:spPr>
                        <wps:bodyPr wrap="square" lIns="0" tIns="0" rIns="0" bIns="0" rtlCol="0">
                          <a:noAutofit/>
                        </wps:bodyPr>
                      </wps:wsp>
                      <pic:pic xmlns:pic="http://schemas.openxmlformats.org/drawingml/2006/picture">
                        <pic:nvPicPr>
                          <pic:cNvPr id="30" name="Image 30"/>
                          <pic:cNvPicPr/>
                        </pic:nvPicPr>
                        <pic:blipFill>
                          <a:blip r:embed="rId18" cstate="print"/>
                          <a:stretch>
                            <a:fillRect/>
                          </a:stretch>
                        </pic:blipFill>
                        <pic:spPr>
                          <a:xfrm>
                            <a:off x="129273" y="130149"/>
                            <a:ext cx="5545835" cy="2358415"/>
                          </a:xfrm>
                          <a:prstGeom prst="rect">
                            <a:avLst/>
                          </a:prstGeom>
                        </pic:spPr>
                      </pic:pic>
                    </wpg:wgp>
                  </a:graphicData>
                </a:graphic>
              </wp:anchor>
            </w:drawing>
          </mc:Choice>
          <mc:Fallback>
            <w:pict>
              <v:group id="_x0000_s1026" o:spid="_x0000_s1026" o:spt="203" style="position:absolute;left:0pt;margin-left:83.3pt;margin-top:14.6pt;height:206.15pt;width:457.6pt;mso-position-horizontal-relative:page;mso-wrap-distance-bottom:0pt;mso-wrap-distance-top:0pt;z-index:-251648000;mso-width-relative:page;mso-height-relative:page;" coordsize="5811520,2618105" o:gfxdata="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">
                <o:lock v:ext="edit" aspectratio="f"/>
                <v:shape id="Graphic 29" o:spid="_x0000_s1026" o:spt="100" style="position:absolute;left:0;top:0;height:2618105;width:5811520;" fillcolor="#000000" filled="t" stroked="f" coordsize="5811520,2618105" o:gfxdata="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xQzK8AAAA&#10;2wAAAA8AAAAAAAAAAQAgAAAAIgAAAGRycy9kb3ducmV2LnhtbFBLAQIUABQAAAAIAIdO4kAzLwWe&#10;OwAAADkAAAAQAAAAAAAAAAEAIAAAAAsBAABkcnMvc2hhcGV4bWwueG1sUEsFBgAAAAAGAAYAWwEA&#10;ALUDAAAAAA==&#10;" path="m5792444,2618054l19050,2618054,15747,2617774,0,2599004,0,19050,19050,0,5792444,0,5811494,19050,38100,19050,19050,38100,38100,38100,38100,2579954,19050,2579954,38100,2599004,5811494,2599004,5811202,2602318,5795746,2617774,5792444,2618054xem38100,38100l19050,38100,38100,19050,38100,38100xem5773394,38100l38100,38100,38100,19050,5773394,19050,5773394,38100xem5773394,2599004l5773394,19050,5792444,38100,5811494,38100,5811494,2579954,5792444,2579954,5773394,2599004xem5811494,38100l5792444,38100,5773394,19050,5811494,19050,5811494,38100xem38100,2599004l19050,2579954,38100,2579954,38100,2599004xem5773394,2599004l38100,2599004,38100,2579954,5773394,2579954,5773394,2599004xem5811494,2599004l5773394,2599004,5792444,2579954,5811494,2579954,5811494,2599004xe">
                  <v:fill on="t" focussize="0,0"/>
                  <v:stroke on="f"/>
                  <v:imagedata o:title=""/>
                  <o:lock v:ext="edit" aspectratio="f"/>
                  <v:textbox inset="0mm,0mm,0mm,0mm"/>
                </v:shape>
                <v:shape id="Image 30" o:spid="_x0000_s1026" o:spt="75" type="#_x0000_t75" style="position:absolute;left:129273;top:130149;height:2358415;width:5545835;" filled="f" o:preferrelative="t" stroked="f" coordsize="21600,21600" o:gfxdata="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PAAq8AAAA&#10;2wAAAA8AAAAAAAAAAQAgAAAAIgAAAGRycy9kb3ducmV2LnhtbFBLAQIUABQAAAAIAIdO4kAzLwWe&#10;OwAAADkAAAAQAAAAAAAAAAEAIAAAAAsBAABkcnMvc2hhcGV4bWwueG1sUEsFBgAAAAAGAAYAWwEA&#10;ALUDAAAAAA==&#10;">
                  <v:fill on="f" focussize="0,0"/>
                  <v:stroke on="f"/>
                  <v:imagedata r:id="rId18" o:title=""/>
                  <o:lock v:ext="edit" aspectratio="f"/>
                </v:shape>
                <w10:wrap type="topAndBottom"/>
              </v:group>
            </w:pict>
          </mc:Fallback>
        </mc:AlternateContent>
      </w:r>
    </w:p>
    <w:p w14:paraId="6B9CB3FA">
      <w:pPr>
        <w:spacing w:before="243"/>
        <w:ind w:left="724" w:right="306" w:firstLine="0"/>
        <w:jc w:val="center"/>
        <w:rPr>
          <w:b/>
          <w:sz w:val="24"/>
        </w:rPr>
      </w:pPr>
      <w:r>
        <w:rPr>
          <w:b/>
          <w:sz w:val="24"/>
        </w:rPr>
        <w:t>Fig</w:t>
      </w:r>
      <w:r>
        <w:rPr>
          <w:b/>
          <w:spacing w:val="-2"/>
          <w:sz w:val="24"/>
        </w:rPr>
        <w:t xml:space="preserve"> </w:t>
      </w:r>
      <w:r>
        <w:rPr>
          <w:b/>
          <w:sz w:val="24"/>
        </w:rPr>
        <w:t>4.2.2</w:t>
      </w:r>
      <w:r>
        <w:rPr>
          <w:b/>
          <w:spacing w:val="-1"/>
          <w:sz w:val="24"/>
        </w:rPr>
        <w:t xml:space="preserve"> </w:t>
      </w:r>
      <w:r>
        <w:rPr>
          <w:b/>
          <w:sz w:val="24"/>
        </w:rPr>
        <w:t>Level</w:t>
      </w:r>
      <w:r>
        <w:rPr>
          <w:b/>
          <w:spacing w:val="-1"/>
          <w:sz w:val="24"/>
        </w:rPr>
        <w:t xml:space="preserve"> </w:t>
      </w:r>
      <w:r>
        <w:rPr>
          <w:b/>
          <w:sz w:val="24"/>
        </w:rPr>
        <w:t>1</w:t>
      </w:r>
      <w:r>
        <w:rPr>
          <w:b/>
          <w:spacing w:val="-1"/>
          <w:sz w:val="24"/>
        </w:rPr>
        <w:t xml:space="preserve"> </w:t>
      </w:r>
      <w:r>
        <w:rPr>
          <w:b/>
          <w:sz w:val="24"/>
        </w:rPr>
        <w:t>of</w:t>
      </w:r>
      <w:r>
        <w:rPr>
          <w:b/>
          <w:spacing w:val="-2"/>
          <w:sz w:val="24"/>
        </w:rPr>
        <w:t xml:space="preserve"> </w:t>
      </w:r>
      <w:r>
        <w:rPr>
          <w:b/>
          <w:sz w:val="24"/>
        </w:rPr>
        <w:t>Data</w:t>
      </w:r>
      <w:r>
        <w:rPr>
          <w:b/>
          <w:spacing w:val="1"/>
          <w:sz w:val="24"/>
        </w:rPr>
        <w:t xml:space="preserve"> </w:t>
      </w:r>
      <w:r>
        <w:rPr>
          <w:b/>
          <w:sz w:val="24"/>
        </w:rPr>
        <w:t xml:space="preserve">Flow </w:t>
      </w:r>
      <w:r>
        <w:rPr>
          <w:b/>
          <w:spacing w:val="-2"/>
          <w:sz w:val="24"/>
        </w:rPr>
        <w:t>Diagram</w:t>
      </w:r>
    </w:p>
    <w:p w14:paraId="0C42967C">
      <w:pPr>
        <w:spacing w:after="0"/>
        <w:jc w:val="center"/>
        <w:rPr>
          <w:b/>
          <w:sz w:val="24"/>
        </w:rPr>
        <w:sectPr>
          <w:footerReference r:id="rId10" w:type="default"/>
          <w:pgSz w:w="12240" w:h="15840"/>
          <w:pgMar w:top="1360" w:right="1080" w:bottom="1000" w:left="1080" w:header="0" w:footer="819" w:gutter="0"/>
          <w:cols w:space="720" w:num="1"/>
        </w:sectPr>
      </w:pPr>
    </w:p>
    <w:p w14:paraId="208F1D06">
      <w:pPr>
        <w:pStyle w:val="5"/>
        <w:numPr>
          <w:ilvl w:val="1"/>
          <w:numId w:val="9"/>
        </w:numPr>
        <w:tabs>
          <w:tab w:val="left" w:pos="780"/>
        </w:tabs>
        <w:spacing w:before="77" w:after="0" w:line="240" w:lineRule="auto"/>
        <w:ind w:left="780" w:right="0" w:hanging="420"/>
        <w:jc w:val="left"/>
      </w:pPr>
      <w:bookmarkStart w:id="57" w:name="4.3UML DIAGRAMS"/>
      <w:bookmarkEnd w:id="57"/>
      <w:r>
        <w:t>UML</w:t>
      </w:r>
      <w:r>
        <w:rPr>
          <w:spacing w:val="-2"/>
        </w:rPr>
        <w:t xml:space="preserve"> DIAGRAMS</w:t>
      </w:r>
    </w:p>
    <w:p w14:paraId="5FC3E5DD">
      <w:pPr>
        <w:pStyle w:val="9"/>
        <w:spacing w:before="82"/>
        <w:rPr>
          <w:b/>
        </w:rPr>
      </w:pPr>
    </w:p>
    <w:p w14:paraId="5B59B9C2">
      <w:pPr>
        <w:pStyle w:val="6"/>
        <w:numPr>
          <w:ilvl w:val="2"/>
          <w:numId w:val="9"/>
        </w:numPr>
        <w:tabs>
          <w:tab w:val="left" w:pos="1079"/>
        </w:tabs>
        <w:spacing w:before="0" w:after="0" w:line="240" w:lineRule="auto"/>
        <w:ind w:left="1079" w:right="0" w:hanging="719"/>
        <w:jc w:val="left"/>
      </w:pPr>
      <w:r>
        <w:t>Use</w:t>
      </w:r>
      <w:r>
        <w:rPr>
          <w:spacing w:val="-2"/>
        </w:rPr>
        <w:t xml:space="preserve"> </w:t>
      </w:r>
      <w:r>
        <w:t xml:space="preserve">Case </w:t>
      </w:r>
      <w:r>
        <w:rPr>
          <w:spacing w:val="-2"/>
        </w:rPr>
        <w:t>Diagram</w:t>
      </w:r>
    </w:p>
    <w:p w14:paraId="266F2BDA">
      <w:pPr>
        <w:pStyle w:val="9"/>
        <w:rPr>
          <w:b/>
        </w:rPr>
      </w:pPr>
    </w:p>
    <w:p w14:paraId="0148B168">
      <w:pPr>
        <w:pStyle w:val="9"/>
        <w:spacing w:line="480" w:lineRule="auto"/>
        <w:ind w:left="360" w:right="351"/>
        <w:jc w:val="both"/>
      </w:pPr>
      <w:r>
        <w:t>The Use Case Diagram illustrates the interaction between the User and the COGNITEX system. The user engages with the learning interface while behavioral data is automatically collected. This data is processed by the</w:t>
      </w:r>
      <w:r>
        <w:rPr>
          <w:spacing w:val="-1"/>
        </w:rPr>
        <w:t xml:space="preserve"> </w:t>
      </w:r>
      <w:r>
        <w:t>Machine Learning module</w:t>
      </w:r>
      <w:r>
        <w:rPr>
          <w:spacing w:val="-1"/>
        </w:rPr>
        <w:t xml:space="preserve"> </w:t>
      </w:r>
      <w:r>
        <w:t>to estimate</w:t>
      </w:r>
      <w:r>
        <w:rPr>
          <w:spacing w:val="-1"/>
        </w:rPr>
        <w:t xml:space="preserve"> </w:t>
      </w:r>
      <w:r>
        <w:t>cognitive</w:t>
      </w:r>
      <w:r>
        <w:rPr>
          <w:spacing w:val="-1"/>
        </w:rPr>
        <w:t xml:space="preserve"> </w:t>
      </w:r>
      <w:r>
        <w:t>load. Based on this prediction, the Agentic AI selects an appropriate learning strategy, and the Generative AI produces personalized advice. The system continuously monitors user activity and dynamically updates decisions, providing real-time adaptive feedback to improve learning effectiveness.</w:t>
      </w:r>
    </w:p>
    <w:p w14:paraId="79100F63">
      <w:pPr>
        <w:pStyle w:val="9"/>
        <w:rPr>
          <w:sz w:val="20"/>
        </w:rPr>
      </w:pPr>
    </w:p>
    <w:p w14:paraId="1AF95A77">
      <w:pPr>
        <w:pStyle w:val="9"/>
        <w:rPr>
          <w:sz w:val="20"/>
        </w:rPr>
      </w:pPr>
    </w:p>
    <w:p w14:paraId="2A4A2CB5">
      <w:pPr>
        <w:pStyle w:val="9"/>
        <w:spacing w:before="180"/>
        <w:rPr>
          <w:sz w:val="20"/>
        </w:rPr>
      </w:pPr>
      <w:r>
        <w:rPr>
          <w:sz w:val="20"/>
        </w:rPr>
        <mc:AlternateContent>
          <mc:Choice Requires="wpg">
            <w:drawing>
              <wp:anchor distT="0" distB="0" distL="0" distR="0" simplePos="0" relativeHeight="251668480" behindDoc="1" locked="0" layoutInCell="1" allowOverlap="1">
                <wp:simplePos x="0" y="0"/>
                <wp:positionH relativeFrom="page">
                  <wp:posOffset>2091055</wp:posOffset>
                </wp:positionH>
                <wp:positionV relativeFrom="paragraph">
                  <wp:posOffset>274955</wp:posOffset>
                </wp:positionV>
                <wp:extent cx="3677920" cy="3733800"/>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3677920" cy="3733800"/>
                          <a:chOff x="0" y="0"/>
                          <a:chExt cx="3677920" cy="3733800"/>
                        </a:xfrm>
                      </wpg:grpSpPr>
                      <wps:wsp>
                        <wps:cNvPr id="32" name="Graphic 32"/>
                        <wps:cNvSpPr/>
                        <wps:spPr>
                          <a:xfrm>
                            <a:off x="0" y="0"/>
                            <a:ext cx="3677920" cy="3733800"/>
                          </a:xfrm>
                          <a:custGeom>
                            <a:avLst/>
                            <a:gdLst/>
                            <a:ahLst/>
                            <a:cxnLst/>
                            <a:rect l="l" t="t" r="r" b="b"/>
                            <a:pathLst>
                              <a:path w="3677920" h="3733800">
                                <a:moveTo>
                                  <a:pt x="3658857" y="3733749"/>
                                </a:moveTo>
                                <a:lnTo>
                                  <a:pt x="19050" y="3733749"/>
                                </a:lnTo>
                                <a:lnTo>
                                  <a:pt x="15735" y="3733457"/>
                                </a:lnTo>
                                <a:lnTo>
                                  <a:pt x="0" y="3714699"/>
                                </a:lnTo>
                                <a:lnTo>
                                  <a:pt x="0" y="19050"/>
                                </a:lnTo>
                                <a:lnTo>
                                  <a:pt x="19050" y="0"/>
                                </a:lnTo>
                                <a:lnTo>
                                  <a:pt x="3658857" y="0"/>
                                </a:lnTo>
                                <a:lnTo>
                                  <a:pt x="3677907" y="19050"/>
                                </a:lnTo>
                                <a:lnTo>
                                  <a:pt x="38100" y="19050"/>
                                </a:lnTo>
                                <a:lnTo>
                                  <a:pt x="19050" y="38100"/>
                                </a:lnTo>
                                <a:lnTo>
                                  <a:pt x="38100" y="38100"/>
                                </a:lnTo>
                                <a:lnTo>
                                  <a:pt x="38100" y="3695649"/>
                                </a:lnTo>
                                <a:lnTo>
                                  <a:pt x="19049" y="3695649"/>
                                </a:lnTo>
                                <a:lnTo>
                                  <a:pt x="38100" y="3714699"/>
                                </a:lnTo>
                                <a:lnTo>
                                  <a:pt x="3677907" y="3714699"/>
                                </a:lnTo>
                                <a:lnTo>
                                  <a:pt x="3677615" y="3718001"/>
                                </a:lnTo>
                                <a:lnTo>
                                  <a:pt x="3662159" y="3733457"/>
                                </a:lnTo>
                                <a:lnTo>
                                  <a:pt x="3658857" y="3733749"/>
                                </a:lnTo>
                                <a:close/>
                              </a:path>
                              <a:path w="3677920" h="3733800">
                                <a:moveTo>
                                  <a:pt x="38100" y="38100"/>
                                </a:moveTo>
                                <a:lnTo>
                                  <a:pt x="19050" y="38100"/>
                                </a:lnTo>
                                <a:lnTo>
                                  <a:pt x="38100" y="19050"/>
                                </a:lnTo>
                                <a:lnTo>
                                  <a:pt x="38100" y="38100"/>
                                </a:lnTo>
                                <a:close/>
                              </a:path>
                              <a:path w="3677920" h="3733800">
                                <a:moveTo>
                                  <a:pt x="3639807" y="38100"/>
                                </a:moveTo>
                                <a:lnTo>
                                  <a:pt x="38100" y="38100"/>
                                </a:lnTo>
                                <a:lnTo>
                                  <a:pt x="38100" y="19050"/>
                                </a:lnTo>
                                <a:lnTo>
                                  <a:pt x="3639807" y="19050"/>
                                </a:lnTo>
                                <a:lnTo>
                                  <a:pt x="3639807" y="38100"/>
                                </a:lnTo>
                                <a:close/>
                              </a:path>
                              <a:path w="3677920" h="3733800">
                                <a:moveTo>
                                  <a:pt x="3639807" y="3714699"/>
                                </a:moveTo>
                                <a:lnTo>
                                  <a:pt x="3639807" y="19050"/>
                                </a:lnTo>
                                <a:lnTo>
                                  <a:pt x="3658857" y="38100"/>
                                </a:lnTo>
                                <a:lnTo>
                                  <a:pt x="3677907" y="38100"/>
                                </a:lnTo>
                                <a:lnTo>
                                  <a:pt x="3677907" y="3695649"/>
                                </a:lnTo>
                                <a:lnTo>
                                  <a:pt x="3658857" y="3695649"/>
                                </a:lnTo>
                                <a:lnTo>
                                  <a:pt x="3639807" y="3714699"/>
                                </a:lnTo>
                                <a:close/>
                              </a:path>
                              <a:path w="3677920" h="3733800">
                                <a:moveTo>
                                  <a:pt x="3677907" y="38100"/>
                                </a:moveTo>
                                <a:lnTo>
                                  <a:pt x="3658857" y="38100"/>
                                </a:lnTo>
                                <a:lnTo>
                                  <a:pt x="3639807" y="19050"/>
                                </a:lnTo>
                                <a:lnTo>
                                  <a:pt x="3677907" y="19050"/>
                                </a:lnTo>
                                <a:lnTo>
                                  <a:pt x="3677907" y="38100"/>
                                </a:lnTo>
                                <a:close/>
                              </a:path>
                              <a:path w="3677920" h="3733800">
                                <a:moveTo>
                                  <a:pt x="38100" y="3714699"/>
                                </a:moveTo>
                                <a:lnTo>
                                  <a:pt x="19049" y="3695649"/>
                                </a:lnTo>
                                <a:lnTo>
                                  <a:pt x="38100" y="3695649"/>
                                </a:lnTo>
                                <a:lnTo>
                                  <a:pt x="38100" y="3714699"/>
                                </a:lnTo>
                                <a:close/>
                              </a:path>
                              <a:path w="3677920" h="3733800">
                                <a:moveTo>
                                  <a:pt x="3639807" y="3714699"/>
                                </a:moveTo>
                                <a:lnTo>
                                  <a:pt x="38100" y="3714699"/>
                                </a:lnTo>
                                <a:lnTo>
                                  <a:pt x="38100" y="3695649"/>
                                </a:lnTo>
                                <a:lnTo>
                                  <a:pt x="3639807" y="3695649"/>
                                </a:lnTo>
                                <a:lnTo>
                                  <a:pt x="3639807" y="3714699"/>
                                </a:lnTo>
                                <a:close/>
                              </a:path>
                              <a:path w="3677920" h="3733800">
                                <a:moveTo>
                                  <a:pt x="3677907" y="3714699"/>
                                </a:moveTo>
                                <a:lnTo>
                                  <a:pt x="3639807" y="3714699"/>
                                </a:lnTo>
                                <a:lnTo>
                                  <a:pt x="3658857" y="3695649"/>
                                </a:lnTo>
                                <a:lnTo>
                                  <a:pt x="3677907" y="3695649"/>
                                </a:lnTo>
                                <a:lnTo>
                                  <a:pt x="3677907" y="3714699"/>
                                </a:lnTo>
                                <a:close/>
                              </a:path>
                            </a:pathLst>
                          </a:custGeom>
                          <a:solidFill>
                            <a:srgbClr val="000000"/>
                          </a:solidFill>
                        </wps:spPr>
                        <wps:bodyPr wrap="square" lIns="0" tIns="0" rIns="0" bIns="0" rtlCol="0">
                          <a:noAutofit/>
                        </wps:bodyPr>
                      </wps:wsp>
                      <pic:pic xmlns:pic="http://schemas.openxmlformats.org/drawingml/2006/picture">
                        <pic:nvPicPr>
                          <pic:cNvPr id="33" name="Image 33"/>
                          <pic:cNvPicPr/>
                        </pic:nvPicPr>
                        <pic:blipFill>
                          <a:blip r:embed="rId19" cstate="print"/>
                          <a:stretch>
                            <a:fillRect/>
                          </a:stretch>
                        </pic:blipFill>
                        <pic:spPr>
                          <a:xfrm>
                            <a:off x="129400" y="182219"/>
                            <a:ext cx="3415283" cy="3368040"/>
                          </a:xfrm>
                          <a:prstGeom prst="rect">
                            <a:avLst/>
                          </a:prstGeom>
                        </pic:spPr>
                      </pic:pic>
                    </wpg:wgp>
                  </a:graphicData>
                </a:graphic>
              </wp:anchor>
            </w:drawing>
          </mc:Choice>
          <mc:Fallback>
            <w:pict>
              <v:group id="_x0000_s1026" o:spid="_x0000_s1026" o:spt="203" style="position:absolute;left:0pt;margin-left:164.65pt;margin-top:21.65pt;height:294pt;width:289.6pt;mso-position-horizontal-relative:page;mso-wrap-distance-bottom:0pt;mso-wrap-distance-top:0pt;z-index:-251648000;mso-width-relative:page;mso-height-relative:page;" coordsize="3677920,3733800" o:gfxdata="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">
                <o:lock v:ext="edit" aspectratio="f"/>
                <v:shape id="Graphic 32" o:spid="_x0000_s1026" o:spt="100" style="position:absolute;left:0;top:0;height:3733800;width:3677920;" fillcolor="#000000" filled="t" stroked="f" coordsize="3677920,3733800" o:gfxdata="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uxXL4A&#10;AADbAAAADwAAAAAAAAABACAAAAAiAAAAZHJzL2Rvd25yZXYueG1sUEsBAhQAFAAAAAgAh07iQDMv&#10;BZ47AAAAOQAAABAAAAAAAAAAAQAgAAAADQEAAGRycy9zaGFwZXhtbC54bWxQSwUGAAAAAAYABgBb&#10;AQAAtwMAAAAA&#10;" path="m3658857,3733749l19050,3733749,15735,3733457,0,3714699,0,19050,19050,0,3658857,0,3677907,19050,38100,19050,19050,38100,38100,38100,38100,3695649,19049,3695649,38100,3714699,3677907,3714699,3677615,3718001,3662159,3733457,3658857,3733749xem38100,38100l19050,38100,38100,19050,38100,38100xem3639807,38100l38100,38100,38100,19050,3639807,19050,3639807,38100xem3639807,3714699l3639807,19050,3658857,38100,3677907,38100,3677907,3695649,3658857,3695649,3639807,3714699xem3677907,38100l3658857,38100,3639807,19050,3677907,19050,3677907,38100xem38100,3714699l19049,3695649,38100,3695649,38100,3714699xem3639807,3714699l38100,3714699,38100,3695649,3639807,3695649,3639807,3714699xem3677907,3714699l3639807,3714699,3658857,3695649,3677907,3695649,3677907,3714699xe">
                  <v:fill on="t" focussize="0,0"/>
                  <v:stroke on="f"/>
                  <v:imagedata o:title=""/>
                  <o:lock v:ext="edit" aspectratio="f"/>
                  <v:textbox inset="0mm,0mm,0mm,0mm"/>
                </v:shape>
                <v:shape id="Image 33" o:spid="_x0000_s1026" o:spt="75" type="#_x0000_t75" style="position:absolute;left:129400;top:182219;height:3368040;width:3415283;" filled="f" o:preferrelative="t" stroked="f" coordsize="21600,21600" o:gfxdata="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uQG4vQAA&#10;ANsAAAAPAAAAAAAAAAEAIAAAACIAAABkcnMvZG93bnJldi54bWxQSwECFAAUAAAACACHTuJAMy8F&#10;njsAAAA5AAAAEAAAAAAAAAABACAAAAAMAQAAZHJzL3NoYXBleG1sLnhtbFBLBQYAAAAABgAGAFsB&#10;AAC2AwAAAAA=&#10;">
                  <v:fill on="f" focussize="0,0"/>
                  <v:stroke on="f"/>
                  <v:imagedata r:id="rId19" o:title=""/>
                  <o:lock v:ext="edit" aspectratio="f"/>
                </v:shape>
                <w10:wrap type="topAndBottom"/>
              </v:group>
            </w:pict>
          </mc:Fallback>
        </mc:AlternateContent>
      </w:r>
    </w:p>
    <w:p w14:paraId="0291852D">
      <w:pPr>
        <w:pStyle w:val="9"/>
        <w:spacing w:after="0"/>
        <w:rPr>
          <w:sz w:val="20"/>
        </w:rPr>
        <w:sectPr>
          <w:pgSz w:w="12240" w:h="15840"/>
          <w:pgMar w:top="1360" w:right="1080" w:bottom="1000" w:left="1080" w:header="0" w:footer="819" w:gutter="0"/>
          <w:cols w:space="720" w:num="1"/>
        </w:sectPr>
      </w:pPr>
    </w:p>
    <w:p w14:paraId="1EFC1A95">
      <w:pPr>
        <w:pStyle w:val="6"/>
        <w:numPr>
          <w:ilvl w:val="2"/>
          <w:numId w:val="9"/>
        </w:numPr>
        <w:tabs>
          <w:tab w:val="left" w:pos="1080"/>
        </w:tabs>
        <w:spacing w:before="77" w:after="0" w:line="240" w:lineRule="auto"/>
        <w:ind w:left="1080" w:right="0" w:hanging="720"/>
        <w:jc w:val="both"/>
      </w:pPr>
      <w:bookmarkStart w:id="58" w:name="4.3.2Class Diagram"/>
      <w:bookmarkEnd w:id="58"/>
      <w:r>
        <w:t>Class</w:t>
      </w:r>
      <w:r>
        <w:rPr>
          <w:spacing w:val="-4"/>
        </w:rPr>
        <w:t xml:space="preserve"> </w:t>
      </w:r>
      <w:r>
        <w:rPr>
          <w:spacing w:val="-2"/>
        </w:rPr>
        <w:t>Diagram</w:t>
      </w:r>
    </w:p>
    <w:p w14:paraId="7BF8159E">
      <w:pPr>
        <w:pStyle w:val="9"/>
        <w:spacing w:before="137" w:line="360" w:lineRule="auto"/>
        <w:ind w:left="360" w:right="97"/>
        <w:jc w:val="both"/>
      </w:pPr>
      <w:r>
        <mc:AlternateContent>
          <mc:Choice Requires="wpg">
            <w:drawing>
              <wp:anchor distT="0" distB="0" distL="0" distR="0" simplePos="0" relativeHeight="251661312" behindDoc="0" locked="0" layoutInCell="1" allowOverlap="1">
                <wp:simplePos x="0" y="0"/>
                <wp:positionH relativeFrom="page">
                  <wp:posOffset>890905</wp:posOffset>
                </wp:positionH>
                <wp:positionV relativeFrom="paragraph">
                  <wp:posOffset>3784600</wp:posOffset>
                </wp:positionV>
                <wp:extent cx="6292850" cy="4199255"/>
                <wp:effectExtent l="0" t="0" r="0" b="0"/>
                <wp:wrapNone/>
                <wp:docPr id="34" name="Group 34"/>
                <wp:cNvGraphicFramePr/>
                <a:graphic xmlns:a="http://schemas.openxmlformats.org/drawingml/2006/main">
                  <a:graphicData uri="http://schemas.microsoft.com/office/word/2010/wordprocessingGroup">
                    <wpg:wgp>
                      <wpg:cNvGrpSpPr/>
                      <wpg:grpSpPr>
                        <a:xfrm>
                          <a:off x="0" y="0"/>
                          <a:ext cx="6292850" cy="4199255"/>
                          <a:chOff x="0" y="0"/>
                          <a:chExt cx="6292850" cy="4199255"/>
                        </a:xfrm>
                      </wpg:grpSpPr>
                      <wps:wsp>
                        <wps:cNvPr id="35" name="Graphic 35"/>
                        <wps:cNvSpPr/>
                        <wps:spPr>
                          <a:xfrm>
                            <a:off x="0" y="0"/>
                            <a:ext cx="6292850" cy="4199255"/>
                          </a:xfrm>
                          <a:custGeom>
                            <a:avLst/>
                            <a:gdLst/>
                            <a:ahLst/>
                            <a:cxnLst/>
                            <a:rect l="l" t="t" r="r" b="b"/>
                            <a:pathLst>
                              <a:path w="6292850" h="4199255">
                                <a:moveTo>
                                  <a:pt x="6273800" y="4199255"/>
                                </a:moveTo>
                                <a:lnTo>
                                  <a:pt x="19050" y="4199255"/>
                                </a:lnTo>
                                <a:lnTo>
                                  <a:pt x="15747" y="4198962"/>
                                </a:lnTo>
                                <a:lnTo>
                                  <a:pt x="0" y="4180204"/>
                                </a:lnTo>
                                <a:lnTo>
                                  <a:pt x="0" y="19050"/>
                                </a:lnTo>
                                <a:lnTo>
                                  <a:pt x="19050" y="0"/>
                                </a:lnTo>
                                <a:lnTo>
                                  <a:pt x="6273800" y="0"/>
                                </a:lnTo>
                                <a:lnTo>
                                  <a:pt x="6292850" y="19050"/>
                                </a:lnTo>
                                <a:lnTo>
                                  <a:pt x="38100" y="19050"/>
                                </a:lnTo>
                                <a:lnTo>
                                  <a:pt x="19050" y="38100"/>
                                </a:lnTo>
                                <a:lnTo>
                                  <a:pt x="38100" y="38100"/>
                                </a:lnTo>
                                <a:lnTo>
                                  <a:pt x="38100" y="4161154"/>
                                </a:lnTo>
                                <a:lnTo>
                                  <a:pt x="19050" y="4161154"/>
                                </a:lnTo>
                                <a:lnTo>
                                  <a:pt x="38100" y="4180204"/>
                                </a:lnTo>
                                <a:lnTo>
                                  <a:pt x="6292850" y="4180204"/>
                                </a:lnTo>
                                <a:lnTo>
                                  <a:pt x="6292557" y="4183506"/>
                                </a:lnTo>
                                <a:lnTo>
                                  <a:pt x="6277102" y="4198962"/>
                                </a:lnTo>
                                <a:lnTo>
                                  <a:pt x="6273800" y="4199255"/>
                                </a:lnTo>
                                <a:close/>
                              </a:path>
                              <a:path w="6292850" h="4199255">
                                <a:moveTo>
                                  <a:pt x="38100" y="38100"/>
                                </a:moveTo>
                                <a:lnTo>
                                  <a:pt x="19050" y="38100"/>
                                </a:lnTo>
                                <a:lnTo>
                                  <a:pt x="38100" y="19050"/>
                                </a:lnTo>
                                <a:lnTo>
                                  <a:pt x="38100" y="38100"/>
                                </a:lnTo>
                                <a:close/>
                              </a:path>
                              <a:path w="6292850" h="4199255">
                                <a:moveTo>
                                  <a:pt x="6254750" y="38100"/>
                                </a:moveTo>
                                <a:lnTo>
                                  <a:pt x="38100" y="38100"/>
                                </a:lnTo>
                                <a:lnTo>
                                  <a:pt x="38100" y="19050"/>
                                </a:lnTo>
                                <a:lnTo>
                                  <a:pt x="6254750" y="19050"/>
                                </a:lnTo>
                                <a:lnTo>
                                  <a:pt x="6254750" y="38100"/>
                                </a:lnTo>
                                <a:close/>
                              </a:path>
                              <a:path w="6292850" h="4199255">
                                <a:moveTo>
                                  <a:pt x="6254750" y="4180204"/>
                                </a:moveTo>
                                <a:lnTo>
                                  <a:pt x="6254750" y="19050"/>
                                </a:lnTo>
                                <a:lnTo>
                                  <a:pt x="6273800" y="38100"/>
                                </a:lnTo>
                                <a:lnTo>
                                  <a:pt x="6292850" y="38100"/>
                                </a:lnTo>
                                <a:lnTo>
                                  <a:pt x="6292850" y="4161154"/>
                                </a:lnTo>
                                <a:lnTo>
                                  <a:pt x="6273800" y="4161154"/>
                                </a:lnTo>
                                <a:lnTo>
                                  <a:pt x="6254750" y="4180204"/>
                                </a:lnTo>
                                <a:close/>
                              </a:path>
                              <a:path w="6292850" h="4199255">
                                <a:moveTo>
                                  <a:pt x="6292850" y="38100"/>
                                </a:moveTo>
                                <a:lnTo>
                                  <a:pt x="6273800" y="38100"/>
                                </a:lnTo>
                                <a:lnTo>
                                  <a:pt x="6254750" y="19050"/>
                                </a:lnTo>
                                <a:lnTo>
                                  <a:pt x="6292850" y="19050"/>
                                </a:lnTo>
                                <a:lnTo>
                                  <a:pt x="6292850" y="38100"/>
                                </a:lnTo>
                                <a:close/>
                              </a:path>
                              <a:path w="6292850" h="4199255">
                                <a:moveTo>
                                  <a:pt x="38100" y="4180204"/>
                                </a:moveTo>
                                <a:lnTo>
                                  <a:pt x="19050" y="4161154"/>
                                </a:lnTo>
                                <a:lnTo>
                                  <a:pt x="38100" y="4161154"/>
                                </a:lnTo>
                                <a:lnTo>
                                  <a:pt x="38100" y="4180204"/>
                                </a:lnTo>
                                <a:close/>
                              </a:path>
                              <a:path w="6292850" h="4199255">
                                <a:moveTo>
                                  <a:pt x="6254750" y="4180204"/>
                                </a:moveTo>
                                <a:lnTo>
                                  <a:pt x="38100" y="4180204"/>
                                </a:lnTo>
                                <a:lnTo>
                                  <a:pt x="38100" y="4161154"/>
                                </a:lnTo>
                                <a:lnTo>
                                  <a:pt x="6254750" y="4161154"/>
                                </a:lnTo>
                                <a:lnTo>
                                  <a:pt x="6254750" y="4180204"/>
                                </a:lnTo>
                                <a:close/>
                              </a:path>
                              <a:path w="6292850" h="4199255">
                                <a:moveTo>
                                  <a:pt x="6292850" y="4180204"/>
                                </a:moveTo>
                                <a:lnTo>
                                  <a:pt x="6254750" y="4180204"/>
                                </a:lnTo>
                                <a:lnTo>
                                  <a:pt x="6273800" y="4161154"/>
                                </a:lnTo>
                                <a:lnTo>
                                  <a:pt x="6292850" y="4161154"/>
                                </a:lnTo>
                                <a:lnTo>
                                  <a:pt x="6292850" y="4180204"/>
                                </a:lnTo>
                                <a:close/>
                              </a:path>
                            </a:pathLst>
                          </a:custGeom>
                          <a:solidFill>
                            <a:srgbClr val="000000"/>
                          </a:solidFill>
                        </wps:spPr>
                        <wps:bodyPr wrap="square" lIns="0" tIns="0" rIns="0" bIns="0" rtlCol="0">
                          <a:noAutofit/>
                        </wps:bodyPr>
                      </wps:wsp>
                      <pic:pic xmlns:pic="http://schemas.openxmlformats.org/drawingml/2006/picture">
                        <pic:nvPicPr>
                          <pic:cNvPr id="36" name="Image 36"/>
                          <pic:cNvPicPr/>
                        </pic:nvPicPr>
                        <pic:blipFill>
                          <a:blip r:embed="rId20" cstate="print"/>
                          <a:stretch>
                            <a:fillRect/>
                          </a:stretch>
                        </pic:blipFill>
                        <pic:spPr>
                          <a:xfrm>
                            <a:off x="130175" y="140080"/>
                            <a:ext cx="6031992" cy="3913632"/>
                          </a:xfrm>
                          <a:prstGeom prst="rect">
                            <a:avLst/>
                          </a:prstGeom>
                        </pic:spPr>
                      </pic:pic>
                    </wpg:wgp>
                  </a:graphicData>
                </a:graphic>
              </wp:anchor>
            </w:drawing>
          </mc:Choice>
          <mc:Fallback>
            <w:pict>
              <v:group id="_x0000_s1026" o:spid="_x0000_s1026" o:spt="203" style="position:absolute;left:0pt;margin-left:70.15pt;margin-top:298pt;height:330.65pt;width:495.5pt;mso-position-horizontal-relative:page;z-index:251661312;mso-width-relative:page;mso-height-relative:page;" coordsize="6292850,4199255" o:gfxdata="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">
                <o:lock v:ext="edit" aspectratio="f"/>
                <v:shape id="Graphic 35" o:spid="_x0000_s1026" o:spt="100" style="position:absolute;left:0;top:0;height:4199255;width:6292850;" fillcolor="#000000" filled="t" stroked="f" coordsize="6292850,4199255" o:gfxdata="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sFaC8AAAA&#10;2wAAAA8AAAAAAAAAAQAgAAAAIgAAAGRycy9kb3ducmV2LnhtbFBLAQIUABQAAAAIAIdO4kAzLwWe&#10;OwAAADkAAAAQAAAAAAAAAAEAIAAAAAsBAABkcnMvc2hhcGV4bWwueG1sUEsFBgAAAAAGAAYAWwEA&#10;ALUDAAAAAA==&#10;" path="m6273800,4199255l19050,4199255,15747,4198962,0,4180204,0,19050,19050,0,6273800,0,6292850,19050,38100,19050,19050,38100,38100,38100,38100,4161154,19050,4161154,38100,4180204,6292850,4180204,6292557,4183506,6277102,4198962,6273800,4199255xem38100,38100l19050,38100,38100,19050,38100,38100xem6254750,38100l38100,38100,38100,19050,6254750,19050,6254750,38100xem6254750,4180204l6254750,19050,6273800,38100,6292850,38100,6292850,4161154,6273800,4161154,6254750,4180204xem6292850,38100l6273800,38100,6254750,19050,6292850,19050,6292850,38100xem38100,4180204l19050,4161154,38100,4161154,38100,4180204xem6254750,4180204l38100,4180204,38100,4161154,6254750,4161154,6254750,4180204xem6292850,4180204l6254750,4180204,6273800,4161154,6292850,4161154,6292850,4180204xe">
                  <v:fill on="t" focussize="0,0"/>
                  <v:stroke on="f"/>
                  <v:imagedata o:title=""/>
                  <o:lock v:ext="edit" aspectratio="f"/>
                  <v:textbox inset="0mm,0mm,0mm,0mm"/>
                </v:shape>
                <v:shape id="Image 36" o:spid="_x0000_s1026" o:spt="75" type="#_x0000_t75" style="position:absolute;left:130175;top:140080;height:3913632;width:6031992;" filled="f" o:preferrelative="t" stroked="f" coordsize="21600,21600" o:gfxdata="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kdsursAAADb&#10;AAAADwAAAAAAAAABACAAAAAiAAAAZHJzL2Rvd25yZXYueG1sUEsBAhQAFAAAAAgAh07iQDMvBZ47&#10;AAAAOQAAABAAAAAAAAAAAQAgAAAACgEAAGRycy9zaGFwZXhtbC54bWxQSwUGAAAAAAYABgBbAQAA&#10;tAMAAAAA&#10;">
                  <v:fill on="f" focussize="0,0"/>
                  <v:stroke on="f"/>
                  <v:imagedata r:id="rId20" o:title=""/>
                  <o:lock v:ext="edit" aspectratio="f"/>
                </v:shape>
              </v:group>
            </w:pict>
          </mc:Fallback>
        </mc:AlternateContent>
      </w:r>
      <w:r>
        <w:t>The class diagram illustrates the structural architecture of the COGNITEX system and highlights how its core components collaborate to deliver adaptive learning support. The central COGNITEX class acts as the main controller, managing user information and cognitive load data while coordinating key operations such as cognitive load analysis, strategy generation, AI advice provision, and result display. The CognitiveLoadAnalyzer class evaluates the learner’s mental state and produces a CognitiveLoad output, which is passed to the StrategyGenerator to create a personalized learning strategy. This strategy is then processed by the AIAdvisor class to generate intelligent recommendations tailored to the</w:t>
      </w:r>
      <w:r>
        <w:rPr>
          <w:spacing w:val="-1"/>
        </w:rPr>
        <w:t xml:space="preserve"> </w:t>
      </w:r>
      <w:r>
        <w:t>user’s needs. Finally, the</w:t>
      </w:r>
      <w:r>
        <w:rPr>
          <w:spacing w:val="-1"/>
        </w:rPr>
        <w:t xml:space="preserve"> </w:t>
      </w:r>
      <w:r>
        <w:t>ResultsPresenter class handles the presentation of outcomes by displaying the generated advice and results to the user. The associations among these classes represent a sequential workflow—from cognitive assessment to strategy formulation, advisory generation, and result presentation—demonstrating how</w:t>
      </w:r>
      <w:r>
        <w:rPr>
          <w:spacing w:val="40"/>
        </w:rPr>
        <w:t xml:space="preserve"> </w:t>
      </w:r>
      <w:r>
        <w:t>COGNITEX integrates cognitive analysis with AI-driven decision-making to provide personalized, user-centric learning experiences.</w:t>
      </w:r>
    </w:p>
    <w:p w14:paraId="0C31A39B">
      <w:pPr>
        <w:pStyle w:val="9"/>
        <w:spacing w:after="0" w:line="360" w:lineRule="auto"/>
        <w:jc w:val="both"/>
        <w:sectPr>
          <w:pgSz w:w="12240" w:h="15840"/>
          <w:pgMar w:top="1360" w:right="1080" w:bottom="1000" w:left="1080" w:header="0" w:footer="819" w:gutter="0"/>
          <w:cols w:space="720" w:num="1"/>
        </w:sectPr>
      </w:pPr>
    </w:p>
    <w:p w14:paraId="179E394E">
      <w:pPr>
        <w:pStyle w:val="6"/>
        <w:numPr>
          <w:ilvl w:val="2"/>
          <w:numId w:val="9"/>
        </w:numPr>
        <w:tabs>
          <w:tab w:val="left" w:pos="1080"/>
        </w:tabs>
        <w:spacing w:before="77" w:after="0" w:line="240" w:lineRule="auto"/>
        <w:ind w:left="1080" w:right="0" w:hanging="720"/>
        <w:jc w:val="both"/>
      </w:pPr>
      <w:bookmarkStart w:id="59" w:name="4.3.3Sequence Diagram"/>
      <w:bookmarkEnd w:id="59"/>
      <w:r>
        <w:t>Sequence</w:t>
      </w:r>
      <w:r>
        <w:rPr>
          <w:spacing w:val="-4"/>
        </w:rPr>
        <w:t xml:space="preserve"> </w:t>
      </w:r>
      <w:r>
        <w:rPr>
          <w:spacing w:val="-2"/>
        </w:rPr>
        <w:t>Diagram</w:t>
      </w:r>
    </w:p>
    <w:p w14:paraId="509D8E69">
      <w:pPr>
        <w:pStyle w:val="9"/>
        <w:spacing w:before="137" w:line="432" w:lineRule="auto"/>
        <w:ind w:left="357" w:right="353"/>
        <w:jc w:val="both"/>
      </w:pPr>
      <w:r>
        <w:t>The sequence diagram illustrates the end-to-end interaction flow of the COGNITEX system. Initially, the user starts a learning session, after which the Behavior Tracker automatically captures real-time behavioral features such as typing speed, inactivity, and errors. These</w:t>
      </w:r>
      <w:r>
        <w:rPr>
          <w:spacing w:val="40"/>
        </w:rPr>
        <w:t xml:space="preserve"> </w:t>
      </w:r>
      <w:r>
        <w:t>extracted features are sent to the Machine Learning Predictor, which classifies the learner’s cognitive state as Underload, Optimal, or Overload. The predicted cognitive load is then forwarded to the Decision Engine, where Agentic AI analyzes the result and determines an appropriate learning strategy such as increasing difficulty, maintaining pace, or suggesting a break. This decision is passed to the Generative AI module, which generates personalized adaptive feedback. Finally, the system sends the cognitive load, agent decision, and AI advice back to the frontend, where the user receives real-time learning guidance. This continuous loop enables dynamic, autonomous, and personalized learning adaptation</w:t>
      </w:r>
    </w:p>
    <w:p w14:paraId="34E0027A">
      <w:pPr>
        <w:pStyle w:val="9"/>
        <w:spacing w:before="9"/>
        <w:rPr>
          <w:sz w:val="14"/>
        </w:rPr>
      </w:pPr>
      <w:r>
        <w:rPr>
          <w:sz w:val="14"/>
        </w:rPr>
        <mc:AlternateContent>
          <mc:Choice Requires="wpg">
            <w:drawing>
              <wp:anchor distT="0" distB="0" distL="0" distR="0" simplePos="0" relativeHeight="251669504" behindDoc="1" locked="0" layoutInCell="1" allowOverlap="1">
                <wp:simplePos x="0" y="0"/>
                <wp:positionH relativeFrom="page">
                  <wp:posOffset>981710</wp:posOffset>
                </wp:positionH>
                <wp:positionV relativeFrom="paragraph">
                  <wp:posOffset>122555</wp:posOffset>
                </wp:positionV>
                <wp:extent cx="5976620" cy="4170045"/>
                <wp:effectExtent l="0" t="0" r="0" b="0"/>
                <wp:wrapTopAndBottom/>
                <wp:docPr id="37" name="Group 37"/>
                <wp:cNvGraphicFramePr/>
                <a:graphic xmlns:a="http://schemas.openxmlformats.org/drawingml/2006/main">
                  <a:graphicData uri="http://schemas.microsoft.com/office/word/2010/wordprocessingGroup">
                    <wpg:wgp>
                      <wpg:cNvGrpSpPr/>
                      <wpg:grpSpPr>
                        <a:xfrm>
                          <a:off x="0" y="0"/>
                          <a:ext cx="5976620" cy="4170045"/>
                          <a:chOff x="0" y="0"/>
                          <a:chExt cx="5976620" cy="4170045"/>
                        </a:xfrm>
                      </wpg:grpSpPr>
                      <wps:wsp>
                        <wps:cNvPr id="38" name="Graphic 38"/>
                        <wps:cNvSpPr/>
                        <wps:spPr>
                          <a:xfrm>
                            <a:off x="0" y="0"/>
                            <a:ext cx="5976620" cy="4170045"/>
                          </a:xfrm>
                          <a:custGeom>
                            <a:avLst/>
                            <a:gdLst/>
                            <a:ahLst/>
                            <a:cxnLst/>
                            <a:rect l="l" t="t" r="r" b="b"/>
                            <a:pathLst>
                              <a:path w="5976620" h="4170045">
                                <a:moveTo>
                                  <a:pt x="5957468" y="4169968"/>
                                </a:moveTo>
                                <a:lnTo>
                                  <a:pt x="19050" y="4169968"/>
                                </a:lnTo>
                                <a:lnTo>
                                  <a:pt x="15747" y="4169676"/>
                                </a:lnTo>
                                <a:lnTo>
                                  <a:pt x="0" y="4150918"/>
                                </a:lnTo>
                                <a:lnTo>
                                  <a:pt x="0" y="19050"/>
                                </a:lnTo>
                                <a:lnTo>
                                  <a:pt x="19050" y="0"/>
                                </a:lnTo>
                                <a:lnTo>
                                  <a:pt x="5957468" y="0"/>
                                </a:lnTo>
                                <a:lnTo>
                                  <a:pt x="5976518" y="19050"/>
                                </a:lnTo>
                                <a:lnTo>
                                  <a:pt x="38100" y="19050"/>
                                </a:lnTo>
                                <a:lnTo>
                                  <a:pt x="19050" y="38100"/>
                                </a:lnTo>
                                <a:lnTo>
                                  <a:pt x="38100" y="38100"/>
                                </a:lnTo>
                                <a:lnTo>
                                  <a:pt x="38100" y="4131868"/>
                                </a:lnTo>
                                <a:lnTo>
                                  <a:pt x="19050" y="4131868"/>
                                </a:lnTo>
                                <a:lnTo>
                                  <a:pt x="38100" y="4150918"/>
                                </a:lnTo>
                                <a:lnTo>
                                  <a:pt x="5976518" y="4150918"/>
                                </a:lnTo>
                                <a:lnTo>
                                  <a:pt x="5976226" y="4154233"/>
                                </a:lnTo>
                                <a:lnTo>
                                  <a:pt x="5960770" y="4169676"/>
                                </a:lnTo>
                                <a:lnTo>
                                  <a:pt x="5957468" y="4169968"/>
                                </a:lnTo>
                                <a:close/>
                              </a:path>
                              <a:path w="5976620" h="4170045">
                                <a:moveTo>
                                  <a:pt x="38100" y="38100"/>
                                </a:moveTo>
                                <a:lnTo>
                                  <a:pt x="19050" y="38100"/>
                                </a:lnTo>
                                <a:lnTo>
                                  <a:pt x="38100" y="19050"/>
                                </a:lnTo>
                                <a:lnTo>
                                  <a:pt x="38100" y="38100"/>
                                </a:lnTo>
                                <a:close/>
                              </a:path>
                              <a:path w="5976620" h="4170045">
                                <a:moveTo>
                                  <a:pt x="5938418" y="38100"/>
                                </a:moveTo>
                                <a:lnTo>
                                  <a:pt x="38100" y="38100"/>
                                </a:lnTo>
                                <a:lnTo>
                                  <a:pt x="38100" y="19050"/>
                                </a:lnTo>
                                <a:lnTo>
                                  <a:pt x="5938418" y="19050"/>
                                </a:lnTo>
                                <a:lnTo>
                                  <a:pt x="5938418" y="38100"/>
                                </a:lnTo>
                                <a:close/>
                              </a:path>
                              <a:path w="5976620" h="4170045">
                                <a:moveTo>
                                  <a:pt x="5938418" y="4150918"/>
                                </a:moveTo>
                                <a:lnTo>
                                  <a:pt x="5938418" y="19050"/>
                                </a:lnTo>
                                <a:lnTo>
                                  <a:pt x="5957468" y="38100"/>
                                </a:lnTo>
                                <a:lnTo>
                                  <a:pt x="5976518" y="38100"/>
                                </a:lnTo>
                                <a:lnTo>
                                  <a:pt x="5976518" y="4131868"/>
                                </a:lnTo>
                                <a:lnTo>
                                  <a:pt x="5957468" y="4131868"/>
                                </a:lnTo>
                                <a:lnTo>
                                  <a:pt x="5938418" y="4150918"/>
                                </a:lnTo>
                                <a:close/>
                              </a:path>
                              <a:path w="5976620" h="4170045">
                                <a:moveTo>
                                  <a:pt x="5976518" y="38100"/>
                                </a:moveTo>
                                <a:lnTo>
                                  <a:pt x="5957468" y="38100"/>
                                </a:lnTo>
                                <a:lnTo>
                                  <a:pt x="5938418" y="19050"/>
                                </a:lnTo>
                                <a:lnTo>
                                  <a:pt x="5976518" y="19050"/>
                                </a:lnTo>
                                <a:lnTo>
                                  <a:pt x="5976518" y="38100"/>
                                </a:lnTo>
                                <a:close/>
                              </a:path>
                              <a:path w="5976620" h="4170045">
                                <a:moveTo>
                                  <a:pt x="38100" y="4150918"/>
                                </a:moveTo>
                                <a:lnTo>
                                  <a:pt x="19050" y="4131868"/>
                                </a:lnTo>
                                <a:lnTo>
                                  <a:pt x="38100" y="4131868"/>
                                </a:lnTo>
                                <a:lnTo>
                                  <a:pt x="38100" y="4150918"/>
                                </a:lnTo>
                                <a:close/>
                              </a:path>
                              <a:path w="5976620" h="4170045">
                                <a:moveTo>
                                  <a:pt x="5938418" y="4150918"/>
                                </a:moveTo>
                                <a:lnTo>
                                  <a:pt x="38100" y="4150918"/>
                                </a:lnTo>
                                <a:lnTo>
                                  <a:pt x="38100" y="4131868"/>
                                </a:lnTo>
                                <a:lnTo>
                                  <a:pt x="5938418" y="4131868"/>
                                </a:lnTo>
                                <a:lnTo>
                                  <a:pt x="5938418" y="4150918"/>
                                </a:lnTo>
                                <a:close/>
                              </a:path>
                              <a:path w="5976620" h="4170045">
                                <a:moveTo>
                                  <a:pt x="5976518" y="4150918"/>
                                </a:moveTo>
                                <a:lnTo>
                                  <a:pt x="5938418" y="4150918"/>
                                </a:lnTo>
                                <a:lnTo>
                                  <a:pt x="5957468" y="4131868"/>
                                </a:lnTo>
                                <a:lnTo>
                                  <a:pt x="5976518" y="4131868"/>
                                </a:lnTo>
                                <a:lnTo>
                                  <a:pt x="5976518" y="4150918"/>
                                </a:lnTo>
                                <a:close/>
                              </a:path>
                            </a:pathLst>
                          </a:custGeom>
                          <a:solidFill>
                            <a:srgbClr val="000000"/>
                          </a:solidFill>
                        </wps:spPr>
                        <wps:bodyPr wrap="square" lIns="0" tIns="0" rIns="0" bIns="0" rtlCol="0">
                          <a:noAutofit/>
                        </wps:bodyPr>
                      </wps:wsp>
                      <pic:pic xmlns:pic="http://schemas.openxmlformats.org/drawingml/2006/picture">
                        <pic:nvPicPr>
                          <pic:cNvPr id="39" name="Image 39"/>
                          <pic:cNvPicPr/>
                        </pic:nvPicPr>
                        <pic:blipFill>
                          <a:blip r:embed="rId21" cstate="print"/>
                          <a:stretch>
                            <a:fillRect/>
                          </a:stretch>
                        </pic:blipFill>
                        <pic:spPr>
                          <a:xfrm>
                            <a:off x="129222" y="178650"/>
                            <a:ext cx="5716524" cy="3800855"/>
                          </a:xfrm>
                          <a:prstGeom prst="rect">
                            <a:avLst/>
                          </a:prstGeom>
                        </pic:spPr>
                      </pic:pic>
                    </wpg:wgp>
                  </a:graphicData>
                </a:graphic>
              </wp:anchor>
            </w:drawing>
          </mc:Choice>
          <mc:Fallback>
            <w:pict>
              <v:group id="_x0000_s1026" o:spid="_x0000_s1026" o:spt="203" style="position:absolute;left:0pt;margin-left:77.3pt;margin-top:9.65pt;height:328.35pt;width:470.6pt;mso-position-horizontal-relative:page;mso-wrap-distance-bottom:0pt;mso-wrap-distance-top:0pt;z-index:-251646976;mso-width-relative:page;mso-height-relative:page;" coordsize="5976620,4170045" o:gfxdata="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">
                <o:lock v:ext="edit" aspectratio="f"/>
                <v:shape id="Graphic 38" o:spid="_x0000_s1026" o:spt="100" style="position:absolute;left:0;top:0;height:4170045;width:5976620;" fillcolor="#000000" filled="t" stroked="f" coordsize="5976620,4170045" o:gfxdata="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M2w67sAAADb&#10;AAAADwAAAAAAAAABACAAAAAiAAAAZHJzL2Rvd25yZXYueG1sUEsBAhQAFAAAAAgAh07iQDMvBZ47&#10;AAAAOQAAABAAAAAAAAAAAQAgAAAACgEAAGRycy9zaGFwZXhtbC54bWxQSwUGAAAAAAYABgBbAQAA&#10;tAMAAAAA&#10;" path="m5957468,4169968l19050,4169968,15747,4169676,0,4150918,0,19050,19050,0,5957468,0,5976518,19050,38100,19050,19050,38100,38100,38100,38100,4131868,19050,4131868,38100,4150918,5976518,4150918,5976226,4154233,5960770,4169676,5957468,4169968xem38100,38100l19050,38100,38100,19050,38100,38100xem5938418,38100l38100,38100,38100,19050,5938418,19050,5938418,38100xem5938418,4150918l5938418,19050,5957468,38100,5976518,38100,5976518,4131868,5957468,4131868,5938418,4150918xem5976518,38100l5957468,38100,5938418,19050,5976518,19050,5976518,38100xem38100,4150918l19050,4131868,38100,4131868,38100,4150918xem5938418,4150918l38100,4150918,38100,4131868,5938418,4131868,5938418,4150918xem5976518,4150918l5938418,4150918,5957468,4131868,5976518,4131868,5976518,4150918xe">
                  <v:fill on="t" focussize="0,0"/>
                  <v:stroke on="f"/>
                  <v:imagedata o:title=""/>
                  <o:lock v:ext="edit" aspectratio="f"/>
                  <v:textbox inset="0mm,0mm,0mm,0mm"/>
                </v:shape>
                <v:shape id="Image 39" o:spid="_x0000_s1026" o:spt="75" type="#_x0000_t75" style="position:absolute;left:129222;top:178650;height:3800855;width:5716524;" filled="f" o:preferrelative="t" stroked="f" coordsize="21600,21600" o:gfxdata="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m6Xu8AAAA&#10;2wAAAA8AAAAAAAAAAQAgAAAAIgAAAGRycy9kb3ducmV2LnhtbFBLAQIUABQAAAAIAIdO4kAzLwWe&#10;OwAAADkAAAAQAAAAAAAAAAEAIAAAAAsBAABkcnMvc2hhcGV4bWwueG1sUEsFBgAAAAAGAAYAWwEA&#10;ALUDAAAAAA==&#10;">
                  <v:fill on="f" focussize="0,0"/>
                  <v:stroke on="f"/>
                  <v:imagedata r:id="rId21" o:title=""/>
                  <o:lock v:ext="edit" aspectratio="f"/>
                </v:shape>
                <w10:wrap type="topAndBottom"/>
              </v:group>
            </w:pict>
          </mc:Fallback>
        </mc:AlternateContent>
      </w:r>
    </w:p>
    <w:p w14:paraId="2BE3263C">
      <w:pPr>
        <w:pStyle w:val="9"/>
        <w:spacing w:after="0"/>
        <w:rPr>
          <w:sz w:val="14"/>
        </w:rPr>
        <w:sectPr>
          <w:pgSz w:w="12240" w:h="15840"/>
          <w:pgMar w:top="1360" w:right="1080" w:bottom="1000" w:left="1080" w:header="0" w:footer="819" w:gutter="0"/>
          <w:cols w:space="720" w:num="1"/>
        </w:sectPr>
      </w:pPr>
    </w:p>
    <w:p w14:paraId="39776130">
      <w:pPr>
        <w:spacing w:before="60"/>
        <w:ind w:left="418" w:right="724" w:firstLine="0"/>
        <w:jc w:val="center"/>
        <w:rPr>
          <w:b/>
          <w:sz w:val="32"/>
        </w:rPr>
      </w:pPr>
      <w:bookmarkStart w:id="60" w:name="Chapter 5"/>
      <w:bookmarkEnd w:id="60"/>
      <w:r>
        <w:rPr>
          <w:b/>
          <w:sz w:val="32"/>
        </w:rPr>
        <w:t>Chapter</w:t>
      </w:r>
      <w:r>
        <w:rPr>
          <w:b/>
          <w:spacing w:val="-11"/>
          <w:sz w:val="32"/>
        </w:rPr>
        <w:t xml:space="preserve"> </w:t>
      </w:r>
      <w:r>
        <w:rPr>
          <w:b/>
          <w:spacing w:val="-10"/>
          <w:sz w:val="32"/>
        </w:rPr>
        <w:t>5</w:t>
      </w:r>
    </w:p>
    <w:p w14:paraId="7A3E3DF0">
      <w:pPr>
        <w:pStyle w:val="9"/>
        <w:spacing w:before="111"/>
        <w:rPr>
          <w:b/>
          <w:sz w:val="32"/>
        </w:rPr>
      </w:pPr>
    </w:p>
    <w:p w14:paraId="50A94316">
      <w:pPr>
        <w:pStyle w:val="2"/>
        <w:ind w:right="350"/>
      </w:pPr>
      <w:r>
        <w:t>SYSTEM</w:t>
      </w:r>
      <w:r>
        <w:rPr>
          <w:spacing w:val="-14"/>
        </w:rPr>
        <w:t xml:space="preserve"> </w:t>
      </w:r>
      <w:r>
        <w:rPr>
          <w:spacing w:val="-2"/>
        </w:rPr>
        <w:t>ARCHITECTURE</w:t>
      </w:r>
    </w:p>
    <w:p w14:paraId="4FF3BBDA">
      <w:pPr>
        <w:pStyle w:val="9"/>
        <w:spacing w:before="107"/>
        <w:rPr>
          <w:b/>
          <w:sz w:val="32"/>
        </w:rPr>
      </w:pPr>
    </w:p>
    <w:p w14:paraId="717B6572">
      <w:pPr>
        <w:pStyle w:val="3"/>
        <w:numPr>
          <w:ilvl w:val="1"/>
          <w:numId w:val="10"/>
        </w:numPr>
        <w:tabs>
          <w:tab w:val="left" w:pos="1079"/>
        </w:tabs>
        <w:spacing w:before="1" w:after="0" w:line="240" w:lineRule="auto"/>
        <w:ind w:left="1079" w:right="0" w:hanging="719"/>
        <w:jc w:val="left"/>
      </w:pPr>
      <w:bookmarkStart w:id="61" w:name="5.1ARCHITECTURE DIAGRAM"/>
      <w:bookmarkEnd w:id="61"/>
      <w:r>
        <w:t>ARCHITECTURE</w:t>
      </w:r>
      <w:r>
        <w:rPr>
          <w:spacing w:val="-16"/>
        </w:rPr>
        <w:t xml:space="preserve"> </w:t>
      </w:r>
      <w:r>
        <w:rPr>
          <w:spacing w:val="-2"/>
        </w:rPr>
        <w:t>DIAGRAM</w:t>
      </w:r>
    </w:p>
    <w:p w14:paraId="156F5433">
      <w:pPr>
        <w:pStyle w:val="9"/>
        <w:spacing w:before="260" w:line="456" w:lineRule="auto"/>
        <w:ind w:left="357" w:right="358"/>
        <w:jc w:val="both"/>
      </w:pPr>
      <w:r>
        <w:t>This graphic provides a concise and understandable description of all the entities currently integrated into the system. The diagram shows how the many actions and choices are linked together.</w:t>
      </w:r>
      <w:r>
        <w:rPr>
          <w:spacing w:val="-1"/>
        </w:rPr>
        <w:t xml:space="preserve"> </w:t>
      </w:r>
      <w:r>
        <w:t>You</w:t>
      </w:r>
      <w:r>
        <w:rPr>
          <w:spacing w:val="-3"/>
        </w:rPr>
        <w:t xml:space="preserve"> </w:t>
      </w:r>
      <w:r>
        <w:t>might</w:t>
      </w:r>
      <w:r>
        <w:rPr>
          <w:spacing w:val="-3"/>
        </w:rPr>
        <w:t xml:space="preserve"> </w:t>
      </w:r>
      <w:r>
        <w:t>say</w:t>
      </w:r>
      <w:r>
        <w:rPr>
          <w:spacing w:val="-1"/>
        </w:rPr>
        <w:t xml:space="preserve"> </w:t>
      </w:r>
      <w:r>
        <w:t>that</w:t>
      </w:r>
      <w:r>
        <w:rPr>
          <w:spacing w:val="-3"/>
        </w:rPr>
        <w:t xml:space="preserve"> </w:t>
      </w:r>
      <w:r>
        <w:t>the</w:t>
      </w:r>
      <w:r>
        <w:rPr>
          <w:spacing w:val="-4"/>
        </w:rPr>
        <w:t xml:space="preserve"> </w:t>
      </w:r>
      <w:r>
        <w:t>whole</w:t>
      </w:r>
      <w:r>
        <w:rPr>
          <w:spacing w:val="-4"/>
        </w:rPr>
        <w:t xml:space="preserve"> </w:t>
      </w:r>
      <w:r>
        <w:t>process</w:t>
      </w:r>
      <w:r>
        <w:rPr>
          <w:spacing w:val="-3"/>
        </w:rPr>
        <w:t xml:space="preserve"> </w:t>
      </w:r>
      <w:r>
        <w:t>and</w:t>
      </w:r>
      <w:r>
        <w:rPr>
          <w:spacing w:val="-1"/>
        </w:rPr>
        <w:t xml:space="preserve"> </w:t>
      </w:r>
      <w:r>
        <w:t>how</w:t>
      </w:r>
      <w:r>
        <w:rPr>
          <w:spacing w:val="-2"/>
        </w:rPr>
        <w:t xml:space="preserve"> </w:t>
      </w:r>
      <w:r>
        <w:t>it</w:t>
      </w:r>
      <w:r>
        <w:rPr>
          <w:spacing w:val="-5"/>
        </w:rPr>
        <w:t xml:space="preserve"> </w:t>
      </w:r>
      <w:r>
        <w:t>was</w:t>
      </w:r>
      <w:r>
        <w:rPr>
          <w:spacing w:val="-1"/>
        </w:rPr>
        <w:t xml:space="preserve"> </w:t>
      </w:r>
      <w:r>
        <w:t>carried</w:t>
      </w:r>
      <w:r>
        <w:rPr>
          <w:spacing w:val="-3"/>
        </w:rPr>
        <w:t xml:space="preserve"> </w:t>
      </w:r>
      <w:r>
        <w:t>out</w:t>
      </w:r>
      <w:r>
        <w:rPr>
          <w:spacing w:val="-3"/>
        </w:rPr>
        <w:t xml:space="preserve"> </w:t>
      </w:r>
      <w:r>
        <w:t>is</w:t>
      </w:r>
      <w:r>
        <w:rPr>
          <w:spacing w:val="-3"/>
        </w:rPr>
        <w:t xml:space="preserve"> </w:t>
      </w:r>
      <w:r>
        <w:t>a</w:t>
      </w:r>
      <w:r>
        <w:rPr>
          <w:spacing w:val="-4"/>
        </w:rPr>
        <w:t xml:space="preserve"> </w:t>
      </w:r>
      <w:r>
        <w:t>picture.</w:t>
      </w:r>
      <w:r>
        <w:rPr>
          <w:spacing w:val="-1"/>
        </w:rPr>
        <w:t xml:space="preserve"> </w:t>
      </w:r>
      <w:r>
        <w:t>The</w:t>
      </w:r>
      <w:r>
        <w:rPr>
          <w:spacing w:val="-2"/>
        </w:rPr>
        <w:t xml:space="preserve"> </w:t>
      </w:r>
      <w:r>
        <w:t>figure below shows the functional connections between various entities.</w:t>
      </w:r>
    </w:p>
    <w:p w14:paraId="4E5C7EE2">
      <w:pPr>
        <w:pStyle w:val="9"/>
        <w:spacing w:before="38"/>
        <w:rPr>
          <w:sz w:val="20"/>
        </w:rPr>
      </w:pPr>
      <w:r>
        <w:rPr>
          <w:sz w:val="20"/>
        </w:rPr>
        <mc:AlternateContent>
          <mc:Choice Requires="wpg">
            <w:drawing>
              <wp:anchor distT="0" distB="0" distL="0" distR="0" simplePos="0" relativeHeight="251670528" behindDoc="1" locked="0" layoutInCell="1" allowOverlap="1">
                <wp:simplePos x="0" y="0"/>
                <wp:positionH relativeFrom="page">
                  <wp:posOffset>1057910</wp:posOffset>
                </wp:positionH>
                <wp:positionV relativeFrom="paragraph">
                  <wp:posOffset>185420</wp:posOffset>
                </wp:positionV>
                <wp:extent cx="5810885" cy="343535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5810885" cy="3435350"/>
                          <a:chOff x="0" y="0"/>
                          <a:chExt cx="5810885" cy="3435350"/>
                        </a:xfrm>
                      </wpg:grpSpPr>
                      <wps:wsp>
                        <wps:cNvPr id="41" name="Graphic 41"/>
                        <wps:cNvSpPr/>
                        <wps:spPr>
                          <a:xfrm>
                            <a:off x="0" y="0"/>
                            <a:ext cx="5810885" cy="3435350"/>
                          </a:xfrm>
                          <a:custGeom>
                            <a:avLst/>
                            <a:gdLst/>
                            <a:ahLst/>
                            <a:cxnLst/>
                            <a:rect l="l" t="t" r="r" b="b"/>
                            <a:pathLst>
                              <a:path w="5810885" h="3435350">
                                <a:moveTo>
                                  <a:pt x="5791784" y="3435299"/>
                                </a:moveTo>
                                <a:lnTo>
                                  <a:pt x="19050" y="3435299"/>
                                </a:lnTo>
                                <a:lnTo>
                                  <a:pt x="15735" y="3435007"/>
                                </a:lnTo>
                                <a:lnTo>
                                  <a:pt x="0" y="3416249"/>
                                </a:lnTo>
                                <a:lnTo>
                                  <a:pt x="0" y="19050"/>
                                </a:lnTo>
                                <a:lnTo>
                                  <a:pt x="19050" y="0"/>
                                </a:lnTo>
                                <a:lnTo>
                                  <a:pt x="5791784" y="0"/>
                                </a:lnTo>
                                <a:lnTo>
                                  <a:pt x="5810834" y="19050"/>
                                </a:lnTo>
                                <a:lnTo>
                                  <a:pt x="38100" y="19050"/>
                                </a:lnTo>
                                <a:lnTo>
                                  <a:pt x="19050" y="38100"/>
                                </a:lnTo>
                                <a:lnTo>
                                  <a:pt x="38100" y="38100"/>
                                </a:lnTo>
                                <a:lnTo>
                                  <a:pt x="38100" y="3397199"/>
                                </a:lnTo>
                                <a:lnTo>
                                  <a:pt x="19050" y="3397199"/>
                                </a:lnTo>
                                <a:lnTo>
                                  <a:pt x="38100" y="3416249"/>
                                </a:lnTo>
                                <a:lnTo>
                                  <a:pt x="5810834" y="3416249"/>
                                </a:lnTo>
                                <a:lnTo>
                                  <a:pt x="5810554" y="3419551"/>
                                </a:lnTo>
                                <a:lnTo>
                                  <a:pt x="5795098" y="3435007"/>
                                </a:lnTo>
                                <a:lnTo>
                                  <a:pt x="5791784" y="3435299"/>
                                </a:lnTo>
                                <a:close/>
                              </a:path>
                              <a:path w="5810885" h="3435350">
                                <a:moveTo>
                                  <a:pt x="38100" y="38100"/>
                                </a:moveTo>
                                <a:lnTo>
                                  <a:pt x="19050" y="38100"/>
                                </a:lnTo>
                                <a:lnTo>
                                  <a:pt x="38100" y="19050"/>
                                </a:lnTo>
                                <a:lnTo>
                                  <a:pt x="38100" y="38100"/>
                                </a:lnTo>
                                <a:close/>
                              </a:path>
                              <a:path w="5810885" h="3435350">
                                <a:moveTo>
                                  <a:pt x="5772734" y="38100"/>
                                </a:moveTo>
                                <a:lnTo>
                                  <a:pt x="38100" y="38100"/>
                                </a:lnTo>
                                <a:lnTo>
                                  <a:pt x="38100" y="19050"/>
                                </a:lnTo>
                                <a:lnTo>
                                  <a:pt x="5772734" y="19050"/>
                                </a:lnTo>
                                <a:lnTo>
                                  <a:pt x="5772734" y="38100"/>
                                </a:lnTo>
                                <a:close/>
                              </a:path>
                              <a:path w="5810885" h="3435350">
                                <a:moveTo>
                                  <a:pt x="5772734" y="3416249"/>
                                </a:moveTo>
                                <a:lnTo>
                                  <a:pt x="5772734" y="19050"/>
                                </a:lnTo>
                                <a:lnTo>
                                  <a:pt x="5791784" y="38100"/>
                                </a:lnTo>
                                <a:lnTo>
                                  <a:pt x="5810834" y="38100"/>
                                </a:lnTo>
                                <a:lnTo>
                                  <a:pt x="5810834" y="3397199"/>
                                </a:lnTo>
                                <a:lnTo>
                                  <a:pt x="5791784" y="3397199"/>
                                </a:lnTo>
                                <a:lnTo>
                                  <a:pt x="5772734" y="3416249"/>
                                </a:lnTo>
                                <a:close/>
                              </a:path>
                              <a:path w="5810885" h="3435350">
                                <a:moveTo>
                                  <a:pt x="5810834" y="38100"/>
                                </a:moveTo>
                                <a:lnTo>
                                  <a:pt x="5791784" y="38100"/>
                                </a:lnTo>
                                <a:lnTo>
                                  <a:pt x="5772734" y="19050"/>
                                </a:lnTo>
                                <a:lnTo>
                                  <a:pt x="5810834" y="19050"/>
                                </a:lnTo>
                                <a:lnTo>
                                  <a:pt x="5810834" y="38100"/>
                                </a:lnTo>
                                <a:close/>
                              </a:path>
                              <a:path w="5810885" h="3435350">
                                <a:moveTo>
                                  <a:pt x="38100" y="3416249"/>
                                </a:moveTo>
                                <a:lnTo>
                                  <a:pt x="19050" y="3397199"/>
                                </a:lnTo>
                                <a:lnTo>
                                  <a:pt x="38100" y="3397199"/>
                                </a:lnTo>
                                <a:lnTo>
                                  <a:pt x="38100" y="3416249"/>
                                </a:lnTo>
                                <a:close/>
                              </a:path>
                              <a:path w="5810885" h="3435350">
                                <a:moveTo>
                                  <a:pt x="5772734" y="3416249"/>
                                </a:moveTo>
                                <a:lnTo>
                                  <a:pt x="38100" y="3416249"/>
                                </a:lnTo>
                                <a:lnTo>
                                  <a:pt x="38100" y="3397199"/>
                                </a:lnTo>
                                <a:lnTo>
                                  <a:pt x="5772734" y="3397199"/>
                                </a:lnTo>
                                <a:lnTo>
                                  <a:pt x="5772734" y="3416249"/>
                                </a:lnTo>
                                <a:close/>
                              </a:path>
                              <a:path w="5810885" h="3435350">
                                <a:moveTo>
                                  <a:pt x="5810834" y="3416249"/>
                                </a:moveTo>
                                <a:lnTo>
                                  <a:pt x="5772734" y="3416249"/>
                                </a:lnTo>
                                <a:lnTo>
                                  <a:pt x="5791784" y="3397199"/>
                                </a:lnTo>
                                <a:lnTo>
                                  <a:pt x="5810834" y="3397199"/>
                                </a:lnTo>
                                <a:lnTo>
                                  <a:pt x="5810834" y="3416249"/>
                                </a:lnTo>
                                <a:close/>
                              </a:path>
                            </a:pathLst>
                          </a:custGeom>
                          <a:solidFill>
                            <a:srgbClr val="000000"/>
                          </a:solidFill>
                        </wps:spPr>
                        <wps:bodyPr wrap="square" lIns="0" tIns="0" rIns="0" bIns="0" rtlCol="0">
                          <a:noAutofit/>
                        </wps:bodyPr>
                      </wps:wsp>
                      <pic:pic xmlns:pic="http://schemas.openxmlformats.org/drawingml/2006/picture">
                        <pic:nvPicPr>
                          <pic:cNvPr id="42" name="Image 42"/>
                          <pic:cNvPicPr/>
                        </pic:nvPicPr>
                        <pic:blipFill>
                          <a:blip r:embed="rId22" cstate="print"/>
                          <a:stretch>
                            <a:fillRect/>
                          </a:stretch>
                        </pic:blipFill>
                        <pic:spPr>
                          <a:xfrm>
                            <a:off x="129260" y="129641"/>
                            <a:ext cx="5518404" cy="3176168"/>
                          </a:xfrm>
                          <a:prstGeom prst="rect">
                            <a:avLst/>
                          </a:prstGeom>
                        </pic:spPr>
                      </pic:pic>
                    </wpg:wgp>
                  </a:graphicData>
                </a:graphic>
              </wp:anchor>
            </w:drawing>
          </mc:Choice>
          <mc:Fallback>
            <w:pict>
              <v:group id="_x0000_s1026" o:spid="_x0000_s1026" o:spt="203" style="position:absolute;left:0pt;margin-left:83.3pt;margin-top:14.6pt;height:270.5pt;width:457.55pt;mso-position-horizontal-relative:page;mso-wrap-distance-bottom:0pt;mso-wrap-distance-top:0pt;z-index:-251645952;mso-width-relative:page;mso-height-relative:page;" coordsize="5810885,3435350" o:gfxdata="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">
                <o:lock v:ext="edit" aspectratio="f"/>
                <v:shape id="Graphic 41" o:spid="_x0000_s1026" o:spt="100" style="position:absolute;left:0;top:0;height:3435350;width:5810885;" fillcolor="#000000" filled="t" stroked="f" coordsize="5810885,3435350" o:gfxdata="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1C+S8AAAA&#10;2wAAAA8AAAAAAAAAAQAgAAAAIgAAAGRycy9kb3ducmV2LnhtbFBLAQIUABQAAAAIAIdO4kAzLwWe&#10;OwAAADkAAAAQAAAAAAAAAAEAIAAAAAsBAABkcnMvc2hhcGV4bWwueG1sUEsFBgAAAAAGAAYAWwEA&#10;ALUDAAAAAA==&#10;" path="m5791784,3435299l19050,3435299,15735,3435007,0,3416249,0,19050,19050,0,5791784,0,5810834,19050,38100,19050,19050,38100,38100,38100,38100,3397199,19050,3397199,38100,3416249,5810834,3416249,5810554,3419551,5795098,3435007,5791784,3435299xem38100,38100l19050,38100,38100,19050,38100,38100xem5772734,38100l38100,38100,38100,19050,5772734,19050,5772734,38100xem5772734,3416249l5772734,19050,5791784,38100,5810834,38100,5810834,3397199,5791784,3397199,5772734,3416249xem5810834,38100l5791784,38100,5772734,19050,5810834,19050,5810834,38100xem38100,3416249l19050,3397199,38100,3397199,38100,3416249xem5772734,3416249l38100,3416249,38100,3397199,5772734,3397199,5772734,3416249xem5810834,3416249l5772734,3416249,5791784,3397199,5810834,3397199,5810834,3416249xe">
                  <v:fill on="t" focussize="0,0"/>
                  <v:stroke on="f"/>
                  <v:imagedata o:title=""/>
                  <o:lock v:ext="edit" aspectratio="f"/>
                  <v:textbox inset="0mm,0mm,0mm,0mm"/>
                </v:shape>
                <v:shape id="Image 42" o:spid="_x0000_s1026" o:spt="75" type="#_x0000_t75" style="position:absolute;left:129260;top:129641;height:3176168;width:5518404;" filled="f" o:preferrelative="t" stroked="f" coordsize="21600,21600" o:gfxdata="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b67O/&#10;AAAA2wAAAA8AAAAAAAAAAQAgAAAAIgAAAGRycy9kb3ducmV2LnhtbFBLAQIUABQAAAAIAIdO4kAz&#10;LwWeOwAAADkAAAAQAAAAAAAAAAEAIAAAAA4BAABkcnMvc2hhcGV4bWwueG1sUEsFBgAAAAAGAAYA&#10;WwEAALgDAAAAAA==&#10;">
                  <v:fill on="f" focussize="0,0"/>
                  <v:stroke on="f"/>
                  <v:imagedata r:id="rId22" o:title=""/>
                  <o:lock v:ext="edit" aspectratio="f"/>
                </v:shape>
                <w10:wrap type="topAndBottom"/>
              </v:group>
            </w:pict>
          </mc:Fallback>
        </mc:AlternateContent>
      </w:r>
    </w:p>
    <w:p w14:paraId="6B2A88D8">
      <w:pPr>
        <w:pStyle w:val="9"/>
        <w:spacing w:before="115"/>
        <w:ind w:left="418" w:right="579"/>
        <w:jc w:val="center"/>
      </w:pPr>
      <w:r>
        <w:t>Fig</w:t>
      </w:r>
      <w:r>
        <w:rPr>
          <w:spacing w:val="-2"/>
        </w:rPr>
        <w:t xml:space="preserve"> </w:t>
      </w:r>
      <w:r>
        <w:t>5.1</w:t>
      </w:r>
      <w:r>
        <w:rPr>
          <w:spacing w:val="-2"/>
        </w:rPr>
        <w:t xml:space="preserve"> </w:t>
      </w:r>
      <w:r>
        <w:t>Architecture</w:t>
      </w:r>
      <w:r>
        <w:rPr>
          <w:spacing w:val="-1"/>
        </w:rPr>
        <w:t xml:space="preserve"> </w:t>
      </w:r>
      <w:r>
        <w:rPr>
          <w:spacing w:val="-2"/>
        </w:rPr>
        <w:t>Diagram</w:t>
      </w:r>
    </w:p>
    <w:p w14:paraId="05F0ED62">
      <w:pPr>
        <w:pStyle w:val="9"/>
      </w:pPr>
    </w:p>
    <w:p w14:paraId="5785C12F">
      <w:pPr>
        <w:pStyle w:val="9"/>
      </w:pPr>
    </w:p>
    <w:p w14:paraId="36FA36FB">
      <w:pPr>
        <w:pStyle w:val="9"/>
        <w:spacing w:line="360" w:lineRule="auto"/>
        <w:ind w:left="360" w:right="349"/>
        <w:jc w:val="both"/>
      </w:pPr>
      <w:r>
        <w:t>The</w:t>
      </w:r>
      <w:r>
        <w:rPr>
          <w:spacing w:val="-4"/>
        </w:rPr>
        <w:t xml:space="preserve"> </w:t>
      </w:r>
      <w:r>
        <w:t>system</w:t>
      </w:r>
      <w:r>
        <w:rPr>
          <w:spacing w:val="-1"/>
        </w:rPr>
        <w:t xml:space="preserve"> </w:t>
      </w:r>
      <w:r>
        <w:t>architecture</w:t>
      </w:r>
      <w:r>
        <w:rPr>
          <w:spacing w:val="-2"/>
        </w:rPr>
        <w:t xml:space="preserve"> </w:t>
      </w:r>
      <w:r>
        <w:t>of</w:t>
      </w:r>
      <w:r>
        <w:rPr>
          <w:spacing w:val="-4"/>
        </w:rPr>
        <w:t xml:space="preserve"> </w:t>
      </w:r>
      <w:r>
        <w:t>the</w:t>
      </w:r>
      <w:r>
        <w:rPr>
          <w:spacing w:val="-2"/>
        </w:rPr>
        <w:t xml:space="preserve"> </w:t>
      </w:r>
      <w:r>
        <w:t>fig</w:t>
      </w:r>
      <w:r>
        <w:rPr>
          <w:spacing w:val="-3"/>
        </w:rPr>
        <w:t xml:space="preserve"> </w:t>
      </w:r>
      <w:r>
        <w:t>5.1</w:t>
      </w:r>
      <w:r>
        <w:rPr>
          <w:spacing w:val="-3"/>
        </w:rPr>
        <w:t xml:space="preserve"> </w:t>
      </w:r>
      <w:r>
        <w:t>clearly</w:t>
      </w:r>
      <w:r>
        <w:rPr>
          <w:spacing w:val="-3"/>
        </w:rPr>
        <w:t xml:space="preserve"> </w:t>
      </w:r>
      <w:r>
        <w:t>shows</w:t>
      </w:r>
      <w:r>
        <w:rPr>
          <w:spacing w:val="-3"/>
        </w:rPr>
        <w:t xml:space="preserve"> </w:t>
      </w:r>
      <w:r>
        <w:t>that</w:t>
      </w:r>
      <w:r>
        <w:rPr>
          <w:spacing w:val="-3"/>
        </w:rPr>
        <w:t xml:space="preserve"> </w:t>
      </w:r>
      <w:r>
        <w:t>the</w:t>
      </w:r>
      <w:r>
        <w:rPr>
          <w:spacing w:val="-4"/>
        </w:rPr>
        <w:t xml:space="preserve"> </w:t>
      </w:r>
      <w:r>
        <w:t>input</w:t>
      </w:r>
      <w:r>
        <w:rPr>
          <w:spacing w:val="-3"/>
        </w:rPr>
        <w:t xml:space="preserve"> </w:t>
      </w:r>
      <w:r>
        <w:t>is</w:t>
      </w:r>
      <w:r>
        <w:rPr>
          <w:spacing w:val="-3"/>
        </w:rPr>
        <w:t xml:space="preserve"> </w:t>
      </w:r>
      <w:r>
        <w:t>given</w:t>
      </w:r>
      <w:r>
        <w:rPr>
          <w:spacing w:val="-1"/>
        </w:rPr>
        <w:t xml:space="preserve"> </w:t>
      </w:r>
      <w:r>
        <w:t>as</w:t>
      </w:r>
      <w:r>
        <w:rPr>
          <w:spacing w:val="-1"/>
        </w:rPr>
        <w:t xml:space="preserve"> </w:t>
      </w:r>
      <w:r>
        <w:t>video</w:t>
      </w:r>
      <w:r>
        <w:rPr>
          <w:spacing w:val="-3"/>
        </w:rPr>
        <w:t xml:space="preserve"> </w:t>
      </w:r>
      <w:r>
        <w:t>then</w:t>
      </w:r>
      <w:r>
        <w:rPr>
          <w:spacing w:val="-3"/>
        </w:rPr>
        <w:t xml:space="preserve"> </w:t>
      </w:r>
      <w:r>
        <w:t>using</w:t>
      </w:r>
      <w:r>
        <w:rPr>
          <w:spacing w:val="-3"/>
        </w:rPr>
        <w:t xml:space="preserve"> </w:t>
      </w:r>
      <w:r>
        <w:t>the YOLO v5 model the accidents are detected and classified based on the probability .After the detection of the accident the alert message is sent to the defined user through SMS.</w:t>
      </w:r>
    </w:p>
    <w:p w14:paraId="51B39C2C">
      <w:pPr>
        <w:pStyle w:val="9"/>
        <w:spacing w:after="0" w:line="360" w:lineRule="auto"/>
        <w:jc w:val="both"/>
        <w:sectPr>
          <w:pgSz w:w="12240" w:h="15840"/>
          <w:pgMar w:top="1380" w:right="1080" w:bottom="1000" w:left="1080" w:header="0" w:footer="819" w:gutter="0"/>
          <w:cols w:space="720" w:num="1"/>
        </w:sectPr>
      </w:pPr>
    </w:p>
    <w:p w14:paraId="0EA20D58">
      <w:pPr>
        <w:pStyle w:val="12"/>
        <w:numPr>
          <w:ilvl w:val="1"/>
          <w:numId w:val="10"/>
        </w:numPr>
        <w:tabs>
          <w:tab w:val="left" w:pos="1080"/>
        </w:tabs>
        <w:spacing w:before="79" w:after="0" w:line="240" w:lineRule="auto"/>
        <w:ind w:left="1080" w:right="0" w:hanging="720"/>
        <w:jc w:val="both"/>
        <w:rPr>
          <w:b/>
          <w:sz w:val="24"/>
        </w:rPr>
      </w:pPr>
      <w:bookmarkStart w:id="62" w:name="5.2ALGORITHMS"/>
      <w:bookmarkEnd w:id="62"/>
      <w:r>
        <w:rPr>
          <w:b/>
          <w:spacing w:val="-2"/>
          <w:sz w:val="24"/>
        </w:rPr>
        <w:t>ALGORITHMS</w:t>
      </w:r>
    </w:p>
    <w:p w14:paraId="6265C181">
      <w:pPr>
        <w:pStyle w:val="4"/>
        <w:numPr>
          <w:ilvl w:val="2"/>
          <w:numId w:val="10"/>
        </w:numPr>
        <w:tabs>
          <w:tab w:val="left" w:pos="1200"/>
        </w:tabs>
        <w:spacing w:before="135" w:after="0" w:line="240" w:lineRule="auto"/>
        <w:ind w:left="1200" w:right="0" w:hanging="840"/>
        <w:jc w:val="both"/>
      </w:pPr>
      <w:r>
        <w:t>Random</w:t>
      </w:r>
      <w:r>
        <w:rPr>
          <w:spacing w:val="-7"/>
        </w:rPr>
        <w:t xml:space="preserve"> </w:t>
      </w:r>
      <w:r>
        <w:t>Forest</w:t>
      </w:r>
      <w:r>
        <w:rPr>
          <w:spacing w:val="-6"/>
        </w:rPr>
        <w:t xml:space="preserve"> </w:t>
      </w:r>
      <w:r>
        <w:rPr>
          <w:spacing w:val="-2"/>
        </w:rPr>
        <w:t>Classification</w:t>
      </w:r>
    </w:p>
    <w:p w14:paraId="51F90944">
      <w:pPr>
        <w:pStyle w:val="9"/>
        <w:spacing w:before="138" w:line="456" w:lineRule="auto"/>
        <w:ind w:left="360" w:right="98"/>
        <w:jc w:val="both"/>
      </w:pPr>
      <w:r>
        <w:t>Random Forest is used to estimate the learner’s cognitive load based on behavioral features such as typing speed, time on task, error count, and inactivity. It combines multiple decision trees to improve prediction accuracy and robustness. The model classifies user state into Underload, Optimal, or Overload, forming the foundation of the adaptive system.</w:t>
      </w:r>
    </w:p>
    <w:p w14:paraId="52058C28">
      <w:pPr>
        <w:pStyle w:val="4"/>
        <w:numPr>
          <w:ilvl w:val="2"/>
          <w:numId w:val="10"/>
        </w:numPr>
        <w:tabs>
          <w:tab w:val="left" w:pos="1080"/>
        </w:tabs>
        <w:spacing w:before="136" w:after="0" w:line="240" w:lineRule="auto"/>
        <w:ind w:left="1080" w:right="0" w:hanging="720"/>
        <w:jc w:val="both"/>
      </w:pPr>
      <w:r>
        <w:t>Reinforcement</w:t>
      </w:r>
      <w:r>
        <w:rPr>
          <w:spacing w:val="-13"/>
        </w:rPr>
        <w:t xml:space="preserve"> </w:t>
      </w:r>
      <w:r>
        <w:rPr>
          <w:spacing w:val="-2"/>
        </w:rPr>
        <w:t>Learning</w:t>
      </w:r>
    </w:p>
    <w:p w14:paraId="00FF43BB">
      <w:pPr>
        <w:pStyle w:val="9"/>
        <w:spacing w:before="138" w:line="456" w:lineRule="auto"/>
        <w:ind w:left="357" w:right="98"/>
        <w:jc w:val="both"/>
      </w:pPr>
      <w:r>
        <w:t>A lightweight Q-learning algorithm is implemented to help agents learn optimal learning strategies over time. Based on reward feedback, the agent gradually improves decisions such as increasing difficulty, maintaining pace, or reducing workload.</w:t>
      </w:r>
    </w:p>
    <w:p w14:paraId="2E4407CF">
      <w:pPr>
        <w:pStyle w:val="4"/>
        <w:numPr>
          <w:ilvl w:val="2"/>
          <w:numId w:val="10"/>
        </w:numPr>
        <w:tabs>
          <w:tab w:val="left" w:pos="1080"/>
        </w:tabs>
        <w:spacing w:before="136" w:after="0" w:line="240" w:lineRule="auto"/>
        <w:ind w:left="1080" w:right="0" w:hanging="720"/>
        <w:jc w:val="both"/>
      </w:pPr>
      <w:r>
        <w:t>Long</w:t>
      </w:r>
      <w:r>
        <w:rPr>
          <w:spacing w:val="-10"/>
        </w:rPr>
        <w:t xml:space="preserve"> </w:t>
      </w:r>
      <w:r>
        <w:t>Short-Term</w:t>
      </w:r>
      <w:r>
        <w:rPr>
          <w:spacing w:val="-4"/>
        </w:rPr>
        <w:t xml:space="preserve"> </w:t>
      </w:r>
      <w:r>
        <w:rPr>
          <w:spacing w:val="-2"/>
        </w:rPr>
        <w:t>Memory(LSTM)</w:t>
      </w:r>
    </w:p>
    <w:p w14:paraId="595187DC">
      <w:pPr>
        <w:pStyle w:val="9"/>
        <w:spacing w:before="138" w:line="456" w:lineRule="auto"/>
        <w:ind w:left="357" w:right="98"/>
        <w:jc w:val="both"/>
      </w:pPr>
      <w:r>
        <w:t>LSTM, a deep learning algorithm, is used for time-series forecasting of learner performance. It analyzes sequential behavioral data to predict future performance and overload risk, enabling proactive interventions.</w:t>
      </w:r>
    </w:p>
    <w:p w14:paraId="69C5E2D2">
      <w:pPr>
        <w:pStyle w:val="4"/>
        <w:numPr>
          <w:ilvl w:val="2"/>
          <w:numId w:val="10"/>
        </w:numPr>
        <w:tabs>
          <w:tab w:val="left" w:pos="1080"/>
        </w:tabs>
        <w:spacing w:before="137" w:after="0" w:line="240" w:lineRule="auto"/>
        <w:ind w:left="1080" w:right="0" w:hanging="720"/>
        <w:jc w:val="both"/>
      </w:pPr>
      <w:r>
        <w:t>Agentic</w:t>
      </w:r>
      <w:r>
        <w:rPr>
          <w:spacing w:val="-7"/>
        </w:rPr>
        <w:t xml:space="preserve"> </w:t>
      </w:r>
      <w:r>
        <w:t>Decision</w:t>
      </w:r>
      <w:r>
        <w:rPr>
          <w:spacing w:val="-5"/>
        </w:rPr>
        <w:t xml:space="preserve"> </w:t>
      </w:r>
      <w:r>
        <w:rPr>
          <w:spacing w:val="-2"/>
        </w:rPr>
        <w:t>Logic</w:t>
      </w:r>
    </w:p>
    <w:p w14:paraId="4638DA09">
      <w:pPr>
        <w:pStyle w:val="9"/>
        <w:spacing w:before="138" w:line="456" w:lineRule="auto"/>
        <w:ind w:left="357" w:right="100"/>
        <w:jc w:val="both"/>
      </w:pPr>
      <w:r>
        <w:t>Rule-based and trend-based reasoning is applied to analyze cognitive history and generate adaptive actions. This agent logic evaluates recent states to trigger appropriate learning strategies.</w:t>
      </w:r>
    </w:p>
    <w:p w14:paraId="1B9F3290">
      <w:pPr>
        <w:pStyle w:val="4"/>
        <w:numPr>
          <w:ilvl w:val="2"/>
          <w:numId w:val="10"/>
        </w:numPr>
        <w:tabs>
          <w:tab w:val="left" w:pos="1080"/>
        </w:tabs>
        <w:spacing w:before="135" w:after="0" w:line="240" w:lineRule="auto"/>
        <w:ind w:left="1080" w:right="0" w:hanging="720"/>
        <w:jc w:val="both"/>
      </w:pPr>
      <w:r>
        <w:t>Generative</w:t>
      </w:r>
      <w:r>
        <w:rPr>
          <w:spacing w:val="-10"/>
        </w:rPr>
        <w:t xml:space="preserve"> </w:t>
      </w:r>
      <w:r>
        <w:t>AI</w:t>
      </w:r>
      <w:r>
        <w:rPr>
          <w:spacing w:val="-10"/>
        </w:rPr>
        <w:t xml:space="preserve"> </w:t>
      </w:r>
      <w:r>
        <w:t>(FLAN-</w:t>
      </w:r>
      <w:r>
        <w:rPr>
          <w:spacing w:val="-5"/>
        </w:rPr>
        <w:t>T5)</w:t>
      </w:r>
    </w:p>
    <w:p w14:paraId="30B9136A">
      <w:pPr>
        <w:pStyle w:val="9"/>
        <w:spacing w:before="138" w:line="456" w:lineRule="auto"/>
        <w:ind w:left="357"/>
      </w:pPr>
      <w:r>
        <w:t>A</w:t>
      </w:r>
      <w:r>
        <w:rPr>
          <w:spacing w:val="40"/>
        </w:rPr>
        <w:t xml:space="preserve"> </w:t>
      </w:r>
      <w:r>
        <w:t>transformer-based</w:t>
      </w:r>
      <w:r>
        <w:rPr>
          <w:spacing w:val="40"/>
        </w:rPr>
        <w:t xml:space="preserve"> </w:t>
      </w:r>
      <w:r>
        <w:t>language</w:t>
      </w:r>
      <w:r>
        <w:rPr>
          <w:spacing w:val="40"/>
        </w:rPr>
        <w:t xml:space="preserve"> </w:t>
      </w:r>
      <w:r>
        <w:t>model</w:t>
      </w:r>
      <w:r>
        <w:rPr>
          <w:spacing w:val="40"/>
        </w:rPr>
        <w:t xml:space="preserve"> </w:t>
      </w:r>
      <w:r>
        <w:t>generates</w:t>
      </w:r>
      <w:r>
        <w:rPr>
          <w:spacing w:val="40"/>
        </w:rPr>
        <w:t xml:space="preserve"> </w:t>
      </w:r>
      <w:r>
        <w:t>personalized</w:t>
      </w:r>
      <w:r>
        <w:rPr>
          <w:spacing w:val="40"/>
        </w:rPr>
        <w:t xml:space="preserve"> </w:t>
      </w:r>
      <w:r>
        <w:t>learning</w:t>
      </w:r>
      <w:r>
        <w:rPr>
          <w:spacing w:val="40"/>
        </w:rPr>
        <w:t xml:space="preserve"> </w:t>
      </w:r>
      <w:r>
        <w:t>advice.</w:t>
      </w:r>
      <w:r>
        <w:rPr>
          <w:spacing w:val="40"/>
        </w:rPr>
        <w:t xml:space="preserve"> </w:t>
      </w:r>
      <w:r>
        <w:t>Based</w:t>
      </w:r>
      <w:r>
        <w:rPr>
          <w:spacing w:val="40"/>
        </w:rPr>
        <w:t xml:space="preserve"> </w:t>
      </w:r>
      <w:r>
        <w:t>on</w:t>
      </w:r>
      <w:r>
        <w:rPr>
          <w:spacing w:val="40"/>
        </w:rPr>
        <w:t xml:space="preserve"> </w:t>
      </w:r>
      <w:r>
        <w:t>agent</w:t>
      </w:r>
      <w:r>
        <w:rPr>
          <w:spacing w:val="80"/>
        </w:rPr>
        <w:t xml:space="preserve"> </w:t>
      </w:r>
      <w:r>
        <w:t>decisions and cognitive trends, it produces human-like adaptive feedback.</w:t>
      </w:r>
    </w:p>
    <w:p w14:paraId="681F6060">
      <w:pPr>
        <w:pStyle w:val="4"/>
        <w:numPr>
          <w:ilvl w:val="2"/>
          <w:numId w:val="10"/>
        </w:numPr>
        <w:tabs>
          <w:tab w:val="left" w:pos="1079"/>
        </w:tabs>
        <w:spacing w:before="136" w:after="0" w:line="240" w:lineRule="auto"/>
        <w:ind w:left="1079" w:right="0" w:hanging="719"/>
        <w:jc w:val="left"/>
      </w:pPr>
      <w:r>
        <w:t>Vector</w:t>
      </w:r>
      <w:r>
        <w:rPr>
          <w:spacing w:val="-7"/>
        </w:rPr>
        <w:t xml:space="preserve"> </w:t>
      </w:r>
      <w:r>
        <w:t>Similarity</w:t>
      </w:r>
      <w:r>
        <w:rPr>
          <w:spacing w:val="-5"/>
        </w:rPr>
        <w:t xml:space="preserve"> </w:t>
      </w:r>
      <w:r>
        <w:rPr>
          <w:spacing w:val="-2"/>
        </w:rPr>
        <w:t>Search(FAISS)</w:t>
      </w:r>
    </w:p>
    <w:p w14:paraId="718E0806">
      <w:pPr>
        <w:pStyle w:val="9"/>
        <w:spacing w:before="137" w:line="456" w:lineRule="auto"/>
        <w:ind w:left="360"/>
      </w:pPr>
      <w:r>
        <w:t>FAISS</w:t>
      </w:r>
      <w:r>
        <w:rPr>
          <w:spacing w:val="40"/>
        </w:rPr>
        <w:t xml:space="preserve"> </w:t>
      </w:r>
      <w:r>
        <w:t>is</w:t>
      </w:r>
      <w:r>
        <w:rPr>
          <w:spacing w:val="40"/>
        </w:rPr>
        <w:t xml:space="preserve"> </w:t>
      </w:r>
      <w:r>
        <w:t>used</w:t>
      </w:r>
      <w:r>
        <w:rPr>
          <w:spacing w:val="40"/>
        </w:rPr>
        <w:t xml:space="preserve"> </w:t>
      </w:r>
      <w:r>
        <w:t>for</w:t>
      </w:r>
      <w:r>
        <w:rPr>
          <w:spacing w:val="40"/>
        </w:rPr>
        <w:t xml:space="preserve"> </w:t>
      </w:r>
      <w:r>
        <w:t>semantic</w:t>
      </w:r>
      <w:r>
        <w:rPr>
          <w:spacing w:val="40"/>
        </w:rPr>
        <w:t xml:space="preserve"> </w:t>
      </w:r>
      <w:r>
        <w:t>memory</w:t>
      </w:r>
      <w:r>
        <w:rPr>
          <w:spacing w:val="40"/>
        </w:rPr>
        <w:t xml:space="preserve"> </w:t>
      </w:r>
      <w:r>
        <w:t>storage</w:t>
      </w:r>
      <w:r>
        <w:rPr>
          <w:spacing w:val="40"/>
        </w:rPr>
        <w:t xml:space="preserve"> </w:t>
      </w:r>
      <w:r>
        <w:t>and</w:t>
      </w:r>
      <w:r>
        <w:rPr>
          <w:spacing w:val="40"/>
        </w:rPr>
        <w:t xml:space="preserve"> </w:t>
      </w:r>
      <w:r>
        <w:t>retrieval.</w:t>
      </w:r>
      <w:r>
        <w:rPr>
          <w:spacing w:val="40"/>
        </w:rPr>
        <w:t xml:space="preserve"> </w:t>
      </w:r>
      <w:r>
        <w:t>Past</w:t>
      </w:r>
      <w:r>
        <w:rPr>
          <w:spacing w:val="40"/>
        </w:rPr>
        <w:t xml:space="preserve"> </w:t>
      </w:r>
      <w:r>
        <w:t>interactions</w:t>
      </w:r>
      <w:r>
        <w:rPr>
          <w:spacing w:val="40"/>
        </w:rPr>
        <w:t xml:space="preserve"> </w:t>
      </w:r>
      <w:r>
        <w:t>are</w:t>
      </w:r>
      <w:r>
        <w:rPr>
          <w:spacing w:val="40"/>
        </w:rPr>
        <w:t xml:space="preserve"> </w:t>
      </w:r>
      <w:r>
        <w:t>embedded</w:t>
      </w:r>
      <w:r>
        <w:rPr>
          <w:spacing w:val="40"/>
        </w:rPr>
        <w:t xml:space="preserve"> </w:t>
      </w:r>
      <w:r>
        <w:t>and searched using cosine similarity to provide contextual awareness during advice generation.</w:t>
      </w:r>
    </w:p>
    <w:p w14:paraId="5793BC66">
      <w:pPr>
        <w:pStyle w:val="9"/>
        <w:spacing w:after="0" w:line="456" w:lineRule="auto"/>
        <w:sectPr>
          <w:pgSz w:w="12240" w:h="15840"/>
          <w:pgMar w:top="1380" w:right="1080" w:bottom="1000" w:left="1080" w:header="0" w:footer="819" w:gutter="0"/>
          <w:cols w:space="720" w:num="1"/>
        </w:sectPr>
      </w:pPr>
    </w:p>
    <w:p w14:paraId="4CF4DDF9">
      <w:pPr>
        <w:spacing w:before="68"/>
        <w:ind w:left="418" w:right="724" w:firstLine="0"/>
        <w:jc w:val="center"/>
        <w:rPr>
          <w:b/>
          <w:sz w:val="32"/>
        </w:rPr>
      </w:pPr>
      <w:bookmarkStart w:id="63" w:name="Chapter 6"/>
      <w:bookmarkEnd w:id="63"/>
      <w:r>
        <w:rPr>
          <w:b/>
          <w:sz w:val="32"/>
        </w:rPr>
        <w:t>Chapter</w:t>
      </w:r>
      <w:r>
        <w:rPr>
          <w:b/>
          <w:spacing w:val="-11"/>
          <w:sz w:val="32"/>
        </w:rPr>
        <w:t xml:space="preserve"> </w:t>
      </w:r>
      <w:r>
        <w:rPr>
          <w:b/>
          <w:spacing w:val="-10"/>
          <w:sz w:val="32"/>
        </w:rPr>
        <w:t>6</w:t>
      </w:r>
    </w:p>
    <w:p w14:paraId="68074103">
      <w:pPr>
        <w:pStyle w:val="9"/>
        <w:spacing w:before="114"/>
        <w:rPr>
          <w:b/>
          <w:sz w:val="32"/>
        </w:rPr>
      </w:pPr>
    </w:p>
    <w:p w14:paraId="1139E842">
      <w:pPr>
        <w:pStyle w:val="2"/>
        <w:ind w:right="351"/>
      </w:pPr>
      <w:r>
        <w:t>SYSTEM</w:t>
      </w:r>
      <w:r>
        <w:rPr>
          <w:spacing w:val="-14"/>
        </w:rPr>
        <w:t xml:space="preserve"> </w:t>
      </w:r>
      <w:r>
        <w:rPr>
          <w:spacing w:val="-2"/>
        </w:rPr>
        <w:t>IMPLEMENTATION</w:t>
      </w:r>
    </w:p>
    <w:p w14:paraId="609706AF">
      <w:pPr>
        <w:pStyle w:val="9"/>
        <w:spacing w:before="367" w:line="480" w:lineRule="auto"/>
        <w:ind w:left="360" w:right="829"/>
        <w:jc w:val="both"/>
        <w:rPr>
          <w:rFonts w:ascii="SimSun"/>
        </w:rPr>
      </w:pPr>
      <w:r>
        <w:t>The COGNITEX system is implemented as a full-stack intelligent learning platform that integrates frontend behavioral tracking, backend processing, machine learning, agentic decision-making, and generative AI feedback. The implementation follows a modular architecture to ensure scalability and maintainability</w:t>
      </w:r>
      <w:r>
        <w:rPr>
          <w:rFonts w:ascii="SimSun"/>
        </w:rPr>
        <w:t>.</w:t>
      </w:r>
    </w:p>
    <w:p w14:paraId="6BBD80C0">
      <w:pPr>
        <w:pStyle w:val="9"/>
        <w:spacing w:before="177"/>
        <w:rPr>
          <w:rFonts w:ascii="SimSun"/>
        </w:rPr>
      </w:pPr>
    </w:p>
    <w:p w14:paraId="74600DFB">
      <w:pPr>
        <w:pStyle w:val="3"/>
        <w:numPr>
          <w:ilvl w:val="1"/>
          <w:numId w:val="11"/>
        </w:numPr>
        <w:tabs>
          <w:tab w:val="left" w:pos="1079"/>
        </w:tabs>
        <w:spacing w:before="1" w:after="0" w:line="240" w:lineRule="auto"/>
        <w:ind w:left="1079" w:right="0" w:hanging="719"/>
        <w:jc w:val="left"/>
      </w:pPr>
      <w:bookmarkStart w:id="64" w:name="6.1MODULE 1: FRONTEND AND BACKEND IMPLEM"/>
      <w:bookmarkEnd w:id="64"/>
      <w:r>
        <w:t>MODULE</w:t>
      </w:r>
      <w:r>
        <w:rPr>
          <w:spacing w:val="-10"/>
        </w:rPr>
        <w:t xml:space="preserve"> </w:t>
      </w:r>
      <w:r>
        <w:t>1:</w:t>
      </w:r>
      <w:r>
        <w:rPr>
          <w:spacing w:val="-9"/>
        </w:rPr>
        <w:t xml:space="preserve"> </w:t>
      </w:r>
      <w:r>
        <w:t>FRONTEND</w:t>
      </w:r>
      <w:r>
        <w:rPr>
          <w:spacing w:val="-6"/>
        </w:rPr>
        <w:t xml:space="preserve"> </w:t>
      </w:r>
      <w:r>
        <w:t>AND</w:t>
      </w:r>
      <w:r>
        <w:rPr>
          <w:spacing w:val="-6"/>
        </w:rPr>
        <w:t xml:space="preserve"> </w:t>
      </w:r>
      <w:r>
        <w:t>BACKEND</w:t>
      </w:r>
      <w:r>
        <w:rPr>
          <w:spacing w:val="-6"/>
        </w:rPr>
        <w:t xml:space="preserve"> </w:t>
      </w:r>
      <w:r>
        <w:rPr>
          <w:spacing w:val="-2"/>
        </w:rPr>
        <w:t>IMPLEMENTATION</w:t>
      </w:r>
    </w:p>
    <w:p w14:paraId="6931B870">
      <w:pPr>
        <w:pStyle w:val="9"/>
        <w:spacing w:before="253" w:line="480" w:lineRule="auto"/>
        <w:ind w:left="360" w:right="96"/>
        <w:jc w:val="both"/>
      </w:pPr>
      <w:r>
        <w:t>The frontend is developed using HTML, CSS, and JavaScript. Browser event listeners</w:t>
      </w:r>
      <w:r>
        <w:rPr>
          <w:spacing w:val="40"/>
        </w:rPr>
        <w:t xml:space="preserve"> </w:t>
      </w:r>
      <w:r>
        <w:t>automatically capture user behavioral signals such as typing speed, mouse movement, inactivity duration, and error count. These metrics are continuously computed in real time and sent to the backend every few seconds using REST API calls. The frontend dynamically displays cognitive load status, agent decisions, execution actions, AI-generated advice, and reflections without requiring manual user input.</w:t>
      </w:r>
    </w:p>
    <w:p w14:paraId="03798642">
      <w:pPr>
        <w:pStyle w:val="9"/>
        <w:spacing w:line="480" w:lineRule="auto"/>
        <w:ind w:left="360" w:right="96"/>
        <w:jc w:val="both"/>
      </w:pPr>
      <w:r>
        <w:t>The backend is</w:t>
      </w:r>
      <w:r>
        <w:rPr>
          <w:spacing w:val="-1"/>
        </w:rPr>
        <w:t xml:space="preserve"> </w:t>
      </w:r>
      <w:r>
        <w:t>built</w:t>
      </w:r>
      <w:r>
        <w:rPr>
          <w:spacing w:val="-1"/>
        </w:rPr>
        <w:t xml:space="preserve"> </w:t>
      </w:r>
      <w:r>
        <w:t>using</w:t>
      </w:r>
      <w:r>
        <w:rPr>
          <w:spacing w:val="-1"/>
        </w:rPr>
        <w:t xml:space="preserve"> </w:t>
      </w:r>
      <w:r>
        <w:t>FastAPI. It receives</w:t>
      </w:r>
      <w:r>
        <w:rPr>
          <w:spacing w:val="-1"/>
        </w:rPr>
        <w:t xml:space="preserve"> </w:t>
      </w:r>
      <w:r>
        <w:t>behavioral data in</w:t>
      </w:r>
      <w:r>
        <w:rPr>
          <w:spacing w:val="-1"/>
        </w:rPr>
        <w:t xml:space="preserve"> </w:t>
      </w:r>
      <w:r>
        <w:t>JSON</w:t>
      </w:r>
      <w:r>
        <w:rPr>
          <w:spacing w:val="-2"/>
        </w:rPr>
        <w:t xml:space="preserve"> </w:t>
      </w:r>
      <w:r>
        <w:t>format and validates inputs using</w:t>
      </w:r>
      <w:r>
        <w:rPr>
          <w:spacing w:val="-4"/>
        </w:rPr>
        <w:t xml:space="preserve"> </w:t>
      </w:r>
      <w:r>
        <w:t>Pydantic models.</w:t>
      </w:r>
      <w:r>
        <w:rPr>
          <w:spacing w:val="-2"/>
        </w:rPr>
        <w:t xml:space="preserve"> </w:t>
      </w:r>
      <w:r>
        <w:t>The</w:t>
      </w:r>
      <w:r>
        <w:rPr>
          <w:spacing w:val="-3"/>
        </w:rPr>
        <w:t xml:space="preserve"> </w:t>
      </w:r>
      <w:r>
        <w:t>backend orchestrates</w:t>
      </w:r>
      <w:r>
        <w:rPr>
          <w:spacing w:val="-2"/>
        </w:rPr>
        <w:t xml:space="preserve"> </w:t>
      </w:r>
      <w:r>
        <w:t>all intelligence</w:t>
      </w:r>
      <w:r>
        <w:rPr>
          <w:spacing w:val="-1"/>
        </w:rPr>
        <w:t xml:space="preserve"> </w:t>
      </w:r>
      <w:r>
        <w:t>layers, including</w:t>
      </w:r>
      <w:r>
        <w:rPr>
          <w:spacing w:val="-2"/>
        </w:rPr>
        <w:t xml:space="preserve"> </w:t>
      </w:r>
      <w:r>
        <w:t>machine</w:t>
      </w:r>
      <w:r>
        <w:rPr>
          <w:spacing w:val="-3"/>
        </w:rPr>
        <w:t xml:space="preserve"> </w:t>
      </w:r>
      <w:r>
        <w:t>learning prediction, agent reasoning, deep learning forecasting, and generative AI. CORS middleware is enabled to allow browser communication.</w:t>
      </w:r>
    </w:p>
    <w:p w14:paraId="79AFA65F">
      <w:pPr>
        <w:pStyle w:val="3"/>
        <w:numPr>
          <w:ilvl w:val="1"/>
          <w:numId w:val="11"/>
        </w:numPr>
        <w:tabs>
          <w:tab w:val="left" w:pos="1079"/>
        </w:tabs>
        <w:spacing w:before="0" w:after="0" w:line="240" w:lineRule="auto"/>
        <w:ind w:left="1079" w:right="0" w:hanging="719"/>
        <w:jc w:val="left"/>
      </w:pPr>
      <w:bookmarkStart w:id="65" w:name="6.2MODULE 2: MACHINE LEARNING INTEGRATIO"/>
      <w:bookmarkEnd w:id="65"/>
      <w:r>
        <w:t>MODULE</w:t>
      </w:r>
      <w:r>
        <w:rPr>
          <w:spacing w:val="-10"/>
        </w:rPr>
        <w:t xml:space="preserve"> </w:t>
      </w:r>
      <w:r>
        <w:t>2:</w:t>
      </w:r>
      <w:r>
        <w:rPr>
          <w:spacing w:val="-8"/>
        </w:rPr>
        <w:t xml:space="preserve"> </w:t>
      </w:r>
      <w:r>
        <w:t>MACHINE</w:t>
      </w:r>
      <w:r>
        <w:rPr>
          <w:spacing w:val="-7"/>
        </w:rPr>
        <w:t xml:space="preserve"> </w:t>
      </w:r>
      <w:r>
        <w:t>LEARNING</w:t>
      </w:r>
      <w:r>
        <w:rPr>
          <w:spacing w:val="-7"/>
        </w:rPr>
        <w:t xml:space="preserve"> </w:t>
      </w:r>
      <w:r>
        <w:rPr>
          <w:spacing w:val="-2"/>
        </w:rPr>
        <w:t>INTEGRATION</w:t>
      </w:r>
    </w:p>
    <w:p w14:paraId="4BB74C34">
      <w:pPr>
        <w:pStyle w:val="9"/>
        <w:spacing w:before="252" w:line="456" w:lineRule="auto"/>
        <w:ind w:left="360" w:right="98"/>
        <w:jc w:val="both"/>
      </w:pPr>
      <w:r>
        <w:t>A Random Forest classifier trained offline using Scikit-learn predicts the user’s cognitive load (Underload, Optimal, Overload). The trained model is stored using Joblib and loaded during backend startup for real-time inference.</w:t>
      </w:r>
    </w:p>
    <w:p w14:paraId="4202BAFB">
      <w:pPr>
        <w:pStyle w:val="9"/>
        <w:spacing w:after="0" w:line="456" w:lineRule="auto"/>
        <w:jc w:val="both"/>
        <w:sectPr>
          <w:pgSz w:w="12240" w:h="15840"/>
          <w:pgMar w:top="1760" w:right="1080" w:bottom="1000" w:left="1080" w:header="0" w:footer="819" w:gutter="0"/>
          <w:cols w:space="720" w:num="1"/>
        </w:sectPr>
      </w:pPr>
    </w:p>
    <w:p w14:paraId="210DADCA">
      <w:pPr>
        <w:pStyle w:val="3"/>
        <w:numPr>
          <w:ilvl w:val="1"/>
          <w:numId w:val="11"/>
        </w:numPr>
        <w:tabs>
          <w:tab w:val="left" w:pos="1079"/>
        </w:tabs>
        <w:spacing w:before="84" w:after="0" w:line="240" w:lineRule="auto"/>
        <w:ind w:left="1079" w:right="0" w:hanging="719"/>
        <w:jc w:val="left"/>
      </w:pPr>
      <w:bookmarkStart w:id="66" w:name="6.3MODULE 3: AGENTIC DECISION FLOW AND D"/>
      <w:bookmarkEnd w:id="66"/>
      <w:r>
        <w:t>MODULE</w:t>
      </w:r>
      <w:r>
        <w:rPr>
          <w:spacing w:val="-8"/>
        </w:rPr>
        <w:t xml:space="preserve"> </w:t>
      </w:r>
      <w:r>
        <w:t>3:</w:t>
      </w:r>
      <w:r>
        <w:rPr>
          <w:spacing w:val="-6"/>
        </w:rPr>
        <w:t xml:space="preserve"> </w:t>
      </w:r>
      <w:r>
        <w:t>AGENTIC</w:t>
      </w:r>
      <w:r>
        <w:rPr>
          <w:spacing w:val="-7"/>
        </w:rPr>
        <w:t xml:space="preserve"> </w:t>
      </w:r>
      <w:r>
        <w:t>DECISION</w:t>
      </w:r>
      <w:r>
        <w:rPr>
          <w:spacing w:val="-6"/>
        </w:rPr>
        <w:t xml:space="preserve"> </w:t>
      </w:r>
      <w:r>
        <w:t>FLOW</w:t>
      </w:r>
      <w:r>
        <w:rPr>
          <w:spacing w:val="-6"/>
        </w:rPr>
        <w:t xml:space="preserve"> </w:t>
      </w:r>
      <w:r>
        <w:t>AND</w:t>
      </w:r>
      <w:r>
        <w:rPr>
          <w:spacing w:val="-5"/>
        </w:rPr>
        <w:t xml:space="preserve"> </w:t>
      </w:r>
      <w:r>
        <w:t>DL</w:t>
      </w:r>
      <w:r>
        <w:rPr>
          <w:spacing w:val="-5"/>
        </w:rPr>
        <w:t xml:space="preserve"> </w:t>
      </w:r>
      <w:r>
        <w:rPr>
          <w:spacing w:val="-2"/>
        </w:rPr>
        <w:t>FORECASTING</w:t>
      </w:r>
    </w:p>
    <w:p w14:paraId="7A0EAC95">
      <w:pPr>
        <w:pStyle w:val="9"/>
        <w:spacing w:before="253" w:line="456" w:lineRule="auto"/>
        <w:ind w:left="357" w:right="360"/>
        <w:jc w:val="both"/>
      </w:pPr>
      <w:r>
        <w:t>Agent modules handle planning, execution, and reflection. Cognitive load history is maintained to detect trends. Reinforcement learning guides strategy selection, while</w:t>
      </w:r>
      <w:r>
        <w:rPr>
          <w:spacing w:val="-1"/>
        </w:rPr>
        <w:t xml:space="preserve"> </w:t>
      </w:r>
      <w:r>
        <w:t>rule-based logic ensures safe interventions. Execution agents translate decisions into learning actions</w:t>
      </w:r>
    </w:p>
    <w:p w14:paraId="3B20C81F">
      <w:pPr>
        <w:pStyle w:val="9"/>
        <w:spacing w:line="456" w:lineRule="auto"/>
        <w:ind w:left="357" w:right="358"/>
        <w:jc w:val="both"/>
      </w:pPr>
      <w:r>
        <w:t>An LSTM model processes sequential behavioral data to predict future performance and to</w:t>
      </w:r>
      <w:r>
        <w:rPr>
          <w:spacing w:val="80"/>
        </w:rPr>
        <w:t xml:space="preserve"> </w:t>
      </w:r>
      <w:r>
        <w:t>detect trends. Reinforcement learning guides strategy selection, while rule-based logic ensures safe interventions. Execution agents translate decisions into learning actions</w:t>
      </w:r>
    </w:p>
    <w:p w14:paraId="67E34507">
      <w:pPr>
        <w:pStyle w:val="3"/>
        <w:numPr>
          <w:ilvl w:val="1"/>
          <w:numId w:val="11"/>
        </w:numPr>
        <w:tabs>
          <w:tab w:val="left" w:pos="1079"/>
        </w:tabs>
        <w:spacing w:before="251" w:after="0" w:line="240" w:lineRule="auto"/>
        <w:ind w:left="1079" w:right="0" w:hanging="719"/>
        <w:jc w:val="left"/>
      </w:pPr>
      <w:bookmarkStart w:id="67" w:name="6.4MODULE 4:GENERATIVE AI FEEDBACK"/>
      <w:bookmarkEnd w:id="67"/>
      <w:r>
        <w:t>MODULE</w:t>
      </w:r>
      <w:r>
        <w:rPr>
          <w:spacing w:val="-9"/>
        </w:rPr>
        <w:t xml:space="preserve"> </w:t>
      </w:r>
      <w:r>
        <w:t>4:GENERATIVE</w:t>
      </w:r>
      <w:r>
        <w:rPr>
          <w:spacing w:val="-8"/>
        </w:rPr>
        <w:t xml:space="preserve"> </w:t>
      </w:r>
      <w:r>
        <w:t>AI</w:t>
      </w:r>
      <w:r>
        <w:rPr>
          <w:spacing w:val="-7"/>
        </w:rPr>
        <w:t xml:space="preserve"> </w:t>
      </w:r>
      <w:r>
        <w:rPr>
          <w:spacing w:val="-2"/>
        </w:rPr>
        <w:t>FEEDBACK</w:t>
      </w:r>
    </w:p>
    <w:p w14:paraId="253ECADB">
      <w:pPr>
        <w:pStyle w:val="9"/>
        <w:spacing w:before="255" w:line="456" w:lineRule="auto"/>
        <w:ind w:left="360"/>
      </w:pPr>
      <w:r>
        <w:t>FLAN-T5</w:t>
      </w:r>
      <w:r>
        <w:rPr>
          <w:spacing w:val="29"/>
        </w:rPr>
        <w:t xml:space="preserve"> </w:t>
      </w:r>
      <w:r>
        <w:t>generates</w:t>
      </w:r>
      <w:r>
        <w:rPr>
          <w:spacing w:val="31"/>
        </w:rPr>
        <w:t xml:space="preserve"> </w:t>
      </w:r>
      <w:r>
        <w:t>personalized</w:t>
      </w:r>
      <w:r>
        <w:rPr>
          <w:spacing w:val="29"/>
        </w:rPr>
        <w:t xml:space="preserve"> </w:t>
      </w:r>
      <w:r>
        <w:t>learning</w:t>
      </w:r>
      <w:r>
        <w:rPr>
          <w:spacing w:val="31"/>
        </w:rPr>
        <w:t xml:space="preserve"> </w:t>
      </w:r>
      <w:r>
        <w:t>advice</w:t>
      </w:r>
      <w:r>
        <w:rPr>
          <w:spacing w:val="30"/>
        </w:rPr>
        <w:t xml:space="preserve"> </w:t>
      </w:r>
      <w:r>
        <w:t>based</w:t>
      </w:r>
      <w:r>
        <w:rPr>
          <w:spacing w:val="29"/>
        </w:rPr>
        <w:t xml:space="preserve"> </w:t>
      </w:r>
      <w:r>
        <w:t>on</w:t>
      </w:r>
      <w:r>
        <w:rPr>
          <w:spacing w:val="29"/>
        </w:rPr>
        <w:t xml:space="preserve"> </w:t>
      </w:r>
      <w:r>
        <w:t>cognitive</w:t>
      </w:r>
      <w:r>
        <w:rPr>
          <w:spacing w:val="30"/>
        </w:rPr>
        <w:t xml:space="preserve"> </w:t>
      </w:r>
      <w:r>
        <w:t>trends</w:t>
      </w:r>
      <w:r>
        <w:rPr>
          <w:spacing w:val="29"/>
        </w:rPr>
        <w:t xml:space="preserve"> </w:t>
      </w:r>
      <w:r>
        <w:t>and</w:t>
      </w:r>
      <w:r>
        <w:rPr>
          <w:spacing w:val="29"/>
        </w:rPr>
        <w:t xml:space="preserve"> </w:t>
      </w:r>
      <w:r>
        <w:t>agent</w:t>
      </w:r>
      <w:r>
        <w:rPr>
          <w:spacing w:val="31"/>
        </w:rPr>
        <w:t xml:space="preserve"> </w:t>
      </w:r>
      <w:r>
        <w:t>decisions. Advice is contextualized using vector memory stored in FAISS.</w:t>
      </w:r>
    </w:p>
    <w:p w14:paraId="4E7422C9">
      <w:pPr>
        <w:pStyle w:val="9"/>
        <w:spacing w:before="246"/>
      </w:pPr>
    </w:p>
    <w:p w14:paraId="3D1F70F9">
      <w:pPr>
        <w:pStyle w:val="3"/>
        <w:numPr>
          <w:ilvl w:val="1"/>
          <w:numId w:val="11"/>
        </w:numPr>
        <w:tabs>
          <w:tab w:val="left" w:pos="1079"/>
        </w:tabs>
        <w:spacing w:before="0" w:after="0" w:line="240" w:lineRule="auto"/>
        <w:ind w:left="1079" w:right="0" w:hanging="719"/>
        <w:jc w:val="left"/>
      </w:pPr>
      <w:bookmarkStart w:id="68" w:name="6.5MODULE 5:VECTOR MEMORY MANAGEMENT &amp; D"/>
      <w:bookmarkEnd w:id="68"/>
      <w:r>
        <w:t>MODULE</w:t>
      </w:r>
      <w:r>
        <w:rPr>
          <w:spacing w:val="-11"/>
        </w:rPr>
        <w:t xml:space="preserve"> </w:t>
      </w:r>
      <w:r>
        <w:t>5:VECTOR</w:t>
      </w:r>
      <w:r>
        <w:rPr>
          <w:spacing w:val="-9"/>
        </w:rPr>
        <w:t xml:space="preserve"> </w:t>
      </w:r>
      <w:r>
        <w:t>MEMORY</w:t>
      </w:r>
      <w:r>
        <w:rPr>
          <w:spacing w:val="-10"/>
        </w:rPr>
        <w:t xml:space="preserve"> </w:t>
      </w:r>
      <w:r>
        <w:t>MANAGEMENT</w:t>
      </w:r>
      <w:r>
        <w:rPr>
          <w:spacing w:val="-6"/>
        </w:rPr>
        <w:t xml:space="preserve"> </w:t>
      </w:r>
      <w:r>
        <w:t>&amp;</w:t>
      </w:r>
      <w:r>
        <w:rPr>
          <w:spacing w:val="-9"/>
        </w:rPr>
        <w:t xml:space="preserve"> </w:t>
      </w:r>
      <w:r>
        <w:rPr>
          <w:spacing w:val="-2"/>
        </w:rPr>
        <w:t>DEPLOYMENT</w:t>
      </w:r>
    </w:p>
    <w:p w14:paraId="5098107C">
      <w:pPr>
        <w:pStyle w:val="9"/>
        <w:spacing w:before="256" w:line="456" w:lineRule="auto"/>
        <w:ind w:left="357" w:right="355"/>
        <w:jc w:val="both"/>
      </w:pPr>
      <w:r>
        <w:t>FAISS stores embeddings of previous interactions, enabling semantic retrieval during feedback generation and improving personalization.</w:t>
      </w:r>
    </w:p>
    <w:p w14:paraId="0679CC4B">
      <w:pPr>
        <w:pStyle w:val="9"/>
        <w:spacing w:line="456" w:lineRule="auto"/>
        <w:ind w:left="357" w:right="358"/>
        <w:jc w:val="both"/>
      </w:pPr>
      <w:r>
        <w:t>The backend runs locally using Uvicorn, while the frontend is served via a lightweight HTTP server. Communication occurs through REST APIs. The system supports browser-based interaction without sensors or wearables.</w:t>
      </w:r>
    </w:p>
    <w:p w14:paraId="7FB2C0EE">
      <w:pPr>
        <w:pStyle w:val="9"/>
        <w:spacing w:before="1" w:line="480" w:lineRule="auto"/>
        <w:ind w:left="357" w:right="359"/>
        <w:jc w:val="both"/>
      </w:pPr>
      <w:r>
        <w:t>COGNITEX integrates frontend behavior tracking, FastAPI-based backend processing, Random Forest</w:t>
      </w:r>
      <w:r>
        <w:rPr>
          <w:spacing w:val="-3"/>
        </w:rPr>
        <w:t xml:space="preserve"> </w:t>
      </w:r>
      <w:r>
        <w:t>cognitive</w:t>
      </w:r>
      <w:r>
        <w:rPr>
          <w:spacing w:val="-4"/>
        </w:rPr>
        <w:t xml:space="preserve"> </w:t>
      </w:r>
      <w:r>
        <w:t>classification,</w:t>
      </w:r>
      <w:r>
        <w:rPr>
          <w:spacing w:val="-5"/>
        </w:rPr>
        <w:t xml:space="preserve"> </w:t>
      </w:r>
      <w:r>
        <w:t>LSTM</w:t>
      </w:r>
      <w:r>
        <w:rPr>
          <w:spacing w:val="-3"/>
        </w:rPr>
        <w:t xml:space="preserve"> </w:t>
      </w:r>
      <w:r>
        <w:t>forecasting,</w:t>
      </w:r>
      <w:r>
        <w:rPr>
          <w:spacing w:val="-3"/>
        </w:rPr>
        <w:t xml:space="preserve"> </w:t>
      </w:r>
      <w:r>
        <w:t>agentic</w:t>
      </w:r>
      <w:r>
        <w:rPr>
          <w:spacing w:val="-4"/>
        </w:rPr>
        <w:t xml:space="preserve"> </w:t>
      </w:r>
      <w:r>
        <w:t>decision</w:t>
      </w:r>
      <w:r>
        <w:rPr>
          <w:spacing w:val="-3"/>
        </w:rPr>
        <w:t xml:space="preserve"> </w:t>
      </w:r>
      <w:r>
        <w:t>logic,</w:t>
      </w:r>
      <w:r>
        <w:rPr>
          <w:spacing w:val="-3"/>
        </w:rPr>
        <w:t xml:space="preserve"> </w:t>
      </w:r>
      <w:r>
        <w:t>reinforcement</w:t>
      </w:r>
      <w:r>
        <w:rPr>
          <w:spacing w:val="-2"/>
        </w:rPr>
        <w:t xml:space="preserve"> </w:t>
      </w:r>
      <w:r>
        <w:t>learning, FAISS memory, and FLAN-T5 generative feedback to deliver a fully autonomous, real-time adaptive learning platform.</w:t>
      </w:r>
    </w:p>
    <w:p w14:paraId="7EB346D7">
      <w:pPr>
        <w:pStyle w:val="9"/>
        <w:spacing w:after="0" w:line="480" w:lineRule="auto"/>
        <w:jc w:val="both"/>
        <w:sectPr>
          <w:pgSz w:w="12240" w:h="15840"/>
          <w:pgMar w:top="1820" w:right="1080" w:bottom="1000" w:left="1080" w:header="0" w:footer="819" w:gutter="0"/>
          <w:cols w:space="720" w:num="1"/>
        </w:sectPr>
      </w:pPr>
    </w:p>
    <w:p w14:paraId="27BB1DD0">
      <w:pPr>
        <w:spacing w:before="60" w:line="552" w:lineRule="auto"/>
        <w:ind w:left="3669" w:right="3209" w:firstLine="528"/>
        <w:jc w:val="left"/>
        <w:rPr>
          <w:b/>
          <w:sz w:val="32"/>
        </w:rPr>
      </w:pPr>
      <w:bookmarkStart w:id="69" w:name="Chapter 7 SYSTEM TESTING"/>
      <w:bookmarkEnd w:id="69"/>
      <w:r>
        <w:rPr>
          <w:b/>
          <w:sz w:val="32"/>
        </w:rPr>
        <w:t>Chapter 7 SYSTEM</w:t>
      </w:r>
      <w:r>
        <w:rPr>
          <w:b/>
          <w:spacing w:val="-20"/>
          <w:sz w:val="32"/>
        </w:rPr>
        <w:t xml:space="preserve"> </w:t>
      </w:r>
      <w:r>
        <w:rPr>
          <w:b/>
          <w:sz w:val="32"/>
        </w:rPr>
        <w:t>TESTING</w:t>
      </w:r>
    </w:p>
    <w:p w14:paraId="6618BBB2">
      <w:pPr>
        <w:pStyle w:val="5"/>
        <w:numPr>
          <w:ilvl w:val="1"/>
          <w:numId w:val="12"/>
        </w:numPr>
        <w:tabs>
          <w:tab w:val="left" w:pos="1079"/>
        </w:tabs>
        <w:spacing w:before="0" w:after="0" w:line="276" w:lineRule="exact"/>
        <w:ind w:left="1079" w:right="0" w:hanging="719"/>
        <w:jc w:val="left"/>
      </w:pPr>
      <w:bookmarkStart w:id="70" w:name="7.1BLACK BOX TESTING"/>
      <w:bookmarkEnd w:id="70"/>
      <w:r>
        <w:t>BLACK</w:t>
      </w:r>
      <w:r>
        <w:rPr>
          <w:spacing w:val="-3"/>
        </w:rPr>
        <w:t xml:space="preserve"> </w:t>
      </w:r>
      <w:r>
        <w:t>BOX</w:t>
      </w:r>
      <w:r>
        <w:rPr>
          <w:spacing w:val="-2"/>
        </w:rPr>
        <w:t xml:space="preserve"> TESTING</w:t>
      </w:r>
    </w:p>
    <w:p w14:paraId="59B8B49A">
      <w:pPr>
        <w:pStyle w:val="9"/>
        <w:spacing w:before="55" w:line="480" w:lineRule="auto"/>
        <w:ind w:left="360" w:right="96"/>
        <w:jc w:val="both"/>
      </w:pPr>
      <w:r>
        <w:t>Black box testing was carried out to validate the functionality of the COGNITEX system by checking inputs and outputs without examining internal code. User behavior data such as typing speed, inactivity, and error count were provided as inputs. The system successfully predicted cognitive load, generated agent decisions, and displayed personalized AI advice. Each module was tested individually and together to ensure correct operation. The results confirmed smooth integration, accurate output generation, and reliable real-time adaptive learning support.</w:t>
      </w:r>
    </w:p>
    <w:p w14:paraId="0ACBFDCE">
      <w:pPr>
        <w:pStyle w:val="9"/>
        <w:spacing w:before="2"/>
        <w:rPr>
          <w:sz w:val="15"/>
        </w:rPr>
      </w:pPr>
      <w:r>
        <w:rPr>
          <w:sz w:val="15"/>
        </w:rPr>
        <mc:AlternateContent>
          <mc:Choice Requires="wpg">
            <w:drawing>
              <wp:anchor distT="0" distB="0" distL="0" distR="0" simplePos="0" relativeHeight="251670528" behindDoc="1" locked="0" layoutInCell="1" allowOverlap="1">
                <wp:simplePos x="0" y="0"/>
                <wp:positionH relativeFrom="page">
                  <wp:posOffset>1127760</wp:posOffset>
                </wp:positionH>
                <wp:positionV relativeFrom="paragraph">
                  <wp:posOffset>126365</wp:posOffset>
                </wp:positionV>
                <wp:extent cx="5641975" cy="4039235"/>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5641975" cy="4039235"/>
                          <a:chOff x="0" y="0"/>
                          <a:chExt cx="5641975" cy="4039235"/>
                        </a:xfrm>
                      </wpg:grpSpPr>
                      <wps:wsp>
                        <wps:cNvPr id="44" name="Graphic 44"/>
                        <wps:cNvSpPr/>
                        <wps:spPr>
                          <a:xfrm>
                            <a:off x="0" y="0"/>
                            <a:ext cx="5641975" cy="4039235"/>
                          </a:xfrm>
                          <a:custGeom>
                            <a:avLst/>
                            <a:gdLst/>
                            <a:ahLst/>
                            <a:cxnLst/>
                            <a:rect l="l" t="t" r="r" b="b"/>
                            <a:pathLst>
                              <a:path w="5641975" h="4039235">
                                <a:moveTo>
                                  <a:pt x="5622874" y="4039171"/>
                                </a:moveTo>
                                <a:lnTo>
                                  <a:pt x="19050" y="4039171"/>
                                </a:lnTo>
                                <a:lnTo>
                                  <a:pt x="15735" y="4038879"/>
                                </a:lnTo>
                                <a:lnTo>
                                  <a:pt x="0" y="4020121"/>
                                </a:lnTo>
                                <a:lnTo>
                                  <a:pt x="0" y="19050"/>
                                </a:lnTo>
                                <a:lnTo>
                                  <a:pt x="19050" y="0"/>
                                </a:lnTo>
                                <a:lnTo>
                                  <a:pt x="5622874" y="0"/>
                                </a:lnTo>
                                <a:lnTo>
                                  <a:pt x="5641924" y="19050"/>
                                </a:lnTo>
                                <a:lnTo>
                                  <a:pt x="38100" y="19050"/>
                                </a:lnTo>
                                <a:lnTo>
                                  <a:pt x="19050" y="38100"/>
                                </a:lnTo>
                                <a:lnTo>
                                  <a:pt x="38100" y="38100"/>
                                </a:lnTo>
                                <a:lnTo>
                                  <a:pt x="38100" y="4001071"/>
                                </a:lnTo>
                                <a:lnTo>
                                  <a:pt x="19050" y="4001071"/>
                                </a:lnTo>
                                <a:lnTo>
                                  <a:pt x="38100" y="4020121"/>
                                </a:lnTo>
                                <a:lnTo>
                                  <a:pt x="5641924" y="4020121"/>
                                </a:lnTo>
                                <a:lnTo>
                                  <a:pt x="5641632" y="4023423"/>
                                </a:lnTo>
                                <a:lnTo>
                                  <a:pt x="5626176" y="4038879"/>
                                </a:lnTo>
                                <a:lnTo>
                                  <a:pt x="5622874" y="4039171"/>
                                </a:lnTo>
                                <a:close/>
                              </a:path>
                              <a:path w="5641975" h="4039235">
                                <a:moveTo>
                                  <a:pt x="38100" y="38100"/>
                                </a:moveTo>
                                <a:lnTo>
                                  <a:pt x="19050" y="38100"/>
                                </a:lnTo>
                                <a:lnTo>
                                  <a:pt x="38100" y="19050"/>
                                </a:lnTo>
                                <a:lnTo>
                                  <a:pt x="38100" y="38100"/>
                                </a:lnTo>
                                <a:close/>
                              </a:path>
                              <a:path w="5641975" h="4039235">
                                <a:moveTo>
                                  <a:pt x="5603824" y="38100"/>
                                </a:moveTo>
                                <a:lnTo>
                                  <a:pt x="38100" y="38100"/>
                                </a:lnTo>
                                <a:lnTo>
                                  <a:pt x="38100" y="19050"/>
                                </a:lnTo>
                                <a:lnTo>
                                  <a:pt x="5603824" y="19050"/>
                                </a:lnTo>
                                <a:lnTo>
                                  <a:pt x="5603824" y="38100"/>
                                </a:lnTo>
                                <a:close/>
                              </a:path>
                              <a:path w="5641975" h="4039235">
                                <a:moveTo>
                                  <a:pt x="5603824" y="4020121"/>
                                </a:moveTo>
                                <a:lnTo>
                                  <a:pt x="5603824" y="19050"/>
                                </a:lnTo>
                                <a:lnTo>
                                  <a:pt x="5622874" y="38100"/>
                                </a:lnTo>
                                <a:lnTo>
                                  <a:pt x="5641924" y="38100"/>
                                </a:lnTo>
                                <a:lnTo>
                                  <a:pt x="5641924" y="4001071"/>
                                </a:lnTo>
                                <a:lnTo>
                                  <a:pt x="5622874" y="4001071"/>
                                </a:lnTo>
                                <a:lnTo>
                                  <a:pt x="5603824" y="4020121"/>
                                </a:lnTo>
                                <a:close/>
                              </a:path>
                              <a:path w="5641975" h="4039235">
                                <a:moveTo>
                                  <a:pt x="5641924" y="38100"/>
                                </a:moveTo>
                                <a:lnTo>
                                  <a:pt x="5622874" y="38100"/>
                                </a:lnTo>
                                <a:lnTo>
                                  <a:pt x="5603824" y="19050"/>
                                </a:lnTo>
                                <a:lnTo>
                                  <a:pt x="5641924" y="19050"/>
                                </a:lnTo>
                                <a:lnTo>
                                  <a:pt x="5641924" y="38100"/>
                                </a:lnTo>
                                <a:close/>
                              </a:path>
                              <a:path w="5641975" h="4039235">
                                <a:moveTo>
                                  <a:pt x="38100" y="4020121"/>
                                </a:moveTo>
                                <a:lnTo>
                                  <a:pt x="19050" y="4001071"/>
                                </a:lnTo>
                                <a:lnTo>
                                  <a:pt x="38100" y="4001071"/>
                                </a:lnTo>
                                <a:lnTo>
                                  <a:pt x="38100" y="4020121"/>
                                </a:lnTo>
                                <a:close/>
                              </a:path>
                              <a:path w="5641975" h="4039235">
                                <a:moveTo>
                                  <a:pt x="5603824" y="4020121"/>
                                </a:moveTo>
                                <a:lnTo>
                                  <a:pt x="38100" y="4020121"/>
                                </a:lnTo>
                                <a:lnTo>
                                  <a:pt x="38100" y="4001071"/>
                                </a:lnTo>
                                <a:lnTo>
                                  <a:pt x="5603824" y="4001071"/>
                                </a:lnTo>
                                <a:lnTo>
                                  <a:pt x="5603824" y="4020121"/>
                                </a:lnTo>
                                <a:close/>
                              </a:path>
                              <a:path w="5641975" h="4039235">
                                <a:moveTo>
                                  <a:pt x="5641924" y="4020121"/>
                                </a:moveTo>
                                <a:lnTo>
                                  <a:pt x="5603824" y="4020121"/>
                                </a:lnTo>
                                <a:lnTo>
                                  <a:pt x="5622874" y="4001071"/>
                                </a:lnTo>
                                <a:lnTo>
                                  <a:pt x="5641924" y="4001071"/>
                                </a:lnTo>
                                <a:lnTo>
                                  <a:pt x="5641924" y="4020121"/>
                                </a:lnTo>
                                <a:close/>
                              </a:path>
                            </a:pathLst>
                          </a:custGeom>
                          <a:solidFill>
                            <a:srgbClr val="000000"/>
                          </a:solidFill>
                        </wps:spPr>
                        <wps:bodyPr wrap="square" lIns="0" tIns="0" rIns="0" bIns="0" rtlCol="0">
                          <a:noAutofit/>
                        </wps:bodyPr>
                      </wps:wsp>
                      <pic:pic xmlns:pic="http://schemas.openxmlformats.org/drawingml/2006/picture">
                        <pic:nvPicPr>
                          <pic:cNvPr id="45" name="Image 45"/>
                          <pic:cNvPicPr/>
                        </pic:nvPicPr>
                        <pic:blipFill>
                          <a:blip r:embed="rId23" cstate="print"/>
                          <a:stretch>
                            <a:fillRect/>
                          </a:stretch>
                        </pic:blipFill>
                        <pic:spPr>
                          <a:xfrm>
                            <a:off x="129489" y="129730"/>
                            <a:ext cx="5381244" cy="3779964"/>
                          </a:xfrm>
                          <a:prstGeom prst="rect">
                            <a:avLst/>
                          </a:prstGeom>
                        </pic:spPr>
                      </pic:pic>
                    </wpg:wgp>
                  </a:graphicData>
                </a:graphic>
              </wp:anchor>
            </w:drawing>
          </mc:Choice>
          <mc:Fallback>
            <w:pict>
              <v:group id="_x0000_s1026" o:spid="_x0000_s1026" o:spt="203" style="position:absolute;left:0pt;margin-left:88.8pt;margin-top:9.95pt;height:318.05pt;width:444.25pt;mso-position-horizontal-relative:page;mso-wrap-distance-bottom:0pt;mso-wrap-distance-top:0pt;z-index:-251645952;mso-width-relative:page;mso-height-relative:page;" coordsize="5641975,4039235" o:gfxdata="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WGCzG7QAAAAiAQAAGQAAAGRy&#10;cy9fcmVscy9lMm9Eb2MueG1sLnJlbHOFj8sKwjAQRfeC/xBmb9O6EJGmbkRwK/UDhmSaRpsHSRT7&#10;9wbcKAgu517uOUy7f9qJPSgm452ApqqBkZNeGacFXPrjagssZXQKJ+9IwEwJ9t1y0Z5pwlxGaTQh&#10;sUJxScCYc9hxnuRIFlPlA7nSDD5azOWMmgeUN9TE13W94fGTAd0Xk52UgHhSDbB+DsX8n+2HwUg6&#10;eHm35PIPBTe2uAsQo6YswJIy+A6b6hpIA+9a/vVZ9wJ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">
                <o:lock v:ext="edit" aspectratio="f"/>
                <v:shape id="Graphic 44" o:spid="_x0000_s1026" o:spt="100" style="position:absolute;left:0;top:0;height:4039235;width:5641975;" fillcolor="#000000" filled="t" stroked="f" coordsize="5641975,4039235" o:gfxdata="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Fjz28AAAA&#10;2wAAAA8AAAAAAAAAAQAgAAAAIgAAAGRycy9kb3ducmV2LnhtbFBLAQIUABQAAAAIAIdO4kAzLwWe&#10;OwAAADkAAAAQAAAAAAAAAAEAIAAAAAsBAABkcnMvc2hhcGV4bWwueG1sUEsFBgAAAAAGAAYAWwEA&#10;ALUDAAAAAA==&#10;" path="m5622874,4039171l19050,4039171,15735,4038879,0,4020121,0,19050,19050,0,5622874,0,5641924,19050,38100,19050,19050,38100,38100,38100,38100,4001071,19050,4001071,38100,4020121,5641924,4020121,5641632,4023423,5626176,4038879,5622874,4039171xem38100,38100l19050,38100,38100,19050,38100,38100xem5603824,38100l38100,38100,38100,19050,5603824,19050,5603824,38100xem5603824,4020121l5603824,19050,5622874,38100,5641924,38100,5641924,4001071,5622874,4001071,5603824,4020121xem5641924,38100l5622874,38100,5603824,19050,5641924,19050,5641924,38100xem38100,4020121l19050,4001071,38100,4001071,38100,4020121xem5603824,4020121l38100,4020121,38100,4001071,5603824,4001071,5603824,4020121xem5641924,4020121l5603824,4020121,5622874,4001071,5641924,4001071,5641924,4020121xe">
                  <v:fill on="t" focussize="0,0"/>
                  <v:stroke on="f"/>
                  <v:imagedata o:title=""/>
                  <o:lock v:ext="edit" aspectratio="f"/>
                  <v:textbox inset="0mm,0mm,0mm,0mm"/>
                </v:shape>
                <v:shape id="Image 45" o:spid="_x0000_s1026" o:spt="75" type="#_x0000_t75" style="position:absolute;left:129489;top:129730;height:3779964;width:5381244;" filled="f" o:preferrelative="t" stroked="f" coordsize="21600,21600" o:gfxdata="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oF9G/&#10;AAAA2wAAAA8AAAAAAAAAAQAgAAAAIgAAAGRycy9kb3ducmV2LnhtbFBLAQIUABQAAAAIAIdO4kAz&#10;LwWeOwAAADkAAAAQAAAAAAAAAAEAIAAAAA4BAABkcnMvc2hhcGV4bWwueG1sUEsFBgAAAAAGAAYA&#10;WwEAALgDAAAAAA==&#10;">
                  <v:fill on="f" focussize="0,0"/>
                  <v:stroke on="f"/>
                  <v:imagedata r:id="rId23" o:title=""/>
                  <o:lock v:ext="edit" aspectratio="f"/>
                </v:shape>
                <w10:wrap type="topAndBottom"/>
              </v:group>
            </w:pict>
          </mc:Fallback>
        </mc:AlternateContent>
      </w:r>
    </w:p>
    <w:p w14:paraId="61AFDE67">
      <w:pPr>
        <w:pStyle w:val="9"/>
        <w:spacing w:before="14"/>
        <w:ind w:left="3240"/>
      </w:pPr>
      <w:r>
        <w:t>Fig 7.1</w:t>
      </w:r>
      <w:r>
        <w:rPr>
          <w:spacing w:val="-1"/>
        </w:rPr>
        <w:t xml:space="preserve"> </w:t>
      </w:r>
      <w:r>
        <w:t>Black</w:t>
      </w:r>
      <w:r>
        <w:rPr>
          <w:spacing w:val="-2"/>
        </w:rPr>
        <w:t xml:space="preserve"> </w:t>
      </w:r>
      <w:r>
        <w:t>Box</w:t>
      </w:r>
      <w:r>
        <w:rPr>
          <w:spacing w:val="1"/>
        </w:rPr>
        <w:t xml:space="preserve"> </w:t>
      </w:r>
      <w:r>
        <w:rPr>
          <w:spacing w:val="-2"/>
        </w:rPr>
        <w:t>Testing</w:t>
      </w:r>
    </w:p>
    <w:p w14:paraId="017F6AE6">
      <w:pPr>
        <w:spacing w:before="0"/>
        <w:ind w:left="120" w:right="0" w:firstLine="0"/>
        <w:jc w:val="left"/>
        <w:rPr>
          <w:sz w:val="24"/>
        </w:rPr>
      </w:pPr>
      <w:r>
        <w:rPr>
          <w:spacing w:val="-10"/>
          <w:sz w:val="24"/>
        </w:rPr>
        <w:t>.</w:t>
      </w:r>
    </w:p>
    <w:p w14:paraId="1477AABA">
      <w:pPr>
        <w:spacing w:after="0"/>
        <w:jc w:val="left"/>
        <w:rPr>
          <w:sz w:val="24"/>
        </w:rPr>
        <w:sectPr>
          <w:pgSz w:w="12240" w:h="15840"/>
          <w:pgMar w:top="1320" w:right="1080" w:bottom="1000" w:left="1080" w:header="0" w:footer="819" w:gutter="0"/>
          <w:cols w:space="720" w:num="1"/>
        </w:sectPr>
      </w:pPr>
    </w:p>
    <w:p w14:paraId="7942B991">
      <w:pPr>
        <w:pStyle w:val="5"/>
        <w:numPr>
          <w:ilvl w:val="1"/>
          <w:numId w:val="12"/>
        </w:numPr>
        <w:tabs>
          <w:tab w:val="left" w:pos="1079"/>
        </w:tabs>
        <w:spacing w:before="73" w:after="0" w:line="240" w:lineRule="auto"/>
        <w:ind w:left="1079" w:right="0" w:hanging="719"/>
        <w:jc w:val="left"/>
      </w:pPr>
      <w:bookmarkStart w:id="71" w:name="7.2WHITE BOX TESTING"/>
      <w:bookmarkEnd w:id="71"/>
      <w:r>
        <w:t>WHITE</w:t>
      </w:r>
      <w:r>
        <w:rPr>
          <w:spacing w:val="-2"/>
        </w:rPr>
        <w:t xml:space="preserve"> </w:t>
      </w:r>
      <w:r>
        <w:t>BOX</w:t>
      </w:r>
      <w:r>
        <w:rPr>
          <w:spacing w:val="-1"/>
        </w:rPr>
        <w:t xml:space="preserve"> </w:t>
      </w:r>
      <w:r>
        <w:rPr>
          <w:spacing w:val="-2"/>
        </w:rPr>
        <w:t>TESTING</w:t>
      </w:r>
    </w:p>
    <w:p w14:paraId="23D18AE5">
      <w:pPr>
        <w:pStyle w:val="9"/>
        <w:spacing w:before="136" w:line="480" w:lineRule="auto"/>
        <w:ind w:left="360" w:right="300"/>
        <w:jc w:val="both"/>
      </w:pPr>
      <w:r>
        <w:t>White-box testing in COGNITEX focuses on validating the internal working of each module, including behavior tracking, machine learning prediction, agent decision logic, Generative AI advice</w:t>
      </w:r>
      <w:r>
        <w:rPr>
          <w:spacing w:val="-1"/>
        </w:rPr>
        <w:t xml:space="preserve"> </w:t>
      </w:r>
      <w:r>
        <w:t>generation, and API</w:t>
      </w:r>
      <w:r>
        <w:rPr>
          <w:spacing w:val="-3"/>
        </w:rPr>
        <w:t xml:space="preserve"> </w:t>
      </w:r>
      <w:r>
        <w:t>integration. During this</w:t>
      </w:r>
      <w:r>
        <w:rPr>
          <w:spacing w:val="-2"/>
        </w:rPr>
        <w:t xml:space="preserve"> </w:t>
      </w:r>
      <w:r>
        <w:t>testing, developers examined the</w:t>
      </w:r>
      <w:r>
        <w:rPr>
          <w:spacing w:val="-1"/>
        </w:rPr>
        <w:t xml:space="preserve"> </w:t>
      </w:r>
      <w:r>
        <w:t>source</w:t>
      </w:r>
      <w:r>
        <w:rPr>
          <w:spacing w:val="-1"/>
        </w:rPr>
        <w:t xml:space="preserve"> </w:t>
      </w:r>
      <w:r>
        <w:t>code, control flow, and data processing paths to ensure all functions executed correctly. Feature extraction was verified, cognitive load classification logic was checked, agent strategies were validated, and AI advice generation was tested with memory inputs. Backend API responses</w:t>
      </w:r>
      <w:r>
        <w:rPr>
          <w:spacing w:val="80"/>
        </w:rPr>
        <w:t xml:space="preserve"> </w:t>
      </w:r>
      <w:r>
        <w:t>were also inspected for correctness. All test cases passed successfully, confirming that internal algorithms, decision pipelines, and integrations work as expected, ensuring system reliability, accuracy, and stable real-time performance</w:t>
      </w:r>
    </w:p>
    <w:p w14:paraId="6BBE265D">
      <w:pPr>
        <w:pStyle w:val="9"/>
        <w:spacing w:before="187"/>
        <w:rPr>
          <w:sz w:val="20"/>
        </w:rPr>
      </w:pPr>
      <w:r>
        <w:rPr>
          <w:sz w:val="20"/>
        </w:rPr>
        <mc:AlternateContent>
          <mc:Choice Requires="wpg">
            <w:drawing>
              <wp:anchor distT="0" distB="0" distL="0" distR="0" simplePos="0" relativeHeight="251671552" behindDoc="1" locked="0" layoutInCell="1" allowOverlap="1">
                <wp:simplePos x="0" y="0"/>
                <wp:positionH relativeFrom="page">
                  <wp:posOffset>1455420</wp:posOffset>
                </wp:positionH>
                <wp:positionV relativeFrom="paragraph">
                  <wp:posOffset>280035</wp:posOffset>
                </wp:positionV>
                <wp:extent cx="5035550" cy="3558540"/>
                <wp:effectExtent l="0" t="0" r="0" b="0"/>
                <wp:wrapTopAndBottom/>
                <wp:docPr id="46" name="Group 46"/>
                <wp:cNvGraphicFramePr/>
                <a:graphic xmlns:a="http://schemas.openxmlformats.org/drawingml/2006/main">
                  <a:graphicData uri="http://schemas.microsoft.com/office/word/2010/wordprocessingGroup">
                    <wpg:wgp>
                      <wpg:cNvGrpSpPr/>
                      <wpg:grpSpPr>
                        <a:xfrm>
                          <a:off x="0" y="0"/>
                          <a:ext cx="5035550" cy="3558540"/>
                          <a:chOff x="0" y="0"/>
                          <a:chExt cx="5035550" cy="3558540"/>
                        </a:xfrm>
                      </wpg:grpSpPr>
                      <wps:wsp>
                        <wps:cNvPr id="47" name="Graphic 47"/>
                        <wps:cNvSpPr/>
                        <wps:spPr>
                          <a:xfrm>
                            <a:off x="0" y="0"/>
                            <a:ext cx="5035550" cy="3558540"/>
                          </a:xfrm>
                          <a:custGeom>
                            <a:avLst/>
                            <a:gdLst/>
                            <a:ahLst/>
                            <a:cxnLst/>
                            <a:rect l="l" t="t" r="r" b="b"/>
                            <a:pathLst>
                              <a:path w="5035550" h="3558540">
                                <a:moveTo>
                                  <a:pt x="5016461" y="3558476"/>
                                </a:moveTo>
                                <a:lnTo>
                                  <a:pt x="19050" y="3558476"/>
                                </a:lnTo>
                                <a:lnTo>
                                  <a:pt x="15748" y="3558184"/>
                                </a:lnTo>
                                <a:lnTo>
                                  <a:pt x="0" y="3539426"/>
                                </a:lnTo>
                                <a:lnTo>
                                  <a:pt x="0" y="19050"/>
                                </a:lnTo>
                                <a:lnTo>
                                  <a:pt x="19050" y="0"/>
                                </a:lnTo>
                                <a:lnTo>
                                  <a:pt x="5016461" y="0"/>
                                </a:lnTo>
                                <a:lnTo>
                                  <a:pt x="5035511" y="19050"/>
                                </a:lnTo>
                                <a:lnTo>
                                  <a:pt x="38100" y="19050"/>
                                </a:lnTo>
                                <a:lnTo>
                                  <a:pt x="19050" y="38100"/>
                                </a:lnTo>
                                <a:lnTo>
                                  <a:pt x="38100" y="38100"/>
                                </a:lnTo>
                                <a:lnTo>
                                  <a:pt x="38100" y="3520376"/>
                                </a:lnTo>
                                <a:lnTo>
                                  <a:pt x="19050" y="3520376"/>
                                </a:lnTo>
                                <a:lnTo>
                                  <a:pt x="38100" y="3539426"/>
                                </a:lnTo>
                                <a:lnTo>
                                  <a:pt x="5035511" y="3539426"/>
                                </a:lnTo>
                                <a:lnTo>
                                  <a:pt x="5035219" y="3542728"/>
                                </a:lnTo>
                                <a:lnTo>
                                  <a:pt x="5019763" y="3558184"/>
                                </a:lnTo>
                                <a:lnTo>
                                  <a:pt x="5016461" y="3558476"/>
                                </a:lnTo>
                                <a:close/>
                              </a:path>
                              <a:path w="5035550" h="3558540">
                                <a:moveTo>
                                  <a:pt x="38100" y="38100"/>
                                </a:moveTo>
                                <a:lnTo>
                                  <a:pt x="19050" y="38100"/>
                                </a:lnTo>
                                <a:lnTo>
                                  <a:pt x="38100" y="19050"/>
                                </a:lnTo>
                                <a:lnTo>
                                  <a:pt x="38100" y="38100"/>
                                </a:lnTo>
                                <a:close/>
                              </a:path>
                              <a:path w="5035550" h="3558540">
                                <a:moveTo>
                                  <a:pt x="4997411" y="38100"/>
                                </a:moveTo>
                                <a:lnTo>
                                  <a:pt x="38100" y="38100"/>
                                </a:lnTo>
                                <a:lnTo>
                                  <a:pt x="38100" y="19050"/>
                                </a:lnTo>
                                <a:lnTo>
                                  <a:pt x="4997411" y="19050"/>
                                </a:lnTo>
                                <a:lnTo>
                                  <a:pt x="4997411" y="38100"/>
                                </a:lnTo>
                                <a:close/>
                              </a:path>
                              <a:path w="5035550" h="3558540">
                                <a:moveTo>
                                  <a:pt x="4997411" y="3539426"/>
                                </a:moveTo>
                                <a:lnTo>
                                  <a:pt x="4997411" y="19050"/>
                                </a:lnTo>
                                <a:lnTo>
                                  <a:pt x="5016461" y="38100"/>
                                </a:lnTo>
                                <a:lnTo>
                                  <a:pt x="5035511" y="38100"/>
                                </a:lnTo>
                                <a:lnTo>
                                  <a:pt x="5035511" y="3520376"/>
                                </a:lnTo>
                                <a:lnTo>
                                  <a:pt x="5016461" y="3520376"/>
                                </a:lnTo>
                                <a:lnTo>
                                  <a:pt x="4997411" y="3539426"/>
                                </a:lnTo>
                                <a:close/>
                              </a:path>
                              <a:path w="5035550" h="3558540">
                                <a:moveTo>
                                  <a:pt x="5035511" y="38100"/>
                                </a:moveTo>
                                <a:lnTo>
                                  <a:pt x="5016461" y="38100"/>
                                </a:lnTo>
                                <a:lnTo>
                                  <a:pt x="4997411" y="19050"/>
                                </a:lnTo>
                                <a:lnTo>
                                  <a:pt x="5035511" y="19050"/>
                                </a:lnTo>
                                <a:lnTo>
                                  <a:pt x="5035511" y="38100"/>
                                </a:lnTo>
                                <a:close/>
                              </a:path>
                              <a:path w="5035550" h="3558540">
                                <a:moveTo>
                                  <a:pt x="38100" y="3539426"/>
                                </a:moveTo>
                                <a:lnTo>
                                  <a:pt x="19050" y="3520376"/>
                                </a:lnTo>
                                <a:lnTo>
                                  <a:pt x="38100" y="3520376"/>
                                </a:lnTo>
                                <a:lnTo>
                                  <a:pt x="38100" y="3539426"/>
                                </a:lnTo>
                                <a:close/>
                              </a:path>
                              <a:path w="5035550" h="3558540">
                                <a:moveTo>
                                  <a:pt x="4997411" y="3539426"/>
                                </a:moveTo>
                                <a:lnTo>
                                  <a:pt x="38100" y="3539426"/>
                                </a:lnTo>
                                <a:lnTo>
                                  <a:pt x="38100" y="3520376"/>
                                </a:lnTo>
                                <a:lnTo>
                                  <a:pt x="4997411" y="3520376"/>
                                </a:lnTo>
                                <a:lnTo>
                                  <a:pt x="4997411" y="3539426"/>
                                </a:lnTo>
                                <a:close/>
                              </a:path>
                              <a:path w="5035550" h="3558540">
                                <a:moveTo>
                                  <a:pt x="5035511" y="3539426"/>
                                </a:moveTo>
                                <a:lnTo>
                                  <a:pt x="4997411" y="3539426"/>
                                </a:lnTo>
                                <a:lnTo>
                                  <a:pt x="5016461" y="3520376"/>
                                </a:lnTo>
                                <a:lnTo>
                                  <a:pt x="5035511" y="3520376"/>
                                </a:lnTo>
                                <a:lnTo>
                                  <a:pt x="5035511" y="3539426"/>
                                </a:lnTo>
                                <a:close/>
                              </a:path>
                            </a:pathLst>
                          </a:custGeom>
                          <a:solidFill>
                            <a:srgbClr val="000000"/>
                          </a:solidFill>
                        </wps:spPr>
                        <wps:bodyPr wrap="square" lIns="0" tIns="0" rIns="0" bIns="0" rtlCol="0">
                          <a:noAutofit/>
                        </wps:bodyPr>
                      </wps:wsp>
                      <pic:pic xmlns:pic="http://schemas.openxmlformats.org/drawingml/2006/picture">
                        <pic:nvPicPr>
                          <pic:cNvPr id="48" name="Image 48"/>
                          <pic:cNvPicPr/>
                        </pic:nvPicPr>
                        <pic:blipFill>
                          <a:blip r:embed="rId24" cstate="print"/>
                          <a:stretch>
                            <a:fillRect/>
                          </a:stretch>
                        </pic:blipFill>
                        <pic:spPr>
                          <a:xfrm>
                            <a:off x="129501" y="201866"/>
                            <a:ext cx="4774692" cy="3145536"/>
                          </a:xfrm>
                          <a:prstGeom prst="rect">
                            <a:avLst/>
                          </a:prstGeom>
                        </pic:spPr>
                      </pic:pic>
                    </wpg:wgp>
                  </a:graphicData>
                </a:graphic>
              </wp:anchor>
            </w:drawing>
          </mc:Choice>
          <mc:Fallback>
            <w:pict>
              <v:group id="_x0000_s1026" o:spid="_x0000_s1026" o:spt="203" style="position:absolute;left:0pt;margin-left:114.6pt;margin-top:22.05pt;height:280.2pt;width:396.5pt;mso-position-horizontal-relative:page;mso-wrap-distance-bottom:0pt;mso-wrap-distance-top:0pt;z-index:-251644928;mso-width-relative:page;mso-height-relative:page;" coordsize="5035550,3558540" o:gfxdata="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">
                <o:lock v:ext="edit" aspectratio="f"/>
                <v:shape id="Graphic 47" o:spid="_x0000_s1026" o:spt="100" style="position:absolute;left:0;top:0;height:3558540;width:5035550;" fillcolor="#000000" filled="t" stroked="f" coordsize="5035550,3558540" o:gfxdata="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lxGL4A&#10;AADbAAAADwAAAAAAAAABACAAAAAiAAAAZHJzL2Rvd25yZXYueG1sUEsBAhQAFAAAAAgAh07iQDMv&#10;BZ47AAAAOQAAABAAAAAAAAAAAQAgAAAADQEAAGRycy9zaGFwZXhtbC54bWxQSwUGAAAAAAYABgBb&#10;AQAAtwMAAAAA&#10;" path="m5016461,3558476l19050,3558476,15748,3558184,0,3539426,0,19050,19050,0,5016461,0,5035511,19050,38100,19050,19050,38100,38100,38100,38100,3520376,19050,3520376,38100,3539426,5035511,3539426,5035219,3542728,5019763,3558184,5016461,3558476xem38100,38100l19050,38100,38100,19050,38100,38100xem4997411,38100l38100,38100,38100,19050,4997411,19050,4997411,38100xem4997411,3539426l4997411,19050,5016461,38100,5035511,38100,5035511,3520376,5016461,3520376,4997411,3539426xem5035511,38100l5016461,38100,4997411,19050,5035511,19050,5035511,38100xem38100,3539426l19050,3520376,38100,3520376,38100,3539426xem4997411,3539426l38100,3539426,38100,3520376,4997411,3520376,4997411,3539426xem5035511,3539426l4997411,3539426,5016461,3520376,5035511,3520376,5035511,3539426xe">
                  <v:fill on="t" focussize="0,0"/>
                  <v:stroke on="f"/>
                  <v:imagedata o:title=""/>
                  <o:lock v:ext="edit" aspectratio="f"/>
                  <v:textbox inset="0mm,0mm,0mm,0mm"/>
                </v:shape>
                <v:shape id="Image 48" o:spid="_x0000_s1026" o:spt="75" type="#_x0000_t75" style="position:absolute;left:129501;top:201866;height:3145536;width:4774692;" filled="f" o:preferrelative="t" stroked="f" coordsize="21600,21600" o:gfxdata="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Oe0ZugAAANsA&#10;AAAPAAAAAAAAAAEAIAAAACIAAABkcnMvZG93bnJldi54bWxQSwECFAAUAAAACACHTuJAMy8FnjsA&#10;AAA5AAAAEAAAAAAAAAABACAAAAAJAQAAZHJzL3NoYXBleG1sLnhtbFBLBQYAAAAABgAGAFsBAACz&#10;AwAAAAA=&#10;">
                  <v:fill on="f" focussize="0,0"/>
                  <v:stroke on="f"/>
                  <v:imagedata r:id="rId24" o:title=""/>
                  <o:lock v:ext="edit" aspectratio="f"/>
                </v:shape>
                <w10:wrap type="topAndBottom"/>
              </v:group>
            </w:pict>
          </mc:Fallback>
        </mc:AlternateContent>
      </w:r>
    </w:p>
    <w:p w14:paraId="7A028862">
      <w:pPr>
        <w:pStyle w:val="9"/>
      </w:pPr>
    </w:p>
    <w:p w14:paraId="5C52FE95">
      <w:pPr>
        <w:pStyle w:val="9"/>
        <w:spacing w:before="157"/>
      </w:pPr>
    </w:p>
    <w:p w14:paraId="0DAC3250">
      <w:pPr>
        <w:pStyle w:val="9"/>
        <w:ind w:left="593" w:right="306"/>
        <w:jc w:val="center"/>
      </w:pPr>
      <w:r>
        <w:t>Fig</w:t>
      </w:r>
      <w:r>
        <w:rPr>
          <w:spacing w:val="-2"/>
        </w:rPr>
        <w:t xml:space="preserve"> </w:t>
      </w:r>
      <w:r>
        <w:t>7.2</w:t>
      </w:r>
      <w:r>
        <w:rPr>
          <w:spacing w:val="-1"/>
        </w:rPr>
        <w:t xml:space="preserve"> </w:t>
      </w:r>
      <w:r>
        <w:t>White</w:t>
      </w:r>
      <w:r>
        <w:rPr>
          <w:spacing w:val="-2"/>
        </w:rPr>
        <w:t xml:space="preserve"> </w:t>
      </w:r>
      <w:r>
        <w:t>Box</w:t>
      </w:r>
      <w:r>
        <w:rPr>
          <w:spacing w:val="1"/>
        </w:rPr>
        <w:t xml:space="preserve"> </w:t>
      </w:r>
      <w:r>
        <w:rPr>
          <w:spacing w:val="-2"/>
        </w:rPr>
        <w:t>Testin</w:t>
      </w:r>
    </w:p>
    <w:p w14:paraId="6EA4E653">
      <w:pPr>
        <w:pStyle w:val="9"/>
        <w:spacing w:after="0"/>
        <w:jc w:val="center"/>
        <w:sectPr>
          <w:pgSz w:w="12240" w:h="15840"/>
          <w:pgMar w:top="1720" w:right="1080" w:bottom="1000" w:left="1080" w:header="0" w:footer="819" w:gutter="0"/>
          <w:cols w:space="720" w:num="1"/>
        </w:sectPr>
      </w:pPr>
    </w:p>
    <w:p w14:paraId="79038689">
      <w:pPr>
        <w:spacing w:before="65"/>
        <w:ind w:left="418" w:right="724" w:firstLine="0"/>
        <w:jc w:val="center"/>
        <w:rPr>
          <w:b/>
          <w:sz w:val="32"/>
        </w:rPr>
      </w:pPr>
      <w:bookmarkStart w:id="72" w:name="Chapter 8"/>
      <w:bookmarkEnd w:id="72"/>
      <w:r>
        <w:rPr>
          <w:b/>
          <w:sz w:val="32"/>
        </w:rPr>
        <w:t>Chapter</w:t>
      </w:r>
      <w:r>
        <w:rPr>
          <w:b/>
          <w:spacing w:val="-11"/>
          <w:sz w:val="32"/>
        </w:rPr>
        <w:t xml:space="preserve"> </w:t>
      </w:r>
      <w:r>
        <w:rPr>
          <w:b/>
          <w:spacing w:val="-10"/>
          <w:sz w:val="32"/>
        </w:rPr>
        <w:t>8</w:t>
      </w:r>
    </w:p>
    <w:p w14:paraId="600459E1">
      <w:pPr>
        <w:pStyle w:val="9"/>
        <w:spacing w:before="111"/>
        <w:rPr>
          <w:b/>
          <w:sz w:val="32"/>
        </w:rPr>
      </w:pPr>
    </w:p>
    <w:p w14:paraId="1E63764C">
      <w:pPr>
        <w:pStyle w:val="2"/>
        <w:ind w:right="424"/>
      </w:pPr>
      <w:r>
        <w:t>CONCLUSION</w:t>
      </w:r>
      <w:r>
        <w:rPr>
          <w:spacing w:val="-13"/>
        </w:rPr>
        <w:t xml:space="preserve"> </w:t>
      </w:r>
      <w:r>
        <w:t>AND</w:t>
      </w:r>
      <w:r>
        <w:rPr>
          <w:spacing w:val="-10"/>
        </w:rPr>
        <w:t xml:space="preserve"> </w:t>
      </w:r>
      <w:r>
        <w:t>FUTURE</w:t>
      </w:r>
      <w:r>
        <w:rPr>
          <w:spacing w:val="-11"/>
        </w:rPr>
        <w:t xml:space="preserve"> </w:t>
      </w:r>
      <w:r>
        <w:rPr>
          <w:spacing w:val="-2"/>
        </w:rPr>
        <w:t>ENHANCEMENT</w:t>
      </w:r>
    </w:p>
    <w:p w14:paraId="40586676">
      <w:pPr>
        <w:pStyle w:val="9"/>
        <w:spacing w:before="101"/>
        <w:rPr>
          <w:b/>
          <w:sz w:val="32"/>
        </w:rPr>
      </w:pPr>
    </w:p>
    <w:p w14:paraId="13D7FBC4">
      <w:pPr>
        <w:pStyle w:val="3"/>
        <w:numPr>
          <w:ilvl w:val="1"/>
          <w:numId w:val="13"/>
        </w:numPr>
        <w:tabs>
          <w:tab w:val="left" w:pos="1079"/>
        </w:tabs>
        <w:spacing w:before="0" w:after="0" w:line="240" w:lineRule="auto"/>
        <w:ind w:left="1079" w:right="0" w:hanging="719"/>
        <w:jc w:val="left"/>
      </w:pPr>
      <w:bookmarkStart w:id="73" w:name="8.1CONCLUSION"/>
      <w:bookmarkEnd w:id="73"/>
      <w:r>
        <w:rPr>
          <w:spacing w:val="-2"/>
        </w:rPr>
        <w:t>CONCLUSION</w:t>
      </w:r>
    </w:p>
    <w:p w14:paraId="5BE9F95D">
      <w:pPr>
        <w:pStyle w:val="9"/>
        <w:spacing w:before="24"/>
        <w:rPr>
          <w:b/>
          <w:sz w:val="28"/>
        </w:rPr>
      </w:pPr>
    </w:p>
    <w:p w14:paraId="03D9F254">
      <w:pPr>
        <w:pStyle w:val="9"/>
        <w:spacing w:before="1" w:line="480" w:lineRule="auto"/>
        <w:ind w:left="360" w:right="97"/>
        <w:jc w:val="both"/>
      </w:pPr>
      <w:r>
        <w:t>The</w:t>
      </w:r>
      <w:r>
        <w:rPr>
          <w:spacing w:val="-3"/>
        </w:rPr>
        <w:t xml:space="preserve"> </w:t>
      </w:r>
      <w:r>
        <w:t>COGNITEX project</w:t>
      </w:r>
      <w:r>
        <w:rPr>
          <w:spacing w:val="-2"/>
        </w:rPr>
        <w:t xml:space="preserve"> </w:t>
      </w:r>
      <w:r>
        <w:t>successfully</w:t>
      </w:r>
      <w:r>
        <w:rPr>
          <w:spacing w:val="-2"/>
        </w:rPr>
        <w:t xml:space="preserve"> </w:t>
      </w:r>
      <w:r>
        <w:t>demonstrates the</w:t>
      </w:r>
      <w:r>
        <w:rPr>
          <w:spacing w:val="-5"/>
        </w:rPr>
        <w:t xml:space="preserve"> </w:t>
      </w:r>
      <w:r>
        <w:t>design and</w:t>
      </w:r>
      <w:r>
        <w:rPr>
          <w:spacing w:val="-2"/>
        </w:rPr>
        <w:t xml:space="preserve"> </w:t>
      </w:r>
      <w:r>
        <w:t>implementation</w:t>
      </w:r>
      <w:r>
        <w:rPr>
          <w:spacing w:val="-2"/>
        </w:rPr>
        <w:t xml:space="preserve"> </w:t>
      </w:r>
      <w:r>
        <w:t>of</w:t>
      </w:r>
      <w:r>
        <w:rPr>
          <w:spacing w:val="-3"/>
        </w:rPr>
        <w:t xml:space="preserve"> </w:t>
      </w:r>
      <w:r>
        <w:t>an</w:t>
      </w:r>
      <w:r>
        <w:rPr>
          <w:spacing w:val="-2"/>
        </w:rPr>
        <w:t xml:space="preserve"> </w:t>
      </w:r>
      <w:r>
        <w:t>intelligent, real-time cognitive load adaptive learning platform by integrating Machine Learning, Deep Learning, Agentic AI, and Generative</w:t>
      </w:r>
      <w:r>
        <w:rPr>
          <w:spacing w:val="-1"/>
        </w:rPr>
        <w:t xml:space="preserve"> </w:t>
      </w:r>
      <w:r>
        <w:t>AI technologies. Unlike traditional</w:t>
      </w:r>
      <w:r>
        <w:rPr>
          <w:spacing w:val="-1"/>
        </w:rPr>
        <w:t xml:space="preserve"> </w:t>
      </w:r>
      <w:r>
        <w:t>learning systems that rely on</w:t>
      </w:r>
      <w:r>
        <w:rPr>
          <w:spacing w:val="-2"/>
        </w:rPr>
        <w:t xml:space="preserve"> </w:t>
      </w:r>
      <w:r>
        <w:t>static</w:t>
      </w:r>
      <w:r>
        <w:rPr>
          <w:spacing w:val="-5"/>
        </w:rPr>
        <w:t xml:space="preserve"> </w:t>
      </w:r>
      <w:r>
        <w:t>content delivery</w:t>
      </w:r>
      <w:r>
        <w:rPr>
          <w:spacing w:val="-2"/>
        </w:rPr>
        <w:t xml:space="preserve"> </w:t>
      </w:r>
      <w:r>
        <w:t>and manual</w:t>
      </w:r>
      <w:r>
        <w:rPr>
          <w:spacing w:val="-2"/>
        </w:rPr>
        <w:t xml:space="preserve"> </w:t>
      </w:r>
      <w:r>
        <w:t>feedback,</w:t>
      </w:r>
      <w:r>
        <w:rPr>
          <w:spacing w:val="-2"/>
        </w:rPr>
        <w:t xml:space="preserve"> </w:t>
      </w:r>
      <w:r>
        <w:t>COGNITEX continuously</w:t>
      </w:r>
      <w:r>
        <w:rPr>
          <w:spacing w:val="-2"/>
        </w:rPr>
        <w:t xml:space="preserve"> </w:t>
      </w:r>
      <w:r>
        <w:t>observes user</w:t>
      </w:r>
      <w:r>
        <w:rPr>
          <w:spacing w:val="-3"/>
        </w:rPr>
        <w:t xml:space="preserve"> </w:t>
      </w:r>
      <w:r>
        <w:t>behavioral patterns such as typing speed, task duration, inactivity, and error frequency to estimate cognitive load automatically.</w:t>
      </w:r>
    </w:p>
    <w:p w14:paraId="26DFB75B">
      <w:pPr>
        <w:pStyle w:val="9"/>
        <w:spacing w:before="9" w:line="480" w:lineRule="auto"/>
        <w:ind w:left="360" w:right="99"/>
        <w:jc w:val="both"/>
      </w:pPr>
      <w:r>
        <w:t>By employing a Random Forest classifier for cognitive state prediction and an LSTM-based deep learning model for future performance forecasting, the system enables both reactive and proactive learning</w:t>
      </w:r>
      <w:r>
        <w:rPr>
          <w:spacing w:val="-1"/>
        </w:rPr>
        <w:t xml:space="preserve"> </w:t>
      </w:r>
      <w:r>
        <w:t>interventions.</w:t>
      </w:r>
      <w:r>
        <w:rPr>
          <w:spacing w:val="-2"/>
        </w:rPr>
        <w:t xml:space="preserve"> </w:t>
      </w:r>
      <w:r>
        <w:t>The Agentic</w:t>
      </w:r>
      <w:r>
        <w:rPr>
          <w:spacing w:val="-3"/>
        </w:rPr>
        <w:t xml:space="preserve"> </w:t>
      </w:r>
      <w:r>
        <w:t>AI framework</w:t>
      </w:r>
      <w:r>
        <w:rPr>
          <w:spacing w:val="-1"/>
        </w:rPr>
        <w:t xml:space="preserve"> </w:t>
      </w:r>
      <w:r>
        <w:t>autonomously</w:t>
      </w:r>
      <w:r>
        <w:rPr>
          <w:spacing w:val="-2"/>
        </w:rPr>
        <w:t xml:space="preserve"> </w:t>
      </w:r>
      <w:r>
        <w:t>plans</w:t>
      </w:r>
      <w:r>
        <w:rPr>
          <w:spacing w:val="-2"/>
        </w:rPr>
        <w:t xml:space="preserve"> </w:t>
      </w:r>
      <w:r>
        <w:t>learning strategies,</w:t>
      </w:r>
      <w:r>
        <w:rPr>
          <w:spacing w:val="-1"/>
        </w:rPr>
        <w:t xml:space="preserve"> </w:t>
      </w:r>
      <w:r>
        <w:t>executes adaptive actions, and reflects on outcomes, creating a closed-loop decision-making process. Reinforcement learning further enhances adaptability</w:t>
      </w:r>
      <w:r>
        <w:rPr>
          <w:spacing w:val="-1"/>
        </w:rPr>
        <w:t xml:space="preserve"> </w:t>
      </w:r>
      <w:r>
        <w:t>by</w:t>
      </w:r>
      <w:r>
        <w:rPr>
          <w:spacing w:val="-1"/>
        </w:rPr>
        <w:t xml:space="preserve"> </w:t>
      </w:r>
      <w:r>
        <w:t>refining strategies based</w:t>
      </w:r>
      <w:r>
        <w:rPr>
          <w:spacing w:val="-1"/>
        </w:rPr>
        <w:t xml:space="preserve"> </w:t>
      </w:r>
      <w:r>
        <w:t>on user responses over time.</w:t>
      </w:r>
    </w:p>
    <w:p w14:paraId="20340678">
      <w:pPr>
        <w:pStyle w:val="9"/>
        <w:spacing w:before="80" w:line="480" w:lineRule="auto"/>
        <w:ind w:left="360" w:right="295"/>
        <w:jc w:val="both"/>
      </w:pPr>
      <w:r>
        <w:t>The integration of Generative AI through FLAN-T5 provides personalized, natural-language feedback, improving</w:t>
      </w:r>
      <w:r>
        <w:rPr>
          <w:spacing w:val="-2"/>
        </w:rPr>
        <w:t xml:space="preserve"> </w:t>
      </w:r>
      <w:r>
        <w:t>learner engagement and understanding. FAISS-based vector memory allows contextual</w:t>
      </w:r>
      <w:r>
        <w:rPr>
          <w:spacing w:val="-5"/>
        </w:rPr>
        <w:t xml:space="preserve"> </w:t>
      </w:r>
      <w:r>
        <w:t>recall</w:t>
      </w:r>
      <w:r>
        <w:rPr>
          <w:spacing w:val="-1"/>
        </w:rPr>
        <w:t xml:space="preserve"> </w:t>
      </w:r>
      <w:r>
        <w:t>of</w:t>
      </w:r>
      <w:r>
        <w:rPr>
          <w:spacing w:val="-2"/>
        </w:rPr>
        <w:t xml:space="preserve"> </w:t>
      </w:r>
      <w:r>
        <w:t>previous</w:t>
      </w:r>
      <w:r>
        <w:rPr>
          <w:spacing w:val="-1"/>
        </w:rPr>
        <w:t xml:space="preserve"> </w:t>
      </w:r>
      <w:r>
        <w:t>interactions,</w:t>
      </w:r>
      <w:r>
        <w:rPr>
          <w:spacing w:val="-3"/>
        </w:rPr>
        <w:t xml:space="preserve"> </w:t>
      </w:r>
      <w:r>
        <w:t>enabling</w:t>
      </w:r>
      <w:r>
        <w:rPr>
          <w:spacing w:val="-1"/>
        </w:rPr>
        <w:t xml:space="preserve"> </w:t>
      </w:r>
      <w:r>
        <w:t>continuity</w:t>
      </w:r>
      <w:r>
        <w:rPr>
          <w:spacing w:val="-1"/>
        </w:rPr>
        <w:t xml:space="preserve"> </w:t>
      </w:r>
      <w:r>
        <w:t>and</w:t>
      </w:r>
      <w:r>
        <w:rPr>
          <w:spacing w:val="-1"/>
        </w:rPr>
        <w:t xml:space="preserve"> </w:t>
      </w:r>
      <w:r>
        <w:t>personalization</w:t>
      </w:r>
      <w:r>
        <w:rPr>
          <w:spacing w:val="-3"/>
        </w:rPr>
        <w:t xml:space="preserve"> </w:t>
      </w:r>
      <w:r>
        <w:t>across</w:t>
      </w:r>
      <w:r>
        <w:rPr>
          <w:spacing w:val="-1"/>
        </w:rPr>
        <w:t xml:space="preserve"> </w:t>
      </w:r>
      <w:r>
        <w:t>sessions. Importantly, the system achieves all functionality using software-only behavioral signals, eliminating the need for biometric sensors and preserving user privacy.</w:t>
      </w:r>
    </w:p>
    <w:p w14:paraId="4B2997DD">
      <w:pPr>
        <w:pStyle w:val="9"/>
        <w:spacing w:before="47" w:line="480" w:lineRule="auto"/>
        <w:ind w:left="360" w:right="354"/>
        <w:jc w:val="both"/>
      </w:pPr>
      <w:r>
        <w:t>Overall, COGNITEX offers a scalable, low-cost, and privacy-preserving solution for adaptive education.</w:t>
      </w:r>
      <w:r>
        <w:rPr>
          <w:spacing w:val="56"/>
        </w:rPr>
        <w:t xml:space="preserve"> </w:t>
      </w:r>
      <w:r>
        <w:t>The</w:t>
      </w:r>
      <w:r>
        <w:rPr>
          <w:spacing w:val="57"/>
        </w:rPr>
        <w:t xml:space="preserve"> </w:t>
      </w:r>
      <w:r>
        <w:t>project</w:t>
      </w:r>
      <w:r>
        <w:rPr>
          <w:spacing w:val="60"/>
        </w:rPr>
        <w:t xml:space="preserve"> </w:t>
      </w:r>
      <w:r>
        <w:t>validates</w:t>
      </w:r>
      <w:r>
        <w:rPr>
          <w:spacing w:val="58"/>
        </w:rPr>
        <w:t xml:space="preserve"> </w:t>
      </w:r>
      <w:r>
        <w:t>that</w:t>
      </w:r>
      <w:r>
        <w:rPr>
          <w:spacing w:val="58"/>
        </w:rPr>
        <w:t xml:space="preserve"> </w:t>
      </w:r>
      <w:r>
        <w:t>combining</w:t>
      </w:r>
      <w:r>
        <w:rPr>
          <w:spacing w:val="58"/>
        </w:rPr>
        <w:t xml:space="preserve"> </w:t>
      </w:r>
      <w:r>
        <w:t>cognitive</w:t>
      </w:r>
      <w:r>
        <w:rPr>
          <w:spacing w:val="57"/>
        </w:rPr>
        <w:t xml:space="preserve"> </w:t>
      </w:r>
      <w:r>
        <w:t>modeling,</w:t>
      </w:r>
      <w:r>
        <w:rPr>
          <w:spacing w:val="60"/>
        </w:rPr>
        <w:t xml:space="preserve"> </w:t>
      </w:r>
      <w:r>
        <w:t>agentic</w:t>
      </w:r>
      <w:r>
        <w:rPr>
          <w:spacing w:val="59"/>
        </w:rPr>
        <w:t xml:space="preserve"> </w:t>
      </w:r>
      <w:r>
        <w:t>reasoning,</w:t>
      </w:r>
      <w:r>
        <w:rPr>
          <w:spacing w:val="58"/>
        </w:rPr>
        <w:t xml:space="preserve"> </w:t>
      </w:r>
      <w:r>
        <w:rPr>
          <w:spacing w:val="-5"/>
        </w:rPr>
        <w:t>and</w:t>
      </w:r>
    </w:p>
    <w:p w14:paraId="73413654">
      <w:pPr>
        <w:pStyle w:val="9"/>
        <w:spacing w:after="0" w:line="480" w:lineRule="auto"/>
        <w:jc w:val="both"/>
        <w:sectPr>
          <w:pgSz w:w="12240" w:h="15840"/>
          <w:pgMar w:top="1780" w:right="1080" w:bottom="1000" w:left="1080" w:header="0" w:footer="819" w:gutter="0"/>
          <w:cols w:space="720" w:num="1"/>
        </w:sectPr>
      </w:pPr>
    </w:p>
    <w:p w14:paraId="53C645A3">
      <w:pPr>
        <w:pStyle w:val="9"/>
        <w:spacing w:before="61" w:line="480" w:lineRule="auto"/>
        <w:ind w:left="360" w:right="353"/>
        <w:jc w:val="both"/>
      </w:pPr>
      <w:r>
        <w:t>generative intelligence can significantly enhance learning effectiveness. This work establishes a strong foundation for future advancements such as emotion-aware inference, multi-agent collaboration, and large-scale deployment in educational environments.</w:t>
      </w:r>
    </w:p>
    <w:p w14:paraId="3FDA27C5">
      <w:pPr>
        <w:pStyle w:val="9"/>
        <w:spacing w:before="137"/>
      </w:pPr>
    </w:p>
    <w:p w14:paraId="1B167429">
      <w:pPr>
        <w:pStyle w:val="3"/>
        <w:numPr>
          <w:ilvl w:val="1"/>
          <w:numId w:val="13"/>
        </w:numPr>
        <w:tabs>
          <w:tab w:val="left" w:pos="1079"/>
        </w:tabs>
        <w:spacing w:before="1" w:after="0" w:line="240" w:lineRule="auto"/>
        <w:ind w:left="1079" w:right="0" w:hanging="719"/>
        <w:jc w:val="left"/>
      </w:pPr>
      <w:bookmarkStart w:id="74" w:name="8.2FUTURE ENCHANCEMENT"/>
      <w:bookmarkEnd w:id="74"/>
      <w:r>
        <w:t>FUTURE</w:t>
      </w:r>
      <w:r>
        <w:rPr>
          <w:spacing w:val="-8"/>
        </w:rPr>
        <w:t xml:space="preserve"> </w:t>
      </w:r>
      <w:r>
        <w:rPr>
          <w:spacing w:val="-2"/>
        </w:rPr>
        <w:t>ENCHANCEMENT</w:t>
      </w:r>
    </w:p>
    <w:p w14:paraId="36272FB6">
      <w:pPr>
        <w:pStyle w:val="9"/>
        <w:spacing w:before="282" w:line="480" w:lineRule="auto"/>
        <w:ind w:left="360" w:right="97"/>
        <w:jc w:val="both"/>
      </w:pPr>
      <w:r>
        <w:rPr>
          <w:rFonts w:ascii="SimSun"/>
        </w:rPr>
        <w:t>T</w:t>
      </w:r>
      <w:r>
        <w:t>he COGNITEX system provides a strong foundation for adaptive learning through cognitive load estimation and Agentic AI; however, several enhancements can further improve its intelligence and scalability. Emotion-aware learning using facial expression and speech analysis can help detect stress and engagement more accurately. Multi-agent collaboration may be introduced to handle tutoring, assessment, motivation, and planning independently, enabling parallel decision-making. Deep reinforcement learning can replace rule-based strategies, allowing the system to continuously optimize learning difficulty, break timing, and content sequencing based on user feedback.</w:t>
      </w:r>
    </w:p>
    <w:p w14:paraId="494F8947">
      <w:pPr>
        <w:pStyle w:val="9"/>
        <w:spacing w:before="11"/>
      </w:pPr>
    </w:p>
    <w:p w14:paraId="46B99070">
      <w:pPr>
        <w:pStyle w:val="9"/>
        <w:spacing w:line="480" w:lineRule="auto"/>
        <w:ind w:left="360" w:right="97"/>
        <w:jc w:val="both"/>
      </w:pPr>
      <w:r>
        <w:t>Additionally,</w:t>
      </w:r>
      <w:r>
        <w:rPr>
          <w:spacing w:val="-1"/>
        </w:rPr>
        <w:t xml:space="preserve"> </w:t>
      </w:r>
      <w:r>
        <w:t>advanced</w:t>
      </w:r>
      <w:r>
        <w:rPr>
          <w:spacing w:val="-3"/>
        </w:rPr>
        <w:t xml:space="preserve"> </w:t>
      </w:r>
      <w:r>
        <w:t>LSTM-based</w:t>
      </w:r>
      <w:r>
        <w:rPr>
          <w:spacing w:val="-3"/>
        </w:rPr>
        <w:t xml:space="preserve"> </w:t>
      </w:r>
      <w:r>
        <w:t>predictive</w:t>
      </w:r>
      <w:r>
        <w:rPr>
          <w:spacing w:val="-2"/>
        </w:rPr>
        <w:t xml:space="preserve"> </w:t>
      </w:r>
      <w:r>
        <w:t>analytics</w:t>
      </w:r>
      <w:r>
        <w:rPr>
          <w:spacing w:val="-3"/>
        </w:rPr>
        <w:t xml:space="preserve"> </w:t>
      </w:r>
      <w:r>
        <w:t>can</w:t>
      </w:r>
      <w:r>
        <w:rPr>
          <w:spacing w:val="-1"/>
        </w:rPr>
        <w:t xml:space="preserve"> </w:t>
      </w:r>
      <w:r>
        <w:t>forecast</w:t>
      </w:r>
      <w:r>
        <w:rPr>
          <w:spacing w:val="-3"/>
        </w:rPr>
        <w:t xml:space="preserve"> </w:t>
      </w:r>
      <w:r>
        <w:t>future</w:t>
      </w:r>
      <w:r>
        <w:rPr>
          <w:spacing w:val="-4"/>
        </w:rPr>
        <w:t xml:space="preserve"> </w:t>
      </w:r>
      <w:r>
        <w:t>cognitive</w:t>
      </w:r>
      <w:r>
        <w:rPr>
          <w:spacing w:val="-4"/>
        </w:rPr>
        <w:t xml:space="preserve"> </w:t>
      </w:r>
      <w:r>
        <w:t>overload</w:t>
      </w:r>
      <w:r>
        <w:rPr>
          <w:spacing w:val="-1"/>
        </w:rPr>
        <w:t xml:space="preserve"> </w:t>
      </w:r>
      <w:r>
        <w:t>and trigger proactive interventions. An Explainable AI dashboard can visualize learning trends and agent decisions to increase transparency. Integration with Learning Management Systems such as Moodle or Google Classroom will support institutional deployment. Cloud hosting, mobile accessibility, and multilingual Generative AI feedback can further enhance reach, transforming COGNITEX into a scalable, intelligent, and personalized digital learning companion.</w:t>
      </w:r>
    </w:p>
    <w:p w14:paraId="6A09695F">
      <w:pPr>
        <w:pStyle w:val="9"/>
        <w:spacing w:after="0" w:line="480" w:lineRule="auto"/>
        <w:jc w:val="both"/>
        <w:sectPr>
          <w:pgSz w:w="12240" w:h="15840"/>
          <w:pgMar w:top="1300" w:right="1080" w:bottom="1000" w:left="1080" w:header="0" w:footer="819" w:gutter="0"/>
          <w:cols w:space="720" w:num="1"/>
        </w:sectPr>
      </w:pPr>
    </w:p>
    <w:p w14:paraId="0E46E37F">
      <w:pPr>
        <w:spacing w:before="60"/>
        <w:ind w:left="418" w:right="419" w:firstLine="0"/>
        <w:jc w:val="center"/>
        <w:rPr>
          <w:b/>
          <w:sz w:val="32"/>
        </w:rPr>
      </w:pPr>
      <w:bookmarkStart w:id="75" w:name="Chapter 9"/>
      <w:bookmarkEnd w:id="75"/>
      <w:r>
        <w:rPr>
          <w:b/>
          <w:sz w:val="32"/>
        </w:rPr>
        <w:t>Chapter</w:t>
      </w:r>
      <w:r>
        <w:rPr>
          <w:b/>
          <w:spacing w:val="-11"/>
          <w:sz w:val="32"/>
        </w:rPr>
        <w:t xml:space="preserve"> </w:t>
      </w:r>
      <w:r>
        <w:rPr>
          <w:b/>
          <w:spacing w:val="-10"/>
          <w:sz w:val="32"/>
        </w:rPr>
        <w:t>9</w:t>
      </w:r>
    </w:p>
    <w:p w14:paraId="7737E3F3">
      <w:pPr>
        <w:pStyle w:val="2"/>
        <w:spacing w:before="367"/>
        <w:ind w:right="419"/>
      </w:pPr>
      <w:r>
        <w:t>APPENDIX</w:t>
      </w:r>
      <w:r>
        <w:rPr>
          <w:spacing w:val="-8"/>
        </w:rPr>
        <w:t xml:space="preserve"> </w:t>
      </w:r>
      <w:r>
        <w:t>1</w:t>
      </w:r>
      <w:r>
        <w:rPr>
          <w:spacing w:val="-8"/>
        </w:rPr>
        <w:t xml:space="preserve"> </w:t>
      </w:r>
      <w:r>
        <w:t>–</w:t>
      </w:r>
      <w:r>
        <w:rPr>
          <w:spacing w:val="-8"/>
        </w:rPr>
        <w:t xml:space="preserve"> </w:t>
      </w:r>
      <w:r>
        <w:t>SAMPLE</w:t>
      </w:r>
      <w:r>
        <w:rPr>
          <w:spacing w:val="-7"/>
        </w:rPr>
        <w:t xml:space="preserve"> </w:t>
      </w:r>
      <w:r>
        <w:rPr>
          <w:spacing w:val="-2"/>
        </w:rPr>
        <w:t>CODING</w:t>
      </w:r>
    </w:p>
    <w:p w14:paraId="22150B26">
      <w:pPr>
        <w:pStyle w:val="4"/>
        <w:ind w:left="120"/>
      </w:pPr>
      <w:bookmarkStart w:id="76" w:name="Main.py"/>
      <w:bookmarkEnd w:id="76"/>
      <w:r>
        <w:rPr>
          <w:spacing w:val="-2"/>
        </w:rPr>
        <w:t>Main.py</w:t>
      </w:r>
    </w:p>
    <w:p w14:paraId="5014E353">
      <w:pPr>
        <w:pStyle w:val="9"/>
        <w:rPr>
          <w:b/>
        </w:rPr>
      </w:pPr>
    </w:p>
    <w:p w14:paraId="68EC544B">
      <w:pPr>
        <w:pStyle w:val="9"/>
        <w:spacing w:before="100"/>
        <w:rPr>
          <w:b/>
        </w:rPr>
      </w:pPr>
    </w:p>
    <w:p w14:paraId="36CC77C4">
      <w:pPr>
        <w:pStyle w:val="9"/>
        <w:ind w:left="120"/>
      </w:pPr>
      <w:r>
        <w:t>from</w:t>
      </w:r>
      <w:r>
        <w:rPr>
          <w:spacing w:val="-2"/>
        </w:rPr>
        <w:t xml:space="preserve"> </w:t>
      </w:r>
      <w:r>
        <w:t>fastapi</w:t>
      </w:r>
      <w:r>
        <w:rPr>
          <w:spacing w:val="-1"/>
        </w:rPr>
        <w:t xml:space="preserve"> </w:t>
      </w:r>
      <w:r>
        <w:t>import</w:t>
      </w:r>
      <w:r>
        <w:rPr>
          <w:spacing w:val="-3"/>
        </w:rPr>
        <w:t xml:space="preserve"> </w:t>
      </w:r>
      <w:r>
        <w:rPr>
          <w:spacing w:val="-2"/>
        </w:rPr>
        <w:t>FastAPI</w:t>
      </w:r>
    </w:p>
    <w:p w14:paraId="45C905FF">
      <w:pPr>
        <w:pStyle w:val="9"/>
        <w:spacing w:before="7" w:line="247" w:lineRule="auto"/>
        <w:ind w:left="120" w:right="4190"/>
      </w:pPr>
      <w:r>
        <w:t>from</w:t>
      </w:r>
      <w:r>
        <w:rPr>
          <w:spacing w:val="-14"/>
        </w:rPr>
        <w:t xml:space="preserve"> </w:t>
      </w:r>
      <w:r>
        <w:t>fastapi.middleware.cors</w:t>
      </w:r>
      <w:r>
        <w:rPr>
          <w:spacing w:val="-14"/>
        </w:rPr>
        <w:t xml:space="preserve"> </w:t>
      </w:r>
      <w:r>
        <w:t>import</w:t>
      </w:r>
      <w:r>
        <w:rPr>
          <w:spacing w:val="-14"/>
        </w:rPr>
        <w:t xml:space="preserve"> </w:t>
      </w:r>
      <w:r>
        <w:t>CORSMiddleware from pydantic import BaseModel</w:t>
      </w:r>
    </w:p>
    <w:p w14:paraId="3AECAAFF">
      <w:pPr>
        <w:pStyle w:val="9"/>
        <w:spacing w:line="247" w:lineRule="auto"/>
        <w:ind w:left="120" w:right="8040"/>
      </w:pPr>
      <w:r>
        <w:t>import</w:t>
      </w:r>
      <w:r>
        <w:rPr>
          <w:spacing w:val="-15"/>
        </w:rPr>
        <w:t xml:space="preserve"> </w:t>
      </w:r>
      <w:r>
        <w:t>pandas</w:t>
      </w:r>
      <w:r>
        <w:rPr>
          <w:spacing w:val="-12"/>
        </w:rPr>
        <w:t xml:space="preserve"> </w:t>
      </w:r>
      <w:r>
        <w:t>as</w:t>
      </w:r>
      <w:r>
        <w:rPr>
          <w:spacing w:val="-14"/>
        </w:rPr>
        <w:t xml:space="preserve"> </w:t>
      </w:r>
      <w:r>
        <w:t>pd import joblib</w:t>
      </w:r>
      <w:r>
        <w:rPr>
          <w:spacing w:val="40"/>
        </w:rPr>
        <w:t xml:space="preserve"> </w:t>
      </w:r>
      <w:r>
        <w:t>import os</w:t>
      </w:r>
    </w:p>
    <w:p w14:paraId="3FDB0DF3">
      <w:pPr>
        <w:pStyle w:val="9"/>
        <w:spacing w:before="276" w:line="247" w:lineRule="auto"/>
        <w:ind w:left="120" w:right="4190"/>
      </w:pPr>
      <w:r>
        <w:t>from</w:t>
      </w:r>
      <w:r>
        <w:rPr>
          <w:spacing w:val="-11"/>
        </w:rPr>
        <w:t xml:space="preserve"> </w:t>
      </w:r>
      <w:r>
        <w:t>agents.planner</w:t>
      </w:r>
      <w:r>
        <w:rPr>
          <w:spacing w:val="-10"/>
        </w:rPr>
        <w:t xml:space="preserve"> </w:t>
      </w:r>
      <w:r>
        <w:t>import</w:t>
      </w:r>
      <w:r>
        <w:rPr>
          <w:spacing w:val="-13"/>
        </w:rPr>
        <w:t xml:space="preserve"> </w:t>
      </w:r>
      <w:r>
        <w:t>update_history,</w:t>
      </w:r>
      <w:r>
        <w:rPr>
          <w:spacing w:val="-9"/>
        </w:rPr>
        <w:t xml:space="preserve"> </w:t>
      </w:r>
      <w:r>
        <w:t>planner_agent from agents.executor import executor_agent</w:t>
      </w:r>
    </w:p>
    <w:p w14:paraId="388E9901">
      <w:pPr>
        <w:pStyle w:val="9"/>
        <w:spacing w:line="247" w:lineRule="auto"/>
        <w:ind w:left="120" w:right="5117"/>
      </w:pPr>
      <w:r>
        <w:t>from</w:t>
      </w:r>
      <w:r>
        <w:rPr>
          <w:spacing w:val="-14"/>
        </w:rPr>
        <w:t xml:space="preserve"> </w:t>
      </w:r>
      <w:r>
        <w:t>agents.reflection</w:t>
      </w:r>
      <w:r>
        <w:rPr>
          <w:spacing w:val="-14"/>
        </w:rPr>
        <w:t xml:space="preserve"> </w:t>
      </w:r>
      <w:r>
        <w:t>import</w:t>
      </w:r>
      <w:r>
        <w:rPr>
          <w:spacing w:val="-14"/>
        </w:rPr>
        <w:t xml:space="preserve"> </w:t>
      </w:r>
      <w:r>
        <w:t>reflection_agent from tools.genai_tool import generate_advice</w:t>
      </w:r>
    </w:p>
    <w:p w14:paraId="14250E3A">
      <w:pPr>
        <w:pStyle w:val="9"/>
        <w:spacing w:before="50" w:line="566" w:lineRule="exact"/>
        <w:ind w:left="120" w:right="6383"/>
      </w:pPr>
      <w:r>
        <w:t xml:space="preserve">app = FastAPI() </w:t>
      </w:r>
      <w:r>
        <w:rPr>
          <w:spacing w:val="-2"/>
        </w:rPr>
        <w:t>app.add_middleware(</w:t>
      </w:r>
    </w:p>
    <w:p w14:paraId="5EEFE3FC">
      <w:pPr>
        <w:pStyle w:val="9"/>
        <w:spacing w:line="222" w:lineRule="exact"/>
        <w:ind w:left="600"/>
      </w:pPr>
      <w:r>
        <w:rPr>
          <w:spacing w:val="-2"/>
        </w:rPr>
        <w:t>CORSMiddleware,</w:t>
      </w:r>
    </w:p>
    <w:p w14:paraId="0BAEB16E">
      <w:pPr>
        <w:pStyle w:val="9"/>
        <w:spacing w:before="7" w:line="244" w:lineRule="auto"/>
        <w:ind w:left="600" w:right="6383"/>
      </w:pPr>
      <w:r>
        <w:rPr>
          <w:spacing w:val="-2"/>
        </w:rPr>
        <w:t>allow_origins=["*"], allow_methods=["*"], allow_headers=["*"],</w:t>
      </w:r>
    </w:p>
    <w:p w14:paraId="6C55310D">
      <w:pPr>
        <w:spacing w:before="3"/>
        <w:ind w:left="120" w:right="0" w:firstLine="0"/>
        <w:jc w:val="left"/>
        <w:rPr>
          <w:sz w:val="24"/>
        </w:rPr>
      </w:pPr>
      <w:r>
        <w:rPr>
          <w:spacing w:val="-10"/>
          <w:sz w:val="24"/>
        </w:rPr>
        <w:t>)</w:t>
      </w:r>
    </w:p>
    <w:p w14:paraId="64A4551F">
      <w:pPr>
        <w:pStyle w:val="9"/>
        <w:spacing w:before="6" w:line="560" w:lineRule="atLeast"/>
        <w:ind w:left="120" w:right="5117"/>
      </w:pPr>
      <w:r>
        <w:t>model</w:t>
      </w:r>
      <w:r>
        <w:rPr>
          <w:spacing w:val="-15"/>
        </w:rPr>
        <w:t xml:space="preserve"> </w:t>
      </w:r>
      <w:r>
        <w:t>=</w:t>
      </w:r>
      <w:r>
        <w:rPr>
          <w:spacing w:val="-15"/>
        </w:rPr>
        <w:t xml:space="preserve"> </w:t>
      </w:r>
      <w:r>
        <w:t>joblib.load("ml/cognitive_model.pkl") class InputData(BaseModel):</w:t>
      </w:r>
    </w:p>
    <w:p w14:paraId="7E0C19CA">
      <w:pPr>
        <w:pStyle w:val="9"/>
        <w:spacing w:before="14" w:line="247" w:lineRule="auto"/>
        <w:ind w:left="600" w:right="7801"/>
      </w:pPr>
      <w:r>
        <w:t>typing_speed:</w:t>
      </w:r>
      <w:r>
        <w:rPr>
          <w:spacing w:val="-15"/>
        </w:rPr>
        <w:t xml:space="preserve"> </w:t>
      </w:r>
      <w:r>
        <w:t>int time_on_task:</w:t>
      </w:r>
      <w:r>
        <w:rPr>
          <w:spacing w:val="-15"/>
        </w:rPr>
        <w:t xml:space="preserve"> </w:t>
      </w:r>
      <w:r>
        <w:t>int error_count: int inactivity: int</w:t>
      </w:r>
    </w:p>
    <w:p w14:paraId="04A3F322">
      <w:pPr>
        <w:pStyle w:val="9"/>
        <w:spacing w:before="3"/>
      </w:pPr>
    </w:p>
    <w:p w14:paraId="7613AB61">
      <w:pPr>
        <w:pStyle w:val="9"/>
        <w:ind w:left="120"/>
      </w:pPr>
      <w:r>
        <w:rPr>
          <w:spacing w:val="-2"/>
        </w:rPr>
        <w:t>@app.post("/analyze")</w:t>
      </w:r>
    </w:p>
    <w:p w14:paraId="1B586A3E">
      <w:pPr>
        <w:pStyle w:val="9"/>
        <w:spacing w:before="5"/>
        <w:ind w:left="120"/>
      </w:pPr>
      <w:r>
        <w:t>def</w:t>
      </w:r>
      <w:r>
        <w:rPr>
          <w:spacing w:val="-4"/>
        </w:rPr>
        <w:t xml:space="preserve"> </w:t>
      </w:r>
      <w:r>
        <w:t>analyze(data:</w:t>
      </w:r>
      <w:r>
        <w:rPr>
          <w:spacing w:val="-2"/>
        </w:rPr>
        <w:t xml:space="preserve"> InputData):</w:t>
      </w:r>
    </w:p>
    <w:p w14:paraId="1B994611">
      <w:pPr>
        <w:pStyle w:val="9"/>
        <w:spacing w:before="7" w:line="247" w:lineRule="auto"/>
        <w:ind w:left="600" w:right="5117"/>
      </w:pPr>
      <w:r>
        <w:t>X = pd.DataFrame([data.dict()]) cognitive_load</w:t>
      </w:r>
      <w:r>
        <w:rPr>
          <w:spacing w:val="-15"/>
        </w:rPr>
        <w:t xml:space="preserve"> </w:t>
      </w:r>
      <w:r>
        <w:t>=</w:t>
      </w:r>
      <w:r>
        <w:rPr>
          <w:spacing w:val="-15"/>
        </w:rPr>
        <w:t xml:space="preserve"> </w:t>
      </w:r>
      <w:r>
        <w:t>model.predict(X)[0]</w:t>
      </w:r>
    </w:p>
    <w:p w14:paraId="28691A90">
      <w:pPr>
        <w:pStyle w:val="9"/>
        <w:spacing w:before="5"/>
      </w:pPr>
    </w:p>
    <w:p w14:paraId="5424BBDC">
      <w:pPr>
        <w:pStyle w:val="9"/>
        <w:spacing w:line="247" w:lineRule="auto"/>
        <w:ind w:left="600" w:right="4696"/>
      </w:pPr>
      <w:r>
        <w:t>history = update_history(cognitive_load)</w:t>
      </w:r>
      <w:r>
        <w:rPr>
          <w:spacing w:val="40"/>
        </w:rPr>
        <w:t xml:space="preserve"> </w:t>
      </w:r>
      <w:r>
        <w:t>decision</w:t>
      </w:r>
      <w:r>
        <w:rPr>
          <w:spacing w:val="-15"/>
        </w:rPr>
        <w:t xml:space="preserve"> </w:t>
      </w:r>
      <w:r>
        <w:t>=</w:t>
      </w:r>
      <w:r>
        <w:rPr>
          <w:spacing w:val="-15"/>
        </w:rPr>
        <w:t xml:space="preserve"> </w:t>
      </w:r>
      <w:r>
        <w:t>planner_agent(cognitive_load,</w:t>
      </w:r>
      <w:r>
        <w:rPr>
          <w:spacing w:val="-15"/>
        </w:rPr>
        <w:t xml:space="preserve"> </w:t>
      </w:r>
      <w:r>
        <w:t>history) execution = executor_agent(decision)</w:t>
      </w:r>
    </w:p>
    <w:p w14:paraId="707CB913">
      <w:pPr>
        <w:pStyle w:val="9"/>
        <w:spacing w:line="247" w:lineRule="auto"/>
        <w:ind w:left="600" w:right="4696"/>
      </w:pPr>
      <w:r>
        <w:t>advice = generate_advice(decision, history) reflection</w:t>
      </w:r>
      <w:r>
        <w:rPr>
          <w:spacing w:val="-15"/>
        </w:rPr>
        <w:t xml:space="preserve"> </w:t>
      </w:r>
      <w:r>
        <w:t>=</w:t>
      </w:r>
      <w:r>
        <w:rPr>
          <w:spacing w:val="-15"/>
        </w:rPr>
        <w:t xml:space="preserve"> </w:t>
      </w:r>
      <w:r>
        <w:t>reflection_agent(decision,</w:t>
      </w:r>
      <w:r>
        <w:rPr>
          <w:spacing w:val="-14"/>
        </w:rPr>
        <w:t xml:space="preserve"> </w:t>
      </w:r>
      <w:r>
        <w:t>history)</w:t>
      </w:r>
    </w:p>
    <w:p w14:paraId="1A944787">
      <w:pPr>
        <w:pStyle w:val="9"/>
        <w:spacing w:after="0" w:line="247" w:lineRule="auto"/>
        <w:sectPr>
          <w:pgSz w:w="12240" w:h="15840"/>
          <w:pgMar w:top="1300" w:right="1080" w:bottom="1000" w:left="1080" w:header="0" w:footer="819" w:gutter="0"/>
          <w:cols w:space="720" w:num="1"/>
        </w:sectPr>
      </w:pPr>
    </w:p>
    <w:p w14:paraId="4364B152">
      <w:pPr>
        <w:pStyle w:val="9"/>
        <w:spacing w:before="61"/>
        <w:ind w:left="600"/>
      </w:pPr>
      <w:r>
        <w:t>return</w:t>
      </w:r>
      <w:r>
        <w:rPr>
          <w:spacing w:val="-1"/>
        </w:rPr>
        <w:t xml:space="preserve"> </w:t>
      </w:r>
      <w:r>
        <w:rPr>
          <w:spacing w:val="-10"/>
        </w:rPr>
        <w:t>{</w:t>
      </w:r>
    </w:p>
    <w:p w14:paraId="14A25C04">
      <w:pPr>
        <w:pStyle w:val="9"/>
        <w:spacing w:before="8" w:line="247" w:lineRule="auto"/>
        <w:ind w:left="1080" w:right="5765"/>
      </w:pPr>
      <w:r>
        <w:t>"cognitive_load":</w:t>
      </w:r>
      <w:r>
        <w:rPr>
          <w:spacing w:val="-15"/>
        </w:rPr>
        <w:t xml:space="preserve"> </w:t>
      </w:r>
      <w:r>
        <w:t>cognitive_load, "decision": decision,</w:t>
      </w:r>
      <w:r>
        <w:rPr>
          <w:spacing w:val="40"/>
        </w:rPr>
        <w:t xml:space="preserve"> </w:t>
      </w:r>
      <w:r>
        <w:t>"execution": execution,</w:t>
      </w:r>
    </w:p>
    <w:p w14:paraId="4A4FD9DC">
      <w:pPr>
        <w:pStyle w:val="9"/>
        <w:spacing w:line="247" w:lineRule="auto"/>
        <w:ind w:left="1080" w:right="6833"/>
      </w:pPr>
      <w:r>
        <w:t>"advice": advice, "reflection":</w:t>
      </w:r>
      <w:r>
        <w:rPr>
          <w:spacing w:val="-15"/>
        </w:rPr>
        <w:t xml:space="preserve"> </w:t>
      </w:r>
      <w:r>
        <w:t>reflection</w:t>
      </w:r>
    </w:p>
    <w:p w14:paraId="11DAA4A4">
      <w:pPr>
        <w:spacing w:before="0" w:line="270" w:lineRule="exact"/>
        <w:ind w:left="600" w:right="0" w:firstLine="0"/>
        <w:jc w:val="left"/>
        <w:rPr>
          <w:sz w:val="24"/>
        </w:rPr>
      </w:pPr>
      <w:r>
        <w:rPr>
          <w:spacing w:val="-10"/>
          <w:sz w:val="24"/>
        </w:rPr>
        <w:t>}</w:t>
      </w:r>
    </w:p>
    <w:p w14:paraId="2CE70531">
      <w:pPr>
        <w:pStyle w:val="4"/>
        <w:spacing w:line="321" w:lineRule="exact"/>
        <w:ind w:left="360"/>
      </w:pPr>
      <w:bookmarkStart w:id="77" w:name="Tracker.js"/>
      <w:bookmarkEnd w:id="77"/>
      <w:r>
        <w:rPr>
          <w:spacing w:val="-2"/>
        </w:rPr>
        <w:t>Tracker.js</w:t>
      </w:r>
    </w:p>
    <w:p w14:paraId="782EDB59">
      <w:pPr>
        <w:pStyle w:val="9"/>
        <w:spacing w:before="46"/>
        <w:rPr>
          <w:b/>
          <w:sz w:val="28"/>
        </w:rPr>
      </w:pPr>
    </w:p>
    <w:p w14:paraId="61D59CEC">
      <w:pPr>
        <w:pStyle w:val="9"/>
        <w:ind w:left="600" w:right="7416"/>
      </w:pPr>
      <w:bookmarkStart w:id="78" w:name="let keystrokes = 0;"/>
      <w:bookmarkEnd w:id="78"/>
      <w:bookmarkStart w:id="79" w:name="let errorCount = 0;"/>
      <w:bookmarkEnd w:id="79"/>
      <w:r>
        <w:t>let keystrokes = 0;</w:t>
      </w:r>
      <w:r>
        <w:rPr>
          <w:spacing w:val="40"/>
        </w:rPr>
        <w:t xml:space="preserve"> </w:t>
      </w:r>
      <w:bookmarkStart w:id="80" w:name="let typingStart = null;"/>
      <w:bookmarkEnd w:id="80"/>
      <w:r>
        <w:t>let errorCount = 0;</w:t>
      </w:r>
      <w:r>
        <w:rPr>
          <w:spacing w:val="40"/>
        </w:rPr>
        <w:t xml:space="preserve"> </w:t>
      </w:r>
      <w:bookmarkStart w:id="81" w:name="let lastActivity = Date.now();"/>
      <w:bookmarkEnd w:id="81"/>
      <w:r>
        <w:t>let</w:t>
      </w:r>
      <w:r>
        <w:rPr>
          <w:spacing w:val="-13"/>
        </w:rPr>
        <w:t xml:space="preserve"> </w:t>
      </w:r>
      <w:r>
        <w:t>typingStart</w:t>
      </w:r>
      <w:r>
        <w:rPr>
          <w:spacing w:val="-13"/>
        </w:rPr>
        <w:t xml:space="preserve"> </w:t>
      </w:r>
      <w:r>
        <w:t>=</w:t>
      </w:r>
      <w:r>
        <w:rPr>
          <w:spacing w:val="-14"/>
        </w:rPr>
        <w:t xml:space="preserve"> </w:t>
      </w:r>
      <w:r>
        <w:t>null;</w:t>
      </w:r>
    </w:p>
    <w:p w14:paraId="0781B87D">
      <w:pPr>
        <w:pStyle w:val="9"/>
        <w:ind w:left="600" w:right="6383"/>
      </w:pPr>
      <w:bookmarkStart w:id="82" w:name="const taskStart = Date.now();"/>
      <w:bookmarkEnd w:id="82"/>
      <w:r>
        <w:t>let</w:t>
      </w:r>
      <w:r>
        <w:rPr>
          <w:spacing w:val="-13"/>
        </w:rPr>
        <w:t xml:space="preserve"> </w:t>
      </w:r>
      <w:r>
        <w:t>lastActivity</w:t>
      </w:r>
      <w:r>
        <w:rPr>
          <w:spacing w:val="-15"/>
        </w:rPr>
        <w:t xml:space="preserve"> </w:t>
      </w:r>
      <w:r>
        <w:t>=</w:t>
      </w:r>
      <w:r>
        <w:rPr>
          <w:spacing w:val="-12"/>
        </w:rPr>
        <w:t xml:space="preserve"> </w:t>
      </w:r>
      <w:r>
        <w:t>Date.now(); const</w:t>
      </w:r>
      <w:r>
        <w:rPr>
          <w:spacing w:val="-2"/>
        </w:rPr>
        <w:t xml:space="preserve"> </w:t>
      </w:r>
      <w:r>
        <w:t>taskStart</w:t>
      </w:r>
      <w:r>
        <w:rPr>
          <w:spacing w:val="-1"/>
        </w:rPr>
        <w:t xml:space="preserve"> </w:t>
      </w:r>
      <w:r>
        <w:t>=</w:t>
      </w:r>
      <w:r>
        <w:rPr>
          <w:spacing w:val="-2"/>
        </w:rPr>
        <w:t xml:space="preserve"> Date.now();</w:t>
      </w:r>
    </w:p>
    <w:p w14:paraId="20C63F83">
      <w:pPr>
        <w:pStyle w:val="9"/>
      </w:pPr>
    </w:p>
    <w:p w14:paraId="131B8EDC">
      <w:pPr>
        <w:pStyle w:val="9"/>
        <w:ind w:left="840" w:right="4805" w:hanging="240"/>
      </w:pPr>
      <w:bookmarkStart w:id="83" w:name="document.addEventListener(&quot;keydown&quot;, e ="/>
      <w:bookmarkEnd w:id="83"/>
      <w:bookmarkStart w:id="84" w:name="  if (!typingStart) typingStart = Date.n"/>
      <w:bookmarkEnd w:id="84"/>
      <w:r>
        <w:t>document.addEventListener("keydown",</w:t>
      </w:r>
      <w:r>
        <w:rPr>
          <w:spacing w:val="-13"/>
        </w:rPr>
        <w:t xml:space="preserve"> </w:t>
      </w:r>
      <w:r>
        <w:t>e</w:t>
      </w:r>
      <w:r>
        <w:rPr>
          <w:spacing w:val="-14"/>
        </w:rPr>
        <w:t xml:space="preserve"> </w:t>
      </w:r>
      <w:r>
        <w:t>=&gt;</w:t>
      </w:r>
      <w:r>
        <w:rPr>
          <w:spacing w:val="-12"/>
        </w:rPr>
        <w:t xml:space="preserve"> </w:t>
      </w:r>
      <w:r>
        <w:t xml:space="preserve">{ </w:t>
      </w:r>
      <w:bookmarkStart w:id="85" w:name="  keystrokes++;"/>
      <w:bookmarkEnd w:id="85"/>
      <w:r>
        <w:t xml:space="preserve">if (!typingStart) typingStart = Date.now(); </w:t>
      </w:r>
      <w:bookmarkStart w:id="86" w:name="  if (e.key === &quot;Backspace&quot;) errorCount+"/>
      <w:bookmarkEnd w:id="86"/>
      <w:r>
        <w:rPr>
          <w:spacing w:val="-2"/>
        </w:rPr>
        <w:t>keystrokes++;</w:t>
      </w:r>
    </w:p>
    <w:p w14:paraId="14FBE653">
      <w:pPr>
        <w:pStyle w:val="9"/>
        <w:ind w:left="840" w:right="4190"/>
      </w:pPr>
      <w:bookmarkStart w:id="87" w:name="  lastActivity = Date.now();"/>
      <w:bookmarkEnd w:id="87"/>
      <w:r>
        <w:t>if</w:t>
      </w:r>
      <w:r>
        <w:rPr>
          <w:spacing w:val="-11"/>
        </w:rPr>
        <w:t xml:space="preserve"> </w:t>
      </w:r>
      <w:r>
        <w:t>(e.key</w:t>
      </w:r>
      <w:r>
        <w:rPr>
          <w:spacing w:val="-9"/>
        </w:rPr>
        <w:t xml:space="preserve"> </w:t>
      </w:r>
      <w:r>
        <w:t>===</w:t>
      </w:r>
      <w:r>
        <w:rPr>
          <w:spacing w:val="-10"/>
        </w:rPr>
        <w:t xml:space="preserve"> </w:t>
      </w:r>
      <w:r>
        <w:t>"Backspace")</w:t>
      </w:r>
      <w:r>
        <w:rPr>
          <w:spacing w:val="-10"/>
        </w:rPr>
        <w:t xml:space="preserve"> </w:t>
      </w:r>
      <w:r>
        <w:t xml:space="preserve">errorCount++; </w:t>
      </w:r>
      <w:bookmarkStart w:id="88" w:name="});"/>
      <w:bookmarkEnd w:id="88"/>
      <w:r>
        <w:t>lastActivity = Date.now();</w:t>
      </w:r>
    </w:p>
    <w:p w14:paraId="40523AC3">
      <w:pPr>
        <w:spacing w:before="0" w:line="274" w:lineRule="exact"/>
        <w:ind w:left="600" w:right="0" w:firstLine="0"/>
        <w:jc w:val="left"/>
        <w:rPr>
          <w:sz w:val="24"/>
        </w:rPr>
      </w:pPr>
      <w:r>
        <w:rPr>
          <w:spacing w:val="-5"/>
          <w:sz w:val="24"/>
        </w:rPr>
        <w:t>});</w:t>
      </w:r>
    </w:p>
    <w:p w14:paraId="7814D1C8">
      <w:pPr>
        <w:pStyle w:val="9"/>
      </w:pPr>
    </w:p>
    <w:p w14:paraId="416B18EA">
      <w:pPr>
        <w:pStyle w:val="9"/>
        <w:ind w:left="840" w:right="4190" w:hanging="240"/>
      </w:pPr>
      <w:bookmarkStart w:id="89" w:name="document.addEventListener(&quot;mousemove&quot;, ("/>
      <w:bookmarkEnd w:id="89"/>
      <w:r>
        <w:t>document.addEventListener("mousemove",</w:t>
      </w:r>
      <w:r>
        <w:rPr>
          <w:spacing w:val="-14"/>
        </w:rPr>
        <w:t xml:space="preserve"> </w:t>
      </w:r>
      <w:r>
        <w:t>()</w:t>
      </w:r>
      <w:r>
        <w:rPr>
          <w:spacing w:val="-13"/>
        </w:rPr>
        <w:t xml:space="preserve"> </w:t>
      </w:r>
      <w:r>
        <w:t>=&gt;</w:t>
      </w:r>
      <w:r>
        <w:rPr>
          <w:spacing w:val="-13"/>
        </w:rPr>
        <w:t xml:space="preserve"> </w:t>
      </w:r>
      <w:r>
        <w:t xml:space="preserve">{ </w:t>
      </w:r>
      <w:bookmarkStart w:id="90" w:name="  lastActivity = Date.now();"/>
      <w:bookmarkEnd w:id="90"/>
      <w:r>
        <w:t>lastActivity = Date.now();</w:t>
      </w:r>
    </w:p>
    <w:p w14:paraId="33A2CD3C">
      <w:pPr>
        <w:spacing w:before="0"/>
        <w:ind w:left="600" w:right="0" w:firstLine="0"/>
        <w:jc w:val="left"/>
        <w:rPr>
          <w:sz w:val="24"/>
        </w:rPr>
      </w:pPr>
      <w:bookmarkStart w:id="91" w:name="});"/>
      <w:bookmarkEnd w:id="91"/>
      <w:r>
        <w:rPr>
          <w:spacing w:val="-5"/>
          <w:sz w:val="24"/>
        </w:rPr>
        <w:t>});</w:t>
      </w:r>
    </w:p>
    <w:p w14:paraId="3944D20A">
      <w:pPr>
        <w:pStyle w:val="9"/>
      </w:pPr>
    </w:p>
    <w:p w14:paraId="494F7929">
      <w:pPr>
        <w:pStyle w:val="9"/>
        <w:ind w:left="600"/>
      </w:pPr>
      <w:bookmarkStart w:id="92" w:name="function collectMetrics() {"/>
      <w:bookmarkEnd w:id="92"/>
      <w:r>
        <w:t>function</w:t>
      </w:r>
      <w:r>
        <w:rPr>
          <w:spacing w:val="-4"/>
        </w:rPr>
        <w:t xml:space="preserve"> </w:t>
      </w:r>
      <w:r>
        <w:t>collectMetrics()</w:t>
      </w:r>
      <w:r>
        <w:rPr>
          <w:spacing w:val="-2"/>
        </w:rPr>
        <w:t xml:space="preserve"> </w:t>
      </w:r>
      <w:r>
        <w:rPr>
          <w:spacing w:val="-12"/>
        </w:rPr>
        <w:t>{</w:t>
      </w:r>
    </w:p>
    <w:p w14:paraId="24589874">
      <w:pPr>
        <w:pStyle w:val="9"/>
        <w:ind w:left="840" w:right="4190"/>
      </w:pPr>
      <w:bookmarkStart w:id="93" w:name="  const minutes = (Date.now() - typingSt"/>
      <w:bookmarkEnd w:id="93"/>
      <w:r>
        <w:t>const</w:t>
      </w:r>
      <w:r>
        <w:rPr>
          <w:spacing w:val="-6"/>
        </w:rPr>
        <w:t xml:space="preserve"> </w:t>
      </w:r>
      <w:r>
        <w:t>minutes</w:t>
      </w:r>
      <w:r>
        <w:rPr>
          <w:spacing w:val="-8"/>
        </w:rPr>
        <w:t xml:space="preserve"> </w:t>
      </w:r>
      <w:r>
        <w:t>=</w:t>
      </w:r>
      <w:r>
        <w:rPr>
          <w:spacing w:val="-5"/>
        </w:rPr>
        <w:t xml:space="preserve"> </w:t>
      </w:r>
      <w:r>
        <w:t>(Date.now()</w:t>
      </w:r>
      <w:r>
        <w:rPr>
          <w:spacing w:val="-5"/>
        </w:rPr>
        <w:t xml:space="preserve"> </w:t>
      </w:r>
      <w:r>
        <w:t>-</w:t>
      </w:r>
      <w:r>
        <w:rPr>
          <w:spacing w:val="-7"/>
        </w:rPr>
        <w:t xml:space="preserve"> </w:t>
      </w:r>
      <w:r>
        <w:t>typingStart)</w:t>
      </w:r>
      <w:r>
        <w:rPr>
          <w:spacing w:val="-5"/>
        </w:rPr>
        <w:t xml:space="preserve"> </w:t>
      </w:r>
      <w:r>
        <w:t>/</w:t>
      </w:r>
      <w:r>
        <w:rPr>
          <w:spacing w:val="-6"/>
        </w:rPr>
        <w:t xml:space="preserve"> </w:t>
      </w:r>
      <w:r>
        <w:t xml:space="preserve">60000; </w:t>
      </w:r>
      <w:bookmarkStart w:id="94" w:name="  return {"/>
      <w:bookmarkEnd w:id="94"/>
      <w:r>
        <w:t>return {</w:t>
      </w:r>
    </w:p>
    <w:p w14:paraId="179F4D30">
      <w:pPr>
        <w:pStyle w:val="9"/>
        <w:ind w:left="1080" w:right="2562"/>
      </w:pPr>
      <w:bookmarkStart w:id="95" w:name="    typing_speed: minutes &gt; 0 ? Math.rou"/>
      <w:bookmarkEnd w:id="95"/>
      <w:r>
        <w:t>typing_speed:</w:t>
      </w:r>
      <w:r>
        <w:rPr>
          <w:spacing w:val="-4"/>
        </w:rPr>
        <w:t xml:space="preserve"> </w:t>
      </w:r>
      <w:r>
        <w:t>minutes</w:t>
      </w:r>
      <w:r>
        <w:rPr>
          <w:spacing w:val="-7"/>
        </w:rPr>
        <w:t xml:space="preserve"> </w:t>
      </w:r>
      <w:r>
        <w:t>&gt;</w:t>
      </w:r>
      <w:r>
        <w:rPr>
          <w:spacing w:val="-3"/>
        </w:rPr>
        <w:t xml:space="preserve"> </w:t>
      </w:r>
      <w:r>
        <w:t>0</w:t>
      </w:r>
      <w:r>
        <w:rPr>
          <w:spacing w:val="-4"/>
        </w:rPr>
        <w:t xml:space="preserve"> </w:t>
      </w:r>
      <w:r>
        <w:t>?</w:t>
      </w:r>
      <w:r>
        <w:rPr>
          <w:spacing w:val="-5"/>
        </w:rPr>
        <w:t xml:space="preserve"> </w:t>
      </w:r>
      <w:r>
        <w:t>Math.round(keystrokes</w:t>
      </w:r>
      <w:r>
        <w:rPr>
          <w:spacing w:val="-2"/>
        </w:rPr>
        <w:t xml:space="preserve"> </w:t>
      </w:r>
      <w:r>
        <w:t>/</w:t>
      </w:r>
      <w:r>
        <w:rPr>
          <w:spacing w:val="-6"/>
        </w:rPr>
        <w:t xml:space="preserve"> </w:t>
      </w:r>
      <w:r>
        <w:t>minutes)</w:t>
      </w:r>
      <w:r>
        <w:rPr>
          <w:spacing w:val="-5"/>
        </w:rPr>
        <w:t xml:space="preserve"> </w:t>
      </w:r>
      <w:r>
        <w:t>:</w:t>
      </w:r>
      <w:r>
        <w:rPr>
          <w:spacing w:val="-4"/>
        </w:rPr>
        <w:t xml:space="preserve"> </w:t>
      </w:r>
      <w:r>
        <w:t xml:space="preserve">0, </w:t>
      </w:r>
      <w:bookmarkStart w:id="96" w:name="    time_on_task: Math.round((Date.now()"/>
      <w:bookmarkEnd w:id="96"/>
      <w:r>
        <w:t xml:space="preserve">time_on_task: Math.round((Date.now() - taskStart) / 1000), </w:t>
      </w:r>
      <w:bookmarkStart w:id="97" w:name="    error_count: errorCount,"/>
      <w:bookmarkEnd w:id="97"/>
      <w:r>
        <w:t>error_count: errorCount,</w:t>
      </w:r>
    </w:p>
    <w:p w14:paraId="4B44B80C">
      <w:pPr>
        <w:pStyle w:val="9"/>
        <w:ind w:left="1080"/>
      </w:pPr>
      <w:bookmarkStart w:id="98" w:name="    inactivity: Math.round((Date.now() -"/>
      <w:bookmarkEnd w:id="98"/>
      <w:r>
        <w:t>inactivity:</w:t>
      </w:r>
      <w:r>
        <w:rPr>
          <w:spacing w:val="-4"/>
        </w:rPr>
        <w:t xml:space="preserve"> </w:t>
      </w:r>
      <w:r>
        <w:t>Math.round((Date.now()</w:t>
      </w:r>
      <w:r>
        <w:rPr>
          <w:spacing w:val="-3"/>
        </w:rPr>
        <w:t xml:space="preserve"> </w:t>
      </w:r>
      <w:r>
        <w:t>-</w:t>
      </w:r>
      <w:r>
        <w:rPr>
          <w:spacing w:val="-4"/>
        </w:rPr>
        <w:t xml:space="preserve"> </w:t>
      </w:r>
      <w:r>
        <w:t>lastActivity)</w:t>
      </w:r>
      <w:r>
        <w:rPr>
          <w:spacing w:val="-1"/>
        </w:rPr>
        <w:t xml:space="preserve"> </w:t>
      </w:r>
      <w:r>
        <w:t>/</w:t>
      </w:r>
      <w:r>
        <w:rPr>
          <w:spacing w:val="-3"/>
        </w:rPr>
        <w:t xml:space="preserve"> </w:t>
      </w:r>
      <w:r>
        <w:rPr>
          <w:spacing w:val="-2"/>
        </w:rPr>
        <w:t>1000)</w:t>
      </w:r>
    </w:p>
    <w:p w14:paraId="069D6946">
      <w:pPr>
        <w:spacing w:before="0"/>
        <w:ind w:left="840" w:right="0" w:firstLine="0"/>
        <w:jc w:val="left"/>
        <w:rPr>
          <w:sz w:val="24"/>
        </w:rPr>
      </w:pPr>
      <w:bookmarkStart w:id="99" w:name="  };"/>
      <w:bookmarkEnd w:id="99"/>
      <w:r>
        <w:rPr>
          <w:spacing w:val="-5"/>
          <w:sz w:val="24"/>
        </w:rPr>
        <w:t>};</w:t>
      </w:r>
    </w:p>
    <w:p w14:paraId="3D94C995">
      <w:pPr>
        <w:spacing w:before="0"/>
        <w:ind w:left="600" w:right="0" w:firstLine="0"/>
        <w:jc w:val="left"/>
        <w:rPr>
          <w:sz w:val="24"/>
        </w:rPr>
      </w:pPr>
      <w:bookmarkStart w:id="100" w:name="}"/>
      <w:bookmarkEnd w:id="100"/>
      <w:r>
        <w:rPr>
          <w:spacing w:val="-10"/>
          <w:sz w:val="24"/>
        </w:rPr>
        <w:t>}</w:t>
      </w:r>
    </w:p>
    <w:p w14:paraId="4B87CBD6">
      <w:pPr>
        <w:pStyle w:val="9"/>
      </w:pPr>
    </w:p>
    <w:p w14:paraId="5FFF70C4">
      <w:pPr>
        <w:pStyle w:val="9"/>
        <w:ind w:left="840" w:right="5424" w:hanging="240"/>
      </w:pPr>
      <w:bookmarkStart w:id="101" w:name="setInterval(() =&gt; {"/>
      <w:bookmarkEnd w:id="101"/>
      <w:r>
        <w:t xml:space="preserve">setInterval(() =&gt; { </w:t>
      </w:r>
      <w:bookmarkStart w:id="102" w:name="  fetch(&quot;http://127.0.0.1:8000/analyze&quot;,"/>
      <w:bookmarkEnd w:id="102"/>
      <w:r>
        <w:t>fetch("</w:t>
      </w:r>
      <w:r>
        <w:fldChar w:fldCharType="begin"/>
      </w:r>
      <w:r>
        <w:instrText xml:space="preserve"> HYPERLINK "http://127.0.0.1:8000/analyze" \h </w:instrText>
      </w:r>
      <w:r>
        <w:fldChar w:fldCharType="separate"/>
      </w:r>
      <w:r>
        <w:t>http://127.0.0.1:8000/analyze</w:t>
      </w:r>
      <w:r>
        <w:fldChar w:fldCharType="end"/>
      </w:r>
      <w:r>
        <w:t>",</w:t>
      </w:r>
      <w:r>
        <w:rPr>
          <w:spacing w:val="-15"/>
        </w:rPr>
        <w:t xml:space="preserve"> </w:t>
      </w:r>
      <w:r>
        <w:t>{</w:t>
      </w:r>
    </w:p>
    <w:p w14:paraId="09F51EDD">
      <w:pPr>
        <w:pStyle w:val="9"/>
        <w:spacing w:before="1"/>
        <w:ind w:left="1080"/>
      </w:pPr>
      <w:bookmarkStart w:id="103" w:name="    method: &quot;POST&quot;,"/>
      <w:bookmarkEnd w:id="103"/>
      <w:r>
        <w:t>method:</w:t>
      </w:r>
      <w:r>
        <w:rPr>
          <w:spacing w:val="-3"/>
        </w:rPr>
        <w:t xml:space="preserve"> </w:t>
      </w:r>
      <w:r>
        <w:rPr>
          <w:spacing w:val="-2"/>
        </w:rPr>
        <w:t>"POST",</w:t>
      </w:r>
    </w:p>
    <w:p w14:paraId="69FC959D">
      <w:pPr>
        <w:pStyle w:val="9"/>
        <w:ind w:left="1080" w:right="4190"/>
      </w:pPr>
      <w:bookmarkStart w:id="104" w:name="    headers: {&quot;Content-Type&quot;: &quot;applicati"/>
      <w:bookmarkEnd w:id="104"/>
      <w:r>
        <w:t>headers:</w:t>
      </w:r>
      <w:r>
        <w:rPr>
          <w:spacing w:val="-15"/>
        </w:rPr>
        <w:t xml:space="preserve"> </w:t>
      </w:r>
      <w:r>
        <w:t>{"Content-Type":</w:t>
      </w:r>
      <w:r>
        <w:rPr>
          <w:spacing w:val="-15"/>
        </w:rPr>
        <w:t xml:space="preserve"> </w:t>
      </w:r>
      <w:r>
        <w:t xml:space="preserve">"application/json"}, </w:t>
      </w:r>
      <w:bookmarkStart w:id="105" w:name="    body: JSON.stringify(collectMetrics("/>
      <w:bookmarkEnd w:id="105"/>
      <w:r>
        <w:t>body: JSON.stringify(collectMetrics())</w:t>
      </w:r>
    </w:p>
    <w:p w14:paraId="7FD5F135">
      <w:pPr>
        <w:spacing w:before="0"/>
        <w:ind w:left="840" w:right="0" w:firstLine="0"/>
        <w:jc w:val="left"/>
        <w:rPr>
          <w:sz w:val="24"/>
        </w:rPr>
      </w:pPr>
      <w:bookmarkStart w:id="106" w:name="  })"/>
      <w:bookmarkEnd w:id="106"/>
      <w:r>
        <w:rPr>
          <w:spacing w:val="-5"/>
          <w:sz w:val="24"/>
        </w:rPr>
        <w:t>})</w:t>
      </w:r>
    </w:p>
    <w:p w14:paraId="6F0E4055">
      <w:pPr>
        <w:pStyle w:val="9"/>
        <w:ind w:left="840"/>
      </w:pPr>
      <w:bookmarkStart w:id="107" w:name="  .then(r =&gt; r.json())"/>
      <w:bookmarkEnd w:id="107"/>
      <w:r>
        <w:t>.then(r</w:t>
      </w:r>
      <w:r>
        <w:rPr>
          <w:spacing w:val="-1"/>
        </w:rPr>
        <w:t xml:space="preserve"> </w:t>
      </w:r>
      <w:r>
        <w:t>=&gt;</w:t>
      </w:r>
      <w:r>
        <w:rPr>
          <w:spacing w:val="-2"/>
        </w:rPr>
        <w:t xml:space="preserve"> r.json())</w:t>
      </w:r>
    </w:p>
    <w:p w14:paraId="6B5224DA">
      <w:pPr>
        <w:pStyle w:val="9"/>
        <w:ind w:left="840"/>
      </w:pPr>
      <w:bookmarkStart w:id="108" w:name="  .then(d =&gt; window.updateUI(d));"/>
      <w:bookmarkEnd w:id="108"/>
      <w:r>
        <w:t>.then(d</w:t>
      </w:r>
      <w:r>
        <w:rPr>
          <w:spacing w:val="-2"/>
        </w:rPr>
        <w:t xml:space="preserve"> </w:t>
      </w:r>
      <w:r>
        <w:t xml:space="preserve">=&gt; </w:t>
      </w:r>
      <w:r>
        <w:rPr>
          <w:spacing w:val="-2"/>
        </w:rPr>
        <w:t>window.updateUI(d));</w:t>
      </w:r>
    </w:p>
    <w:p w14:paraId="4AB113A5">
      <w:pPr>
        <w:pStyle w:val="9"/>
        <w:ind w:left="600"/>
      </w:pPr>
      <w:bookmarkStart w:id="109" w:name="}, 4000);"/>
      <w:bookmarkEnd w:id="109"/>
      <w:r>
        <w:t xml:space="preserve">}, </w:t>
      </w:r>
      <w:r>
        <w:rPr>
          <w:spacing w:val="-2"/>
        </w:rPr>
        <w:t>4000);</w:t>
      </w:r>
    </w:p>
    <w:p w14:paraId="6FA51DD1">
      <w:pPr>
        <w:pStyle w:val="9"/>
        <w:spacing w:after="0"/>
        <w:sectPr>
          <w:pgSz w:w="12240" w:h="15840"/>
          <w:pgMar w:top="1580" w:right="1080" w:bottom="1000" w:left="1080" w:header="0" w:footer="819" w:gutter="0"/>
          <w:cols w:space="720" w:num="1"/>
        </w:sectPr>
      </w:pPr>
    </w:p>
    <w:p w14:paraId="35CA09EC">
      <w:pPr>
        <w:pStyle w:val="4"/>
        <w:spacing w:before="59"/>
        <w:ind w:left="360"/>
      </w:pPr>
      <w:bookmarkStart w:id="110" w:name="camera.py:"/>
      <w:bookmarkEnd w:id="110"/>
      <w:r>
        <w:rPr>
          <w:spacing w:val="-2"/>
        </w:rPr>
        <w:t>camera.py:</w:t>
      </w:r>
    </w:p>
    <w:p w14:paraId="16C2505C">
      <w:pPr>
        <w:pStyle w:val="9"/>
        <w:spacing w:before="97"/>
        <w:rPr>
          <w:b/>
          <w:sz w:val="28"/>
        </w:rPr>
      </w:pPr>
    </w:p>
    <w:p w14:paraId="54E07AFF">
      <w:pPr>
        <w:pStyle w:val="9"/>
        <w:ind w:left="360"/>
      </w:pPr>
      <w:r>
        <w:t>import</w:t>
      </w:r>
      <w:r>
        <w:rPr>
          <w:spacing w:val="-3"/>
        </w:rPr>
        <w:t xml:space="preserve"> </w:t>
      </w:r>
      <w:r>
        <w:rPr>
          <w:spacing w:val="-5"/>
        </w:rPr>
        <w:t>cv2</w:t>
      </w:r>
    </w:p>
    <w:p w14:paraId="6019DAF1">
      <w:pPr>
        <w:pStyle w:val="9"/>
        <w:spacing w:before="137" w:line="360" w:lineRule="auto"/>
        <w:ind w:left="360" w:right="5117"/>
      </w:pPr>
      <w:r>
        <w:t>from</w:t>
      </w:r>
      <w:r>
        <w:rPr>
          <w:spacing w:val="-14"/>
        </w:rPr>
        <w:t xml:space="preserve"> </w:t>
      </w:r>
      <w:r>
        <w:t>detection</w:t>
      </w:r>
      <w:r>
        <w:rPr>
          <w:spacing w:val="-12"/>
        </w:rPr>
        <w:t xml:space="preserve"> </w:t>
      </w:r>
      <w:r>
        <w:t>import</w:t>
      </w:r>
      <w:r>
        <w:rPr>
          <w:spacing w:val="-15"/>
        </w:rPr>
        <w:t xml:space="preserve"> </w:t>
      </w:r>
      <w:r>
        <w:t>AccidentDetectionModel import numpy as np</w:t>
      </w:r>
    </w:p>
    <w:p w14:paraId="21E6D445">
      <w:pPr>
        <w:pStyle w:val="9"/>
        <w:ind w:left="360"/>
      </w:pPr>
      <w:r>
        <w:t>import</w:t>
      </w:r>
      <w:r>
        <w:rPr>
          <w:spacing w:val="-3"/>
        </w:rPr>
        <w:t xml:space="preserve"> </w:t>
      </w:r>
      <w:r>
        <w:rPr>
          <w:spacing w:val="-5"/>
        </w:rPr>
        <w:t>os</w:t>
      </w:r>
    </w:p>
    <w:p w14:paraId="6C30CECB">
      <w:pPr>
        <w:pStyle w:val="9"/>
        <w:spacing w:before="139" w:line="360" w:lineRule="auto"/>
        <w:ind w:left="360" w:right="7440"/>
      </w:pPr>
      <w:r>
        <w:t>import tkinter as tk from</w:t>
      </w:r>
      <w:r>
        <w:rPr>
          <w:spacing w:val="-13"/>
        </w:rPr>
        <w:t xml:space="preserve"> </w:t>
      </w:r>
      <w:r>
        <w:t>tkinter</w:t>
      </w:r>
      <w:r>
        <w:rPr>
          <w:spacing w:val="-14"/>
        </w:rPr>
        <w:t xml:space="preserve"> </w:t>
      </w:r>
      <w:r>
        <w:t>import</w:t>
      </w:r>
      <w:r>
        <w:rPr>
          <w:spacing w:val="-13"/>
        </w:rPr>
        <w:t xml:space="preserve"> </w:t>
      </w:r>
      <w:r>
        <w:t>*</w:t>
      </w:r>
    </w:p>
    <w:p w14:paraId="11A4A116">
      <w:pPr>
        <w:pStyle w:val="9"/>
        <w:ind w:left="360"/>
      </w:pPr>
      <w:r>
        <w:t>from</w:t>
      </w:r>
      <w:r>
        <w:rPr>
          <w:spacing w:val="-2"/>
        </w:rPr>
        <w:t xml:space="preserve"> </w:t>
      </w:r>
      <w:r>
        <w:t>tkinter</w:t>
      </w:r>
      <w:r>
        <w:rPr>
          <w:spacing w:val="-2"/>
        </w:rPr>
        <w:t xml:space="preserve"> </w:t>
      </w:r>
      <w:r>
        <w:t>import</w:t>
      </w:r>
      <w:r>
        <w:rPr>
          <w:spacing w:val="-1"/>
        </w:rPr>
        <w:t xml:space="preserve"> </w:t>
      </w:r>
      <w:r>
        <w:rPr>
          <w:spacing w:val="-2"/>
        </w:rPr>
        <w:t>filedialog</w:t>
      </w:r>
    </w:p>
    <w:p w14:paraId="0F52E868">
      <w:pPr>
        <w:pStyle w:val="9"/>
      </w:pPr>
    </w:p>
    <w:p w14:paraId="2DB5A5D0">
      <w:pPr>
        <w:pStyle w:val="9"/>
      </w:pPr>
    </w:p>
    <w:p w14:paraId="0FB1B44E">
      <w:pPr>
        <w:pStyle w:val="9"/>
        <w:spacing w:before="1"/>
      </w:pPr>
    </w:p>
    <w:p w14:paraId="0D7DE39B">
      <w:pPr>
        <w:pStyle w:val="4"/>
        <w:ind w:left="120"/>
      </w:pPr>
      <w:r>
        <w:rPr>
          <w:spacing w:val="-2"/>
        </w:rPr>
        <w:t>App.js</w:t>
      </w:r>
    </w:p>
    <w:p w14:paraId="7C97AFD6">
      <w:pPr>
        <w:pStyle w:val="9"/>
        <w:spacing w:before="321"/>
        <w:rPr>
          <w:b/>
          <w:sz w:val="28"/>
        </w:rPr>
      </w:pPr>
    </w:p>
    <w:p w14:paraId="1179F698">
      <w:pPr>
        <w:spacing w:before="0" w:line="240" w:lineRule="auto"/>
        <w:ind w:left="400" w:right="814" w:hanging="281"/>
        <w:jc w:val="left"/>
        <w:rPr>
          <w:sz w:val="28"/>
        </w:rPr>
      </w:pPr>
      <w:r>
        <w:rPr>
          <w:sz w:val="28"/>
        </w:rPr>
        <w:t>window.updateUI = function(data) { document.getElementById("load").innerText</w:t>
      </w:r>
      <w:r>
        <w:rPr>
          <w:spacing w:val="-4"/>
          <w:sz w:val="28"/>
        </w:rPr>
        <w:t xml:space="preserve"> </w:t>
      </w:r>
      <w:r>
        <w:rPr>
          <w:sz w:val="28"/>
        </w:rPr>
        <w:t>=</w:t>
      </w:r>
      <w:r>
        <w:rPr>
          <w:spacing w:val="-3"/>
          <w:sz w:val="28"/>
        </w:rPr>
        <w:t xml:space="preserve"> </w:t>
      </w:r>
      <w:r>
        <w:rPr>
          <w:sz w:val="28"/>
        </w:rPr>
        <w:t>data.cognitive_load; document.getElementById("decision").innerText = data.decision; document.getElementById("execution").innerText</w:t>
      </w:r>
      <w:r>
        <w:rPr>
          <w:spacing w:val="-18"/>
          <w:sz w:val="28"/>
        </w:rPr>
        <w:t xml:space="preserve"> </w:t>
      </w:r>
      <w:r>
        <w:rPr>
          <w:sz w:val="28"/>
        </w:rPr>
        <w:t>=</w:t>
      </w:r>
      <w:r>
        <w:rPr>
          <w:spacing w:val="-17"/>
          <w:sz w:val="28"/>
        </w:rPr>
        <w:t xml:space="preserve"> </w:t>
      </w:r>
      <w:r>
        <w:rPr>
          <w:sz w:val="28"/>
        </w:rPr>
        <w:t>data.execution; document.getElementById("advice").innerText = data.advice; document.getElementById("reflection").innerText</w:t>
      </w:r>
      <w:r>
        <w:rPr>
          <w:spacing w:val="-4"/>
          <w:sz w:val="28"/>
        </w:rPr>
        <w:t xml:space="preserve"> </w:t>
      </w:r>
      <w:r>
        <w:rPr>
          <w:sz w:val="28"/>
        </w:rPr>
        <w:t>=</w:t>
      </w:r>
      <w:r>
        <w:rPr>
          <w:spacing w:val="-3"/>
          <w:sz w:val="28"/>
        </w:rPr>
        <w:t xml:space="preserve"> </w:t>
      </w:r>
      <w:r>
        <w:rPr>
          <w:sz w:val="28"/>
        </w:rPr>
        <w:t>data.reflection;</w:t>
      </w:r>
    </w:p>
    <w:p w14:paraId="2CB171B8">
      <w:pPr>
        <w:spacing w:before="0"/>
        <w:ind w:left="120" w:right="0" w:firstLine="0"/>
        <w:jc w:val="left"/>
        <w:rPr>
          <w:sz w:val="28"/>
        </w:rPr>
      </w:pPr>
      <w:r>
        <w:rPr>
          <w:spacing w:val="-5"/>
          <w:sz w:val="28"/>
        </w:rPr>
        <w:t>};</w:t>
      </w:r>
    </w:p>
    <w:p w14:paraId="73C888F0">
      <w:pPr>
        <w:pStyle w:val="9"/>
        <w:spacing w:before="2"/>
        <w:rPr>
          <w:sz w:val="28"/>
        </w:rPr>
      </w:pPr>
    </w:p>
    <w:p w14:paraId="45412703">
      <w:pPr>
        <w:spacing w:before="0"/>
        <w:ind w:left="400" w:right="814" w:hanging="281"/>
        <w:jc w:val="left"/>
        <w:rPr>
          <w:sz w:val="28"/>
        </w:rPr>
      </w:pPr>
      <w:r>
        <w:rPr>
          <w:sz w:val="28"/>
        </w:rPr>
        <w:t>window.updateUI = function(data) { document.getElementById("load").innerText</w:t>
      </w:r>
      <w:r>
        <w:rPr>
          <w:spacing w:val="-4"/>
          <w:sz w:val="28"/>
        </w:rPr>
        <w:t xml:space="preserve"> </w:t>
      </w:r>
      <w:r>
        <w:rPr>
          <w:sz w:val="28"/>
        </w:rPr>
        <w:t>=</w:t>
      </w:r>
      <w:r>
        <w:rPr>
          <w:spacing w:val="-3"/>
          <w:sz w:val="28"/>
        </w:rPr>
        <w:t xml:space="preserve"> </w:t>
      </w:r>
      <w:r>
        <w:rPr>
          <w:sz w:val="28"/>
        </w:rPr>
        <w:t>data.cognitive_load; document.getElementById("decision").innerText = data.decision; document.getElementById("execution").innerText</w:t>
      </w:r>
      <w:r>
        <w:rPr>
          <w:spacing w:val="-18"/>
          <w:sz w:val="28"/>
        </w:rPr>
        <w:t xml:space="preserve"> </w:t>
      </w:r>
      <w:r>
        <w:rPr>
          <w:sz w:val="28"/>
        </w:rPr>
        <w:t>=</w:t>
      </w:r>
      <w:r>
        <w:rPr>
          <w:spacing w:val="-17"/>
          <w:sz w:val="28"/>
        </w:rPr>
        <w:t xml:space="preserve"> </w:t>
      </w:r>
      <w:r>
        <w:rPr>
          <w:sz w:val="28"/>
        </w:rPr>
        <w:t>data.execution; document.getElementById("advice").innerText = data.advice; document.getElementById("reflection").innerText</w:t>
      </w:r>
      <w:r>
        <w:rPr>
          <w:spacing w:val="-4"/>
          <w:sz w:val="28"/>
        </w:rPr>
        <w:t xml:space="preserve"> </w:t>
      </w:r>
      <w:r>
        <w:rPr>
          <w:sz w:val="28"/>
        </w:rPr>
        <w:t>=</w:t>
      </w:r>
      <w:r>
        <w:rPr>
          <w:spacing w:val="-3"/>
          <w:sz w:val="28"/>
        </w:rPr>
        <w:t xml:space="preserve"> </w:t>
      </w:r>
      <w:r>
        <w:rPr>
          <w:sz w:val="28"/>
        </w:rPr>
        <w:t>data.reflection;</w:t>
      </w:r>
    </w:p>
    <w:p w14:paraId="18213E60">
      <w:pPr>
        <w:spacing w:before="0"/>
        <w:ind w:left="120" w:right="0" w:firstLine="0"/>
        <w:jc w:val="left"/>
        <w:rPr>
          <w:sz w:val="28"/>
        </w:rPr>
      </w:pPr>
      <w:r>
        <w:rPr>
          <w:spacing w:val="-5"/>
          <w:sz w:val="28"/>
        </w:rPr>
        <w:t>};</w:t>
      </w:r>
    </w:p>
    <w:p w14:paraId="6EB78FAD">
      <w:pPr>
        <w:pStyle w:val="9"/>
        <w:spacing w:before="321"/>
        <w:rPr>
          <w:sz w:val="28"/>
        </w:rPr>
      </w:pPr>
    </w:p>
    <w:p w14:paraId="7DBE4FF4">
      <w:pPr>
        <w:spacing w:before="0" w:line="240" w:lineRule="auto"/>
        <w:ind w:left="400" w:right="814" w:hanging="281"/>
        <w:jc w:val="left"/>
        <w:rPr>
          <w:sz w:val="28"/>
        </w:rPr>
      </w:pPr>
      <w:r>
        <w:rPr>
          <w:sz w:val="28"/>
        </w:rPr>
        <w:t>window.updateUI = function(data) { document.getElementById("load").innerText</w:t>
      </w:r>
      <w:r>
        <w:rPr>
          <w:spacing w:val="-4"/>
          <w:sz w:val="28"/>
        </w:rPr>
        <w:t xml:space="preserve"> </w:t>
      </w:r>
      <w:r>
        <w:rPr>
          <w:sz w:val="28"/>
        </w:rPr>
        <w:t>=</w:t>
      </w:r>
      <w:r>
        <w:rPr>
          <w:spacing w:val="-3"/>
          <w:sz w:val="28"/>
        </w:rPr>
        <w:t xml:space="preserve"> </w:t>
      </w:r>
      <w:r>
        <w:rPr>
          <w:sz w:val="28"/>
        </w:rPr>
        <w:t>data.cognitive_load; document.getElementById("decision").innerText = data.decision; document.getElementById("execution").innerText</w:t>
      </w:r>
      <w:r>
        <w:rPr>
          <w:spacing w:val="-18"/>
          <w:sz w:val="28"/>
        </w:rPr>
        <w:t xml:space="preserve"> </w:t>
      </w:r>
      <w:r>
        <w:rPr>
          <w:sz w:val="28"/>
        </w:rPr>
        <w:t>=</w:t>
      </w:r>
      <w:r>
        <w:rPr>
          <w:spacing w:val="-17"/>
          <w:sz w:val="28"/>
        </w:rPr>
        <w:t xml:space="preserve"> </w:t>
      </w:r>
      <w:r>
        <w:rPr>
          <w:sz w:val="28"/>
        </w:rPr>
        <w:t>data.execution; document.getElementById("advice").innerText = data.advice; document.getElementById("reflection").innerText</w:t>
      </w:r>
      <w:r>
        <w:rPr>
          <w:spacing w:val="-4"/>
          <w:sz w:val="28"/>
        </w:rPr>
        <w:t xml:space="preserve"> </w:t>
      </w:r>
      <w:r>
        <w:rPr>
          <w:sz w:val="28"/>
        </w:rPr>
        <w:t>=</w:t>
      </w:r>
      <w:r>
        <w:rPr>
          <w:spacing w:val="-3"/>
          <w:sz w:val="28"/>
        </w:rPr>
        <w:t xml:space="preserve"> </w:t>
      </w:r>
      <w:r>
        <w:rPr>
          <w:sz w:val="28"/>
        </w:rPr>
        <w:t>data.reflection;</w:t>
      </w:r>
    </w:p>
    <w:p w14:paraId="0B10BDE2">
      <w:pPr>
        <w:spacing w:before="0"/>
        <w:ind w:left="120" w:right="0" w:firstLine="0"/>
        <w:jc w:val="left"/>
        <w:rPr>
          <w:sz w:val="28"/>
        </w:rPr>
      </w:pPr>
      <w:r>
        <w:rPr>
          <w:spacing w:val="-10"/>
          <w:sz w:val="28"/>
        </w:rPr>
        <w:t>}</w:t>
      </w:r>
    </w:p>
    <w:p w14:paraId="371DF4E0">
      <w:pPr>
        <w:spacing w:after="0"/>
        <w:jc w:val="left"/>
        <w:rPr>
          <w:sz w:val="28"/>
        </w:rPr>
        <w:sectPr>
          <w:pgSz w:w="12240" w:h="15840"/>
          <w:pgMar w:top="1300" w:right="1080" w:bottom="1000" w:left="1080" w:header="0" w:footer="819" w:gutter="0"/>
          <w:cols w:space="720" w:num="1"/>
        </w:sectPr>
      </w:pPr>
    </w:p>
    <w:p w14:paraId="5BCC036E">
      <w:pPr>
        <w:pStyle w:val="4"/>
        <w:spacing w:before="72"/>
        <w:ind w:left="120"/>
      </w:pPr>
      <w:bookmarkStart w:id="111" w:name="train_model.py"/>
      <w:bookmarkEnd w:id="111"/>
      <w:r>
        <w:rPr>
          <w:spacing w:val="-2"/>
        </w:rPr>
        <w:t>train_model.py</w:t>
      </w:r>
    </w:p>
    <w:p w14:paraId="3D93B7E4">
      <w:pPr>
        <w:pStyle w:val="9"/>
        <w:spacing w:before="97"/>
        <w:rPr>
          <w:b/>
          <w:sz w:val="28"/>
        </w:rPr>
      </w:pPr>
    </w:p>
    <w:p w14:paraId="0B869C14">
      <w:pPr>
        <w:pStyle w:val="9"/>
        <w:ind w:left="120"/>
      </w:pPr>
      <w:r>
        <w:t>import</w:t>
      </w:r>
      <w:r>
        <w:rPr>
          <w:spacing w:val="-4"/>
        </w:rPr>
        <w:t xml:space="preserve"> </w:t>
      </w:r>
      <w:r>
        <w:t>pandas</w:t>
      </w:r>
      <w:r>
        <w:rPr>
          <w:spacing w:val="1"/>
        </w:rPr>
        <w:t xml:space="preserve"> </w:t>
      </w:r>
      <w:r>
        <w:t>as</w:t>
      </w:r>
      <w:r>
        <w:rPr>
          <w:spacing w:val="-1"/>
        </w:rPr>
        <w:t xml:space="preserve"> </w:t>
      </w:r>
      <w:r>
        <w:rPr>
          <w:spacing w:val="-5"/>
        </w:rPr>
        <w:t>pd</w:t>
      </w:r>
    </w:p>
    <w:p w14:paraId="3ACE1E0E">
      <w:pPr>
        <w:pStyle w:val="9"/>
        <w:ind w:left="120" w:right="4190"/>
      </w:pPr>
      <w:r>
        <w:t>from</w:t>
      </w:r>
      <w:r>
        <w:rPr>
          <w:spacing w:val="-13"/>
        </w:rPr>
        <w:t xml:space="preserve"> </w:t>
      </w:r>
      <w:r>
        <w:t>sklearn.ensemble</w:t>
      </w:r>
      <w:r>
        <w:rPr>
          <w:spacing w:val="-14"/>
        </w:rPr>
        <w:t xml:space="preserve"> </w:t>
      </w:r>
      <w:r>
        <w:t>import</w:t>
      </w:r>
      <w:r>
        <w:rPr>
          <w:spacing w:val="-13"/>
        </w:rPr>
        <w:t xml:space="preserve"> </w:t>
      </w:r>
      <w:r>
        <w:t>RandomForestClassifier import joblib</w:t>
      </w:r>
    </w:p>
    <w:p w14:paraId="20558692">
      <w:pPr>
        <w:pStyle w:val="9"/>
      </w:pPr>
    </w:p>
    <w:p w14:paraId="2C352F12">
      <w:pPr>
        <w:pStyle w:val="9"/>
        <w:ind w:left="120"/>
      </w:pPr>
      <w:r>
        <w:t>data</w:t>
      </w:r>
      <w:r>
        <w:rPr>
          <w:spacing w:val="-2"/>
        </w:rPr>
        <w:t xml:space="preserve"> </w:t>
      </w:r>
      <w:r>
        <w:t>=</w:t>
      </w:r>
      <w:r>
        <w:rPr>
          <w:spacing w:val="1"/>
        </w:rPr>
        <w:t xml:space="preserve"> </w:t>
      </w:r>
      <w:r>
        <w:rPr>
          <w:spacing w:val="-2"/>
        </w:rPr>
        <w:t>pd.DataFrame({</w:t>
      </w:r>
    </w:p>
    <w:p w14:paraId="20CF9D73">
      <w:pPr>
        <w:pStyle w:val="9"/>
        <w:ind w:left="600"/>
      </w:pPr>
      <w:r>
        <w:t>"typing_speed":</w:t>
      </w:r>
      <w:r>
        <w:rPr>
          <w:spacing w:val="-1"/>
        </w:rPr>
        <w:t xml:space="preserve"> </w:t>
      </w:r>
      <w:r>
        <w:t>[20,</w:t>
      </w:r>
      <w:r>
        <w:rPr>
          <w:spacing w:val="-1"/>
        </w:rPr>
        <w:t xml:space="preserve"> </w:t>
      </w:r>
      <w:r>
        <w:t>30, 80,</w:t>
      </w:r>
      <w:r>
        <w:rPr>
          <w:spacing w:val="-1"/>
        </w:rPr>
        <w:t xml:space="preserve"> </w:t>
      </w:r>
      <w:r>
        <w:t>90,</w:t>
      </w:r>
      <w:r>
        <w:rPr>
          <w:spacing w:val="-1"/>
        </w:rPr>
        <w:t xml:space="preserve"> </w:t>
      </w:r>
      <w:r>
        <w:t xml:space="preserve">50, </w:t>
      </w:r>
      <w:r>
        <w:rPr>
          <w:spacing w:val="-4"/>
        </w:rPr>
        <w:t>40],</w:t>
      </w:r>
    </w:p>
    <w:p w14:paraId="16BB8774">
      <w:pPr>
        <w:pStyle w:val="9"/>
        <w:ind w:left="600"/>
      </w:pPr>
      <w:r>
        <w:t>"time_on_task":</w:t>
      </w:r>
      <w:r>
        <w:rPr>
          <w:spacing w:val="-1"/>
        </w:rPr>
        <w:t xml:space="preserve"> </w:t>
      </w:r>
      <w:r>
        <w:t>[300,</w:t>
      </w:r>
      <w:r>
        <w:rPr>
          <w:spacing w:val="-3"/>
        </w:rPr>
        <w:t xml:space="preserve"> </w:t>
      </w:r>
      <w:r>
        <w:t>250,</w:t>
      </w:r>
      <w:r>
        <w:rPr>
          <w:spacing w:val="-1"/>
        </w:rPr>
        <w:t xml:space="preserve"> </w:t>
      </w:r>
      <w:r>
        <w:t>60, 50,</w:t>
      </w:r>
      <w:r>
        <w:rPr>
          <w:spacing w:val="-1"/>
        </w:rPr>
        <w:t xml:space="preserve"> </w:t>
      </w:r>
      <w:r>
        <w:t xml:space="preserve">150, </w:t>
      </w:r>
      <w:r>
        <w:rPr>
          <w:spacing w:val="-2"/>
        </w:rPr>
        <w:t>200],</w:t>
      </w:r>
    </w:p>
    <w:p w14:paraId="52CB4AD3">
      <w:pPr>
        <w:pStyle w:val="9"/>
        <w:ind w:left="600"/>
      </w:pPr>
      <w:r>
        <w:t>"error_count":</w:t>
      </w:r>
      <w:r>
        <w:rPr>
          <w:spacing w:val="-1"/>
        </w:rPr>
        <w:t xml:space="preserve"> </w:t>
      </w:r>
      <w:r>
        <w:t>[5,</w:t>
      </w:r>
      <w:r>
        <w:rPr>
          <w:spacing w:val="-3"/>
        </w:rPr>
        <w:t xml:space="preserve"> </w:t>
      </w:r>
      <w:r>
        <w:t>4, 0,</w:t>
      </w:r>
      <w:r>
        <w:rPr>
          <w:spacing w:val="-1"/>
        </w:rPr>
        <w:t xml:space="preserve"> </w:t>
      </w:r>
      <w:r>
        <w:t xml:space="preserve">1, 2, </w:t>
      </w:r>
      <w:r>
        <w:rPr>
          <w:spacing w:val="-5"/>
        </w:rPr>
        <w:t>3],</w:t>
      </w:r>
    </w:p>
    <w:p w14:paraId="4D1453A4">
      <w:pPr>
        <w:pStyle w:val="9"/>
        <w:ind w:left="600"/>
      </w:pPr>
      <w:r>
        <w:t>"inactivity":</w:t>
      </w:r>
      <w:r>
        <w:rPr>
          <w:spacing w:val="1"/>
        </w:rPr>
        <w:t xml:space="preserve"> </w:t>
      </w:r>
      <w:r>
        <w:t>[40,</w:t>
      </w:r>
      <w:r>
        <w:rPr>
          <w:spacing w:val="-3"/>
        </w:rPr>
        <w:t xml:space="preserve"> </w:t>
      </w:r>
      <w:r>
        <w:t>35,</w:t>
      </w:r>
      <w:r>
        <w:rPr>
          <w:spacing w:val="-1"/>
        </w:rPr>
        <w:t xml:space="preserve"> </w:t>
      </w:r>
      <w:r>
        <w:t>2,</w:t>
      </w:r>
      <w:r>
        <w:rPr>
          <w:spacing w:val="-1"/>
        </w:rPr>
        <w:t xml:space="preserve"> </w:t>
      </w:r>
      <w:r>
        <w:t>3,</w:t>
      </w:r>
      <w:r>
        <w:rPr>
          <w:spacing w:val="-1"/>
        </w:rPr>
        <w:t xml:space="preserve"> </w:t>
      </w:r>
      <w:r>
        <w:t>10,</w:t>
      </w:r>
      <w:r>
        <w:rPr>
          <w:spacing w:val="-1"/>
        </w:rPr>
        <w:t xml:space="preserve"> </w:t>
      </w:r>
      <w:r>
        <w:rPr>
          <w:spacing w:val="-4"/>
        </w:rPr>
        <w:t>20],</w:t>
      </w:r>
    </w:p>
    <w:p w14:paraId="6B86A591">
      <w:pPr>
        <w:pStyle w:val="9"/>
        <w:ind w:left="600"/>
      </w:pPr>
      <w:r>
        <w:t>"label":</w:t>
      </w:r>
      <w:r>
        <w:rPr>
          <w:spacing w:val="-5"/>
        </w:rPr>
        <w:t xml:space="preserve"> </w:t>
      </w:r>
      <w:r>
        <w:t>["Overload",</w:t>
      </w:r>
      <w:r>
        <w:rPr>
          <w:spacing w:val="-4"/>
        </w:rPr>
        <w:t xml:space="preserve"> </w:t>
      </w:r>
      <w:r>
        <w:t>"Overload",</w:t>
      </w:r>
      <w:r>
        <w:rPr>
          <w:spacing w:val="-2"/>
        </w:rPr>
        <w:t xml:space="preserve"> </w:t>
      </w:r>
      <w:r>
        <w:t>"Underload",</w:t>
      </w:r>
      <w:r>
        <w:rPr>
          <w:spacing w:val="-2"/>
        </w:rPr>
        <w:t xml:space="preserve"> </w:t>
      </w:r>
      <w:r>
        <w:t>"Underload",</w:t>
      </w:r>
      <w:r>
        <w:rPr>
          <w:spacing w:val="-2"/>
        </w:rPr>
        <w:t xml:space="preserve"> </w:t>
      </w:r>
      <w:r>
        <w:t>"Optimal",</w:t>
      </w:r>
      <w:r>
        <w:rPr>
          <w:spacing w:val="-4"/>
        </w:rPr>
        <w:t xml:space="preserve"> </w:t>
      </w:r>
      <w:r>
        <w:rPr>
          <w:spacing w:val="-2"/>
        </w:rPr>
        <w:t>"Optimal"]</w:t>
      </w:r>
    </w:p>
    <w:p w14:paraId="1DDB5D55">
      <w:pPr>
        <w:spacing w:before="0"/>
        <w:ind w:left="120" w:right="0" w:firstLine="0"/>
        <w:jc w:val="left"/>
        <w:rPr>
          <w:sz w:val="24"/>
        </w:rPr>
      </w:pPr>
      <w:r>
        <w:rPr>
          <w:spacing w:val="-5"/>
          <w:sz w:val="24"/>
        </w:rPr>
        <w:t>})</w:t>
      </w:r>
    </w:p>
    <w:p w14:paraId="52F6AC4A">
      <w:pPr>
        <w:pStyle w:val="9"/>
      </w:pPr>
    </w:p>
    <w:p w14:paraId="337478B9">
      <w:pPr>
        <w:pStyle w:val="9"/>
        <w:ind w:left="120" w:right="6988"/>
      </w:pPr>
      <w:r>
        <w:t>X</w:t>
      </w:r>
      <w:r>
        <w:rPr>
          <w:spacing w:val="-14"/>
        </w:rPr>
        <w:t xml:space="preserve"> </w:t>
      </w:r>
      <w:r>
        <w:t>=</w:t>
      </w:r>
      <w:r>
        <w:rPr>
          <w:spacing w:val="-14"/>
        </w:rPr>
        <w:t xml:space="preserve"> </w:t>
      </w:r>
      <w:r>
        <w:t>data.drop("label",</w:t>
      </w:r>
      <w:r>
        <w:rPr>
          <w:spacing w:val="-13"/>
        </w:rPr>
        <w:t xml:space="preserve"> </w:t>
      </w:r>
      <w:r>
        <w:t>axis=1) y = data["label"]</w:t>
      </w:r>
    </w:p>
    <w:p w14:paraId="6E1DB70D">
      <w:pPr>
        <w:pStyle w:val="9"/>
      </w:pPr>
    </w:p>
    <w:p w14:paraId="2096A938">
      <w:pPr>
        <w:pStyle w:val="9"/>
        <w:ind w:left="120" w:right="6383"/>
      </w:pPr>
      <w:r>
        <w:t>model</w:t>
      </w:r>
      <w:r>
        <w:rPr>
          <w:spacing w:val="-15"/>
        </w:rPr>
        <w:t xml:space="preserve"> </w:t>
      </w:r>
      <w:r>
        <w:t>=</w:t>
      </w:r>
      <w:r>
        <w:rPr>
          <w:spacing w:val="-15"/>
        </w:rPr>
        <w:t xml:space="preserve"> </w:t>
      </w:r>
      <w:r>
        <w:t>RandomForestClassifier() model.fit(X, y)</w:t>
      </w:r>
    </w:p>
    <w:p w14:paraId="669B1DFD">
      <w:pPr>
        <w:pStyle w:val="9"/>
      </w:pPr>
    </w:p>
    <w:p w14:paraId="2501E00D">
      <w:pPr>
        <w:pStyle w:val="9"/>
        <w:ind w:left="120" w:right="5732"/>
      </w:pPr>
      <w:r>
        <w:t>joblib.dump(model,</w:t>
      </w:r>
      <w:r>
        <w:rPr>
          <w:spacing w:val="-15"/>
        </w:rPr>
        <w:t xml:space="preserve"> </w:t>
      </w:r>
      <w:r>
        <w:t>"cognitive_model.pkl") print("Model trained successfully")</w:t>
      </w:r>
    </w:p>
    <w:p w14:paraId="4D9493AF">
      <w:pPr>
        <w:pStyle w:val="9"/>
        <w:spacing w:before="1"/>
      </w:pPr>
    </w:p>
    <w:p w14:paraId="3EC39885">
      <w:pPr>
        <w:pStyle w:val="4"/>
        <w:ind w:left="259"/>
      </w:pPr>
      <w:r>
        <w:rPr>
          <w:spacing w:val="-2"/>
        </w:rPr>
        <w:t>gen_tool.py</w:t>
      </w:r>
    </w:p>
    <w:p w14:paraId="249D25C6">
      <w:pPr>
        <w:pStyle w:val="9"/>
        <w:spacing w:before="41"/>
        <w:rPr>
          <w:b/>
          <w:sz w:val="28"/>
        </w:rPr>
      </w:pPr>
    </w:p>
    <w:p w14:paraId="28EDC31D">
      <w:pPr>
        <w:pStyle w:val="9"/>
        <w:spacing w:before="1" w:line="360" w:lineRule="auto"/>
        <w:ind w:left="120" w:right="6833"/>
      </w:pPr>
      <w:r>
        <w:t>from</w:t>
      </w:r>
      <w:r>
        <w:rPr>
          <w:spacing w:val="-15"/>
        </w:rPr>
        <w:t xml:space="preserve"> </w:t>
      </w:r>
      <w:r>
        <w:t>transformers</w:t>
      </w:r>
      <w:r>
        <w:rPr>
          <w:spacing w:val="-15"/>
        </w:rPr>
        <w:t xml:space="preserve"> </w:t>
      </w:r>
      <w:r>
        <w:t xml:space="preserve">import </w:t>
      </w:r>
      <w:r>
        <w:rPr>
          <w:spacing w:val="-2"/>
        </w:rPr>
        <w:t>pipeline</w:t>
      </w:r>
    </w:p>
    <w:p w14:paraId="4A030A78">
      <w:pPr>
        <w:pStyle w:val="9"/>
        <w:spacing w:line="360" w:lineRule="auto"/>
        <w:ind w:left="120" w:right="7175"/>
      </w:pPr>
      <w:r>
        <w:rPr>
          <w:spacing w:val="-4"/>
        </w:rPr>
        <w:t xml:space="preserve">from </w:t>
      </w:r>
      <w:r>
        <w:rPr>
          <w:spacing w:val="-2"/>
        </w:rPr>
        <w:t xml:space="preserve">langchain_community.llms </w:t>
      </w:r>
      <w:r>
        <w:t>import</w:t>
      </w:r>
      <w:r>
        <w:rPr>
          <w:spacing w:val="-15"/>
        </w:rPr>
        <w:t xml:space="preserve"> </w:t>
      </w:r>
      <w:r>
        <w:t>HuggingFacePipeline</w:t>
      </w:r>
    </w:p>
    <w:p w14:paraId="6D7EAD19">
      <w:pPr>
        <w:pStyle w:val="9"/>
        <w:spacing w:before="138"/>
      </w:pPr>
    </w:p>
    <w:p w14:paraId="1257A3FC">
      <w:pPr>
        <w:pStyle w:val="9"/>
        <w:spacing w:line="360" w:lineRule="auto"/>
        <w:ind w:left="120" w:right="6892"/>
      </w:pPr>
      <w:r>
        <w:t xml:space="preserve">pipe = pipeline("text2text- </w:t>
      </w:r>
      <w:r>
        <w:rPr>
          <w:spacing w:val="-2"/>
        </w:rPr>
        <w:t xml:space="preserve">generation", model="google/flan-t5-base") </w:t>
      </w:r>
      <w:r>
        <w:t xml:space="preserve">llm = </w:t>
      </w:r>
      <w:r>
        <w:rPr>
          <w:spacing w:val="-2"/>
        </w:rPr>
        <w:t>HuggingFacePipeline(pipeline= pipe)</w:t>
      </w:r>
    </w:p>
    <w:p w14:paraId="72FB1E7E">
      <w:pPr>
        <w:pStyle w:val="9"/>
        <w:spacing w:after="0" w:line="360" w:lineRule="auto"/>
        <w:sectPr>
          <w:pgSz w:w="12240" w:h="15840"/>
          <w:pgMar w:top="1700" w:right="1080" w:bottom="1000" w:left="1080" w:header="0" w:footer="819" w:gutter="0"/>
          <w:cols w:space="720" w:num="1"/>
        </w:sectPr>
      </w:pPr>
    </w:p>
    <w:p w14:paraId="00A81206">
      <w:pPr>
        <w:pStyle w:val="9"/>
        <w:spacing w:before="61" w:line="360" w:lineRule="auto"/>
        <w:ind w:left="120" w:right="7089"/>
      </w:pPr>
      <w:r>
        <w:t>def</w:t>
      </w:r>
      <w:r>
        <w:rPr>
          <w:spacing w:val="-15"/>
        </w:rPr>
        <w:t xml:space="preserve"> </w:t>
      </w:r>
      <w:r>
        <w:t xml:space="preserve">generate_advice(decision, </w:t>
      </w:r>
      <w:r>
        <w:rPr>
          <w:spacing w:val="-2"/>
        </w:rPr>
        <w:t>history):</w:t>
      </w:r>
    </w:p>
    <w:p w14:paraId="06A6C23D">
      <w:pPr>
        <w:pStyle w:val="9"/>
        <w:spacing w:line="274" w:lineRule="exact"/>
        <w:ind w:left="600"/>
      </w:pPr>
      <w:r>
        <w:t>prompt</w:t>
      </w:r>
      <w:r>
        <w:rPr>
          <w:spacing w:val="-3"/>
        </w:rPr>
        <w:t xml:space="preserve"> </w:t>
      </w:r>
      <w:r>
        <w:t>=</w:t>
      </w:r>
      <w:r>
        <w:rPr>
          <w:spacing w:val="-1"/>
        </w:rPr>
        <w:t xml:space="preserve"> </w:t>
      </w:r>
      <w:r>
        <w:rPr>
          <w:spacing w:val="-4"/>
        </w:rPr>
        <w:t>f"""</w:t>
      </w:r>
    </w:p>
    <w:p w14:paraId="035AE6E8">
      <w:pPr>
        <w:pStyle w:val="9"/>
        <w:spacing w:before="139" w:line="360" w:lineRule="auto"/>
        <w:ind w:left="600" w:right="6383"/>
      </w:pPr>
      <w:r>
        <w:t>Cognitive</w:t>
      </w:r>
      <w:r>
        <w:rPr>
          <w:spacing w:val="-15"/>
        </w:rPr>
        <w:t xml:space="preserve"> </w:t>
      </w:r>
      <w:r>
        <w:t>trend:</w:t>
      </w:r>
      <w:r>
        <w:rPr>
          <w:spacing w:val="-15"/>
        </w:rPr>
        <w:t xml:space="preserve"> </w:t>
      </w:r>
      <w:r>
        <w:t>{history} Current decision:</w:t>
      </w:r>
    </w:p>
    <w:p w14:paraId="644FA44D">
      <w:pPr>
        <w:pStyle w:val="9"/>
        <w:ind w:left="120"/>
      </w:pPr>
      <w:r>
        <w:rPr>
          <w:spacing w:val="-2"/>
        </w:rPr>
        <w:t>{decision}</w:t>
      </w:r>
    </w:p>
    <w:p w14:paraId="2F614B80">
      <w:pPr>
        <w:pStyle w:val="9"/>
        <w:spacing w:before="137" w:line="360" w:lineRule="auto"/>
        <w:ind w:left="120" w:right="7416" w:firstLine="480"/>
      </w:pPr>
      <w:r>
        <w:t>Give</w:t>
      </w:r>
      <w:r>
        <w:rPr>
          <w:spacing w:val="-15"/>
        </w:rPr>
        <w:t xml:space="preserve"> </w:t>
      </w:r>
      <w:r>
        <w:t>short</w:t>
      </w:r>
      <w:r>
        <w:rPr>
          <w:spacing w:val="-15"/>
        </w:rPr>
        <w:t xml:space="preserve"> </w:t>
      </w:r>
      <w:r>
        <w:t>adaptive learning advice.</w:t>
      </w:r>
    </w:p>
    <w:p w14:paraId="5C41BCA5">
      <w:pPr>
        <w:spacing w:before="0"/>
        <w:ind w:left="600" w:right="0" w:firstLine="0"/>
        <w:jc w:val="left"/>
        <w:rPr>
          <w:sz w:val="24"/>
        </w:rPr>
      </w:pPr>
      <w:r>
        <w:rPr>
          <w:spacing w:val="-5"/>
          <w:sz w:val="24"/>
        </w:rPr>
        <w:t>"""</w:t>
      </w:r>
    </w:p>
    <w:p w14:paraId="5D576B89">
      <w:pPr>
        <w:pStyle w:val="9"/>
        <w:spacing w:before="139"/>
        <w:ind w:left="600"/>
      </w:pPr>
      <w:r>
        <w:t>return</w:t>
      </w:r>
      <w:r>
        <w:rPr>
          <w:spacing w:val="-1"/>
        </w:rPr>
        <w:t xml:space="preserve"> </w:t>
      </w:r>
      <w:r>
        <w:rPr>
          <w:spacing w:val="-2"/>
        </w:rPr>
        <w:t>llm.invoke(prompt)</w:t>
      </w:r>
    </w:p>
    <w:p w14:paraId="434E1285">
      <w:pPr>
        <w:pStyle w:val="4"/>
        <w:spacing w:before="138"/>
        <w:ind w:left="120"/>
      </w:pPr>
      <w:bookmarkStart w:id="112" w:name="Istm_forecast.py"/>
      <w:bookmarkEnd w:id="112"/>
      <w:r>
        <w:rPr>
          <w:spacing w:val="-2"/>
        </w:rPr>
        <w:t>Istm_forecast.py</w:t>
      </w:r>
    </w:p>
    <w:p w14:paraId="122DF00E">
      <w:pPr>
        <w:spacing w:before="252" w:line="252" w:lineRule="exact"/>
        <w:ind w:left="120" w:right="0" w:firstLine="0"/>
        <w:jc w:val="left"/>
        <w:rPr>
          <w:sz w:val="22"/>
        </w:rPr>
      </w:pPr>
      <w:r>
        <w:rPr>
          <w:sz w:val="22"/>
        </w:rPr>
        <w:t>import</w:t>
      </w:r>
      <w:r>
        <w:rPr>
          <w:spacing w:val="-6"/>
          <w:sz w:val="22"/>
        </w:rPr>
        <w:t xml:space="preserve"> </w:t>
      </w:r>
      <w:r>
        <w:rPr>
          <w:sz w:val="22"/>
        </w:rPr>
        <w:t>numpy</w:t>
      </w:r>
      <w:r>
        <w:rPr>
          <w:spacing w:val="-3"/>
          <w:sz w:val="22"/>
        </w:rPr>
        <w:t xml:space="preserve"> </w:t>
      </w:r>
      <w:r>
        <w:rPr>
          <w:sz w:val="22"/>
        </w:rPr>
        <w:t>as</w:t>
      </w:r>
      <w:r>
        <w:rPr>
          <w:spacing w:val="-5"/>
          <w:sz w:val="22"/>
        </w:rPr>
        <w:t xml:space="preserve"> np</w:t>
      </w:r>
    </w:p>
    <w:p w14:paraId="25EB5B66">
      <w:pPr>
        <w:spacing w:before="0"/>
        <w:ind w:left="120" w:right="5424" w:firstLine="0"/>
        <w:jc w:val="left"/>
        <w:rPr>
          <w:sz w:val="22"/>
        </w:rPr>
      </w:pPr>
      <w:r>
        <w:rPr>
          <w:sz w:val="22"/>
        </w:rPr>
        <w:t>from tensorflow.keras.models import Sequential from</w:t>
      </w:r>
      <w:r>
        <w:rPr>
          <w:spacing w:val="-10"/>
          <w:sz w:val="22"/>
        </w:rPr>
        <w:t xml:space="preserve"> </w:t>
      </w:r>
      <w:r>
        <w:rPr>
          <w:sz w:val="22"/>
        </w:rPr>
        <w:t>tensorflow.keras.layers</w:t>
      </w:r>
      <w:r>
        <w:rPr>
          <w:spacing w:val="-10"/>
          <w:sz w:val="22"/>
        </w:rPr>
        <w:t xml:space="preserve"> </w:t>
      </w:r>
      <w:r>
        <w:rPr>
          <w:sz w:val="22"/>
        </w:rPr>
        <w:t>import</w:t>
      </w:r>
      <w:r>
        <w:rPr>
          <w:spacing w:val="-10"/>
          <w:sz w:val="22"/>
        </w:rPr>
        <w:t xml:space="preserve"> </w:t>
      </w:r>
      <w:r>
        <w:rPr>
          <w:sz w:val="22"/>
        </w:rPr>
        <w:t>LSTM,</w:t>
      </w:r>
      <w:r>
        <w:rPr>
          <w:spacing w:val="-8"/>
          <w:sz w:val="22"/>
        </w:rPr>
        <w:t xml:space="preserve"> </w:t>
      </w:r>
      <w:r>
        <w:rPr>
          <w:sz w:val="22"/>
        </w:rPr>
        <w:t>Dense from sklearn.preprocessing import MinMaxScaler</w:t>
      </w:r>
    </w:p>
    <w:p w14:paraId="5C0E25AC">
      <w:pPr>
        <w:pStyle w:val="9"/>
        <w:spacing w:before="1"/>
        <w:rPr>
          <w:sz w:val="22"/>
        </w:rPr>
      </w:pPr>
    </w:p>
    <w:p w14:paraId="13EE1E0D">
      <w:pPr>
        <w:spacing w:before="0" w:line="252" w:lineRule="exact"/>
        <w:ind w:left="120" w:right="0" w:firstLine="0"/>
        <w:jc w:val="left"/>
        <w:rPr>
          <w:sz w:val="22"/>
        </w:rPr>
      </w:pPr>
      <w:r>
        <w:rPr>
          <w:sz w:val="22"/>
        </w:rPr>
        <w:t>def</w:t>
      </w:r>
      <w:r>
        <w:rPr>
          <w:spacing w:val="-3"/>
          <w:sz w:val="22"/>
        </w:rPr>
        <w:t xml:space="preserve"> </w:t>
      </w:r>
      <w:r>
        <w:rPr>
          <w:spacing w:val="-2"/>
          <w:sz w:val="22"/>
        </w:rPr>
        <w:t>train_lstm(df):</w:t>
      </w:r>
    </w:p>
    <w:p w14:paraId="643281E3">
      <w:pPr>
        <w:spacing w:before="0" w:line="252" w:lineRule="exact"/>
        <w:ind w:left="559" w:right="0" w:firstLine="0"/>
        <w:jc w:val="left"/>
        <w:rPr>
          <w:sz w:val="22"/>
        </w:rPr>
      </w:pPr>
      <w:r>
        <w:rPr>
          <w:sz w:val="22"/>
        </w:rPr>
        <w:t>scaler</w:t>
      </w:r>
      <w:r>
        <w:rPr>
          <w:spacing w:val="-3"/>
          <w:sz w:val="22"/>
        </w:rPr>
        <w:t xml:space="preserve"> </w:t>
      </w:r>
      <w:r>
        <w:rPr>
          <w:sz w:val="22"/>
        </w:rPr>
        <w:t>=</w:t>
      </w:r>
      <w:r>
        <w:rPr>
          <w:spacing w:val="-1"/>
          <w:sz w:val="22"/>
        </w:rPr>
        <w:t xml:space="preserve"> </w:t>
      </w:r>
      <w:r>
        <w:rPr>
          <w:spacing w:val="-2"/>
          <w:sz w:val="22"/>
        </w:rPr>
        <w:t>MinMaxScaler()</w:t>
      </w:r>
    </w:p>
    <w:p w14:paraId="3C3DF7F6">
      <w:pPr>
        <w:spacing w:before="1"/>
        <w:ind w:left="559" w:right="0" w:firstLine="0"/>
        <w:jc w:val="left"/>
        <w:rPr>
          <w:sz w:val="22"/>
        </w:rPr>
      </w:pPr>
      <w:r>
        <w:rPr>
          <w:sz w:val="22"/>
        </w:rPr>
        <w:t>data</w:t>
      </w:r>
      <w:r>
        <w:rPr>
          <w:spacing w:val="-2"/>
          <w:sz w:val="22"/>
        </w:rPr>
        <w:t xml:space="preserve"> </w:t>
      </w:r>
      <w:r>
        <w:rPr>
          <w:sz w:val="22"/>
        </w:rPr>
        <w:t>=</w:t>
      </w:r>
      <w:r>
        <w:rPr>
          <w:spacing w:val="-4"/>
          <w:sz w:val="22"/>
        </w:rPr>
        <w:t xml:space="preserve"> </w:t>
      </w:r>
      <w:r>
        <w:rPr>
          <w:spacing w:val="-2"/>
          <w:sz w:val="22"/>
        </w:rPr>
        <w:t>scaler.fit_transform(df)</w:t>
      </w:r>
    </w:p>
    <w:p w14:paraId="7CC8FF43">
      <w:pPr>
        <w:pStyle w:val="9"/>
        <w:rPr>
          <w:sz w:val="22"/>
        </w:rPr>
      </w:pPr>
    </w:p>
    <w:p w14:paraId="33885D7C">
      <w:pPr>
        <w:spacing w:before="1" w:line="252" w:lineRule="exact"/>
        <w:ind w:left="559" w:right="0" w:firstLine="0"/>
        <w:jc w:val="both"/>
        <w:rPr>
          <w:sz w:val="22"/>
        </w:rPr>
      </w:pPr>
      <w:r>
        <w:rPr>
          <w:sz w:val="22"/>
        </w:rPr>
        <w:t>X,</w:t>
      </w:r>
      <w:r>
        <w:rPr>
          <w:spacing w:val="-3"/>
          <w:sz w:val="22"/>
        </w:rPr>
        <w:t xml:space="preserve"> </w:t>
      </w:r>
      <w:r>
        <w:rPr>
          <w:sz w:val="22"/>
        </w:rPr>
        <w:t>y =</w:t>
      </w:r>
      <w:r>
        <w:rPr>
          <w:spacing w:val="-3"/>
          <w:sz w:val="22"/>
        </w:rPr>
        <w:t xml:space="preserve"> </w:t>
      </w:r>
      <w:r>
        <w:rPr>
          <w:sz w:val="22"/>
        </w:rPr>
        <w:t>[],</w:t>
      </w:r>
      <w:r>
        <w:rPr>
          <w:spacing w:val="-2"/>
          <w:sz w:val="22"/>
        </w:rPr>
        <w:t xml:space="preserve"> </w:t>
      </w:r>
      <w:r>
        <w:rPr>
          <w:spacing w:val="-5"/>
          <w:sz w:val="22"/>
        </w:rPr>
        <w:t>[]</w:t>
      </w:r>
    </w:p>
    <w:p w14:paraId="7BFA9B5D">
      <w:pPr>
        <w:spacing w:before="0"/>
        <w:ind w:left="1000" w:right="7064" w:hanging="442"/>
        <w:jc w:val="both"/>
        <w:rPr>
          <w:sz w:val="22"/>
        </w:rPr>
      </w:pPr>
      <w:r>
        <w:rPr>
          <w:sz w:val="22"/>
        </w:rPr>
        <w:t xml:space="preserve">for i in range(len(data)-3): </w:t>
      </w:r>
      <w:r>
        <w:rPr>
          <w:spacing w:val="-2"/>
          <w:sz w:val="22"/>
        </w:rPr>
        <w:t>X.append(data[i:i+3]) y.append(data[i+3][0])</w:t>
      </w:r>
    </w:p>
    <w:p w14:paraId="0C274074">
      <w:pPr>
        <w:spacing w:before="6" w:line="500" w:lineRule="atLeast"/>
        <w:ind w:left="559" w:right="6781" w:firstLine="0"/>
        <w:jc w:val="both"/>
        <w:rPr>
          <w:sz w:val="22"/>
        </w:rPr>
      </w:pPr>
      <w:r>
        <w:rPr>
          <w:sz w:val="22"/>
        </w:rPr>
        <w:t>X,</w:t>
      </w:r>
      <w:r>
        <w:rPr>
          <w:spacing w:val="-11"/>
          <w:sz w:val="22"/>
        </w:rPr>
        <w:t xml:space="preserve"> </w:t>
      </w:r>
      <w:r>
        <w:rPr>
          <w:sz w:val="22"/>
        </w:rPr>
        <w:t>y</w:t>
      </w:r>
      <w:r>
        <w:rPr>
          <w:spacing w:val="-9"/>
          <w:sz w:val="22"/>
        </w:rPr>
        <w:t xml:space="preserve"> </w:t>
      </w:r>
      <w:r>
        <w:rPr>
          <w:sz w:val="22"/>
        </w:rPr>
        <w:t>=</w:t>
      </w:r>
      <w:r>
        <w:rPr>
          <w:spacing w:val="-11"/>
          <w:sz w:val="22"/>
        </w:rPr>
        <w:t xml:space="preserve"> </w:t>
      </w:r>
      <w:r>
        <w:rPr>
          <w:sz w:val="22"/>
        </w:rPr>
        <w:t>np.array(X),</w:t>
      </w:r>
      <w:r>
        <w:rPr>
          <w:spacing w:val="-9"/>
          <w:sz w:val="22"/>
        </w:rPr>
        <w:t xml:space="preserve"> </w:t>
      </w:r>
      <w:r>
        <w:rPr>
          <w:sz w:val="22"/>
        </w:rPr>
        <w:t>np.array(y) model = Sequential([</w:t>
      </w:r>
    </w:p>
    <w:p w14:paraId="1ED901C5">
      <w:pPr>
        <w:spacing w:before="5"/>
        <w:ind w:left="1000" w:right="4572" w:firstLine="0"/>
        <w:jc w:val="both"/>
        <w:rPr>
          <w:sz w:val="22"/>
        </w:rPr>
      </w:pPr>
      <w:r>
        <w:rPr>
          <w:sz w:val="22"/>
        </w:rPr>
        <w:t>LSTM(32,</w:t>
      </w:r>
      <w:r>
        <w:rPr>
          <w:spacing w:val="-14"/>
          <w:sz w:val="22"/>
        </w:rPr>
        <w:t xml:space="preserve"> </w:t>
      </w:r>
      <w:r>
        <w:rPr>
          <w:sz w:val="22"/>
        </w:rPr>
        <w:t>input_shape=(X.shape[1],</w:t>
      </w:r>
      <w:r>
        <w:rPr>
          <w:spacing w:val="-14"/>
          <w:sz w:val="22"/>
        </w:rPr>
        <w:t xml:space="preserve"> </w:t>
      </w:r>
      <w:r>
        <w:rPr>
          <w:sz w:val="22"/>
        </w:rPr>
        <w:t xml:space="preserve">X.shape[2])), </w:t>
      </w:r>
      <w:r>
        <w:rPr>
          <w:spacing w:val="-2"/>
          <w:sz w:val="22"/>
        </w:rPr>
        <w:t>Dense(1)</w:t>
      </w:r>
    </w:p>
    <w:p w14:paraId="60E775DA">
      <w:pPr>
        <w:spacing w:before="1" w:line="252" w:lineRule="exact"/>
        <w:ind w:left="559" w:right="0" w:firstLine="0"/>
        <w:jc w:val="left"/>
        <w:rPr>
          <w:sz w:val="22"/>
        </w:rPr>
      </w:pPr>
      <w:r>
        <w:rPr>
          <w:spacing w:val="-5"/>
          <w:sz w:val="22"/>
        </w:rPr>
        <w:t>])</w:t>
      </w:r>
    </w:p>
    <w:p w14:paraId="0CEA8DCE">
      <w:pPr>
        <w:spacing w:before="0"/>
        <w:ind w:left="559" w:right="5321" w:firstLine="0"/>
        <w:jc w:val="left"/>
        <w:rPr>
          <w:sz w:val="22"/>
        </w:rPr>
      </w:pPr>
      <w:r>
        <w:rPr>
          <w:sz w:val="22"/>
        </w:rPr>
        <w:t>model.compile(optimizer="adam",</w:t>
      </w:r>
      <w:r>
        <w:rPr>
          <w:spacing w:val="-14"/>
          <w:sz w:val="22"/>
        </w:rPr>
        <w:t xml:space="preserve"> </w:t>
      </w:r>
      <w:r>
        <w:rPr>
          <w:sz w:val="22"/>
        </w:rPr>
        <w:t>loss="mse") model.fit(X, y, epochs=20, verbose=0)</w:t>
      </w:r>
    </w:p>
    <w:p w14:paraId="32469B77">
      <w:pPr>
        <w:spacing w:before="252"/>
        <w:ind w:left="340" w:right="0" w:firstLine="0"/>
        <w:jc w:val="left"/>
        <w:rPr>
          <w:sz w:val="22"/>
        </w:rPr>
      </w:pPr>
      <w:r>
        <w:rPr>
          <w:sz w:val="22"/>
        </w:rPr>
        <w:t>return</w:t>
      </w:r>
      <w:r>
        <w:rPr>
          <w:spacing w:val="-7"/>
          <w:sz w:val="22"/>
        </w:rPr>
        <w:t xml:space="preserve"> </w:t>
      </w:r>
      <w:r>
        <w:rPr>
          <w:sz w:val="22"/>
        </w:rPr>
        <w:t>model,</w:t>
      </w:r>
      <w:r>
        <w:rPr>
          <w:spacing w:val="-7"/>
          <w:sz w:val="22"/>
        </w:rPr>
        <w:t xml:space="preserve"> </w:t>
      </w:r>
      <w:r>
        <w:rPr>
          <w:spacing w:val="-2"/>
          <w:sz w:val="22"/>
        </w:rPr>
        <w:t>scaler</w:t>
      </w:r>
    </w:p>
    <w:p w14:paraId="65440E3F">
      <w:pPr>
        <w:spacing w:after="0"/>
        <w:jc w:val="left"/>
        <w:rPr>
          <w:sz w:val="22"/>
        </w:rPr>
        <w:sectPr>
          <w:pgSz w:w="12240" w:h="15840"/>
          <w:pgMar w:top="1300" w:right="1080" w:bottom="1000" w:left="1080" w:header="0" w:footer="819" w:gutter="0"/>
          <w:cols w:space="720" w:num="1"/>
        </w:sectPr>
      </w:pPr>
    </w:p>
    <w:p w14:paraId="314E5720">
      <w:pPr>
        <w:spacing w:before="18" w:line="520" w:lineRule="auto"/>
        <w:ind w:left="2558" w:right="2562" w:firstLine="1708"/>
        <w:jc w:val="left"/>
        <w:rPr>
          <w:b/>
          <w:sz w:val="32"/>
        </w:rPr>
      </w:pPr>
      <w:bookmarkStart w:id="113" w:name="Chapter 10 "/>
      <w:bookmarkEnd w:id="113"/>
      <w:r>
        <w:rPr>
          <w:b/>
          <w:sz w:val="32"/>
        </w:rPr>
        <w:t>Chapter 10</w:t>
      </w:r>
      <w:r>
        <w:rPr>
          <w:b/>
          <w:spacing w:val="40"/>
          <w:sz w:val="32"/>
        </w:rPr>
        <w:t xml:space="preserve"> </w:t>
      </w:r>
      <w:bookmarkStart w:id="114" w:name="APPENDIX 2 – SAMPLE OUTPUT"/>
      <w:bookmarkEnd w:id="114"/>
      <w:r>
        <w:rPr>
          <w:b/>
          <w:sz w:val="32"/>
        </w:rPr>
        <w:t>APPENDIX</w:t>
      </w:r>
      <w:r>
        <w:rPr>
          <w:b/>
          <w:spacing w:val="-10"/>
          <w:sz w:val="32"/>
        </w:rPr>
        <w:t xml:space="preserve"> </w:t>
      </w:r>
      <w:r>
        <w:rPr>
          <w:b/>
          <w:sz w:val="32"/>
        </w:rPr>
        <w:t>2</w:t>
      </w:r>
      <w:r>
        <w:rPr>
          <w:b/>
          <w:spacing w:val="-11"/>
          <w:sz w:val="32"/>
        </w:rPr>
        <w:t xml:space="preserve"> </w:t>
      </w:r>
      <w:r>
        <w:rPr>
          <w:b/>
          <w:sz w:val="32"/>
        </w:rPr>
        <w:t>–</w:t>
      </w:r>
      <w:r>
        <w:rPr>
          <w:b/>
          <w:spacing w:val="-11"/>
          <w:sz w:val="32"/>
        </w:rPr>
        <w:t xml:space="preserve"> </w:t>
      </w:r>
      <w:r>
        <w:rPr>
          <w:b/>
          <w:sz w:val="32"/>
        </w:rPr>
        <w:t>SAMPLE</w:t>
      </w:r>
      <w:r>
        <w:rPr>
          <w:b/>
          <w:spacing w:val="-9"/>
          <w:sz w:val="32"/>
        </w:rPr>
        <w:t xml:space="preserve"> </w:t>
      </w:r>
      <w:r>
        <w:rPr>
          <w:b/>
          <w:sz w:val="32"/>
        </w:rPr>
        <w:t>OUTPUT</w:t>
      </w:r>
    </w:p>
    <w:p w14:paraId="7957DB19">
      <w:pPr>
        <w:pStyle w:val="4"/>
        <w:numPr>
          <w:ilvl w:val="1"/>
          <w:numId w:val="14"/>
        </w:numPr>
        <w:tabs>
          <w:tab w:val="left" w:pos="1157"/>
        </w:tabs>
        <w:spacing w:before="0" w:after="0" w:line="295" w:lineRule="exact"/>
        <w:ind w:left="1157" w:right="0" w:hanging="557"/>
        <w:jc w:val="left"/>
      </w:pPr>
      <w:bookmarkStart w:id="115" w:name="10.1 Overload"/>
      <w:bookmarkEnd w:id="115"/>
      <w:r>
        <w:rPr>
          <w:spacing w:val="-2"/>
        </w:rPr>
        <w:t>Overload</w:t>
      </w:r>
    </w:p>
    <w:p w14:paraId="61B8AA9E">
      <w:pPr>
        <w:pStyle w:val="9"/>
        <w:spacing w:before="108"/>
        <w:rPr>
          <w:b/>
          <w:sz w:val="28"/>
        </w:rPr>
      </w:pPr>
    </w:p>
    <w:p w14:paraId="54DE8F1B">
      <w:pPr>
        <w:pStyle w:val="9"/>
        <w:ind w:left="600"/>
      </w:pPr>
      <w:r>
        <w:t>The</w:t>
      </w:r>
      <w:r>
        <w:rPr>
          <w:spacing w:val="-5"/>
        </w:rPr>
        <w:t xml:space="preserve"> </w:t>
      </w:r>
      <w:r>
        <w:t>project</w:t>
      </w:r>
      <w:r>
        <w:rPr>
          <w:spacing w:val="1"/>
        </w:rPr>
        <w:t xml:space="preserve"> </w:t>
      </w:r>
      <w:r>
        <w:t>output</w:t>
      </w:r>
      <w:r>
        <w:rPr>
          <w:spacing w:val="-4"/>
        </w:rPr>
        <w:t xml:space="preserve"> </w:t>
      </w:r>
      <w:r>
        <w:t>screenshots</w:t>
      </w:r>
      <w:r>
        <w:rPr>
          <w:spacing w:val="1"/>
        </w:rPr>
        <w:t xml:space="preserve"> </w:t>
      </w:r>
      <w:r>
        <w:t>are</w:t>
      </w:r>
      <w:r>
        <w:rPr>
          <w:spacing w:val="-1"/>
        </w:rPr>
        <w:t xml:space="preserve"> </w:t>
      </w:r>
      <w:r>
        <w:t>shown</w:t>
      </w:r>
      <w:r>
        <w:rPr>
          <w:spacing w:val="-4"/>
        </w:rPr>
        <w:t xml:space="preserve"> </w:t>
      </w:r>
      <w:r>
        <w:t>as</w:t>
      </w:r>
      <w:r>
        <w:rPr>
          <w:spacing w:val="1"/>
        </w:rPr>
        <w:t xml:space="preserve"> </w:t>
      </w:r>
      <w:r>
        <w:rPr>
          <w:spacing w:val="-2"/>
        </w:rPr>
        <w:t>follows:</w:t>
      </w:r>
    </w:p>
    <w:p w14:paraId="1FB76EBC">
      <w:pPr>
        <w:pStyle w:val="9"/>
        <w:spacing w:before="3"/>
        <w:rPr>
          <w:sz w:val="13"/>
        </w:rPr>
      </w:pPr>
      <w:r>
        <w:rPr>
          <w:sz w:val="13"/>
        </w:rPr>
        <mc:AlternateContent>
          <mc:Choice Requires="wpg">
            <w:drawing>
              <wp:anchor distT="0" distB="0" distL="0" distR="0" simplePos="0" relativeHeight="251671552" behindDoc="1" locked="0" layoutInCell="1" allowOverlap="1">
                <wp:simplePos x="0" y="0"/>
                <wp:positionH relativeFrom="page">
                  <wp:posOffset>1092835</wp:posOffset>
                </wp:positionH>
                <wp:positionV relativeFrom="paragraph">
                  <wp:posOffset>111760</wp:posOffset>
                </wp:positionV>
                <wp:extent cx="5829935" cy="5537835"/>
                <wp:effectExtent l="0" t="0" r="0" b="0"/>
                <wp:wrapTopAndBottom/>
                <wp:docPr id="49" name="Group 49"/>
                <wp:cNvGraphicFramePr/>
                <a:graphic xmlns:a="http://schemas.openxmlformats.org/drawingml/2006/main">
                  <a:graphicData uri="http://schemas.microsoft.com/office/word/2010/wordprocessingGroup">
                    <wpg:wgp>
                      <wpg:cNvGrpSpPr/>
                      <wpg:grpSpPr>
                        <a:xfrm>
                          <a:off x="0" y="0"/>
                          <a:ext cx="5829935" cy="5537835"/>
                          <a:chOff x="0" y="0"/>
                          <a:chExt cx="5829935" cy="5537835"/>
                        </a:xfrm>
                      </wpg:grpSpPr>
                      <wps:wsp>
                        <wps:cNvPr id="50" name="Graphic 50"/>
                        <wps:cNvSpPr/>
                        <wps:spPr>
                          <a:xfrm>
                            <a:off x="0" y="0"/>
                            <a:ext cx="5829935" cy="5537835"/>
                          </a:xfrm>
                          <a:custGeom>
                            <a:avLst/>
                            <a:gdLst/>
                            <a:ahLst/>
                            <a:cxnLst/>
                            <a:rect l="l" t="t" r="r" b="b"/>
                            <a:pathLst>
                              <a:path w="5829935" h="5537835">
                                <a:moveTo>
                                  <a:pt x="5810885" y="5537835"/>
                                </a:moveTo>
                                <a:lnTo>
                                  <a:pt x="19050" y="5537835"/>
                                </a:lnTo>
                                <a:lnTo>
                                  <a:pt x="15735" y="5537542"/>
                                </a:lnTo>
                                <a:lnTo>
                                  <a:pt x="0" y="5518785"/>
                                </a:lnTo>
                                <a:lnTo>
                                  <a:pt x="0" y="19050"/>
                                </a:lnTo>
                                <a:lnTo>
                                  <a:pt x="19050" y="0"/>
                                </a:lnTo>
                                <a:lnTo>
                                  <a:pt x="5810885" y="0"/>
                                </a:lnTo>
                                <a:lnTo>
                                  <a:pt x="5829935" y="19050"/>
                                </a:lnTo>
                                <a:lnTo>
                                  <a:pt x="38100" y="19050"/>
                                </a:lnTo>
                                <a:lnTo>
                                  <a:pt x="19050" y="38100"/>
                                </a:lnTo>
                                <a:lnTo>
                                  <a:pt x="38100" y="38100"/>
                                </a:lnTo>
                                <a:lnTo>
                                  <a:pt x="38100" y="5499735"/>
                                </a:lnTo>
                                <a:lnTo>
                                  <a:pt x="19050" y="5499735"/>
                                </a:lnTo>
                                <a:lnTo>
                                  <a:pt x="38100" y="5518785"/>
                                </a:lnTo>
                                <a:lnTo>
                                  <a:pt x="5829935" y="5518785"/>
                                </a:lnTo>
                                <a:lnTo>
                                  <a:pt x="5829642" y="5522087"/>
                                </a:lnTo>
                                <a:lnTo>
                                  <a:pt x="5814187" y="5537542"/>
                                </a:lnTo>
                                <a:lnTo>
                                  <a:pt x="5810885" y="5537835"/>
                                </a:lnTo>
                                <a:close/>
                              </a:path>
                              <a:path w="5829935" h="5537835">
                                <a:moveTo>
                                  <a:pt x="38100" y="38100"/>
                                </a:moveTo>
                                <a:lnTo>
                                  <a:pt x="19050" y="38100"/>
                                </a:lnTo>
                                <a:lnTo>
                                  <a:pt x="38100" y="19050"/>
                                </a:lnTo>
                                <a:lnTo>
                                  <a:pt x="38100" y="38100"/>
                                </a:lnTo>
                                <a:close/>
                              </a:path>
                              <a:path w="5829935" h="5537835">
                                <a:moveTo>
                                  <a:pt x="5791835" y="38100"/>
                                </a:moveTo>
                                <a:lnTo>
                                  <a:pt x="38100" y="38100"/>
                                </a:lnTo>
                                <a:lnTo>
                                  <a:pt x="38100" y="19050"/>
                                </a:lnTo>
                                <a:lnTo>
                                  <a:pt x="5791835" y="19050"/>
                                </a:lnTo>
                                <a:lnTo>
                                  <a:pt x="5791835" y="38100"/>
                                </a:lnTo>
                                <a:close/>
                              </a:path>
                              <a:path w="5829935" h="5537835">
                                <a:moveTo>
                                  <a:pt x="5791835" y="5518785"/>
                                </a:moveTo>
                                <a:lnTo>
                                  <a:pt x="5791835" y="19050"/>
                                </a:lnTo>
                                <a:lnTo>
                                  <a:pt x="5810885" y="38100"/>
                                </a:lnTo>
                                <a:lnTo>
                                  <a:pt x="5829935" y="38100"/>
                                </a:lnTo>
                                <a:lnTo>
                                  <a:pt x="5829935" y="5499735"/>
                                </a:lnTo>
                                <a:lnTo>
                                  <a:pt x="5810885" y="5499735"/>
                                </a:lnTo>
                                <a:lnTo>
                                  <a:pt x="5791835" y="5518785"/>
                                </a:lnTo>
                                <a:close/>
                              </a:path>
                              <a:path w="5829935" h="5537835">
                                <a:moveTo>
                                  <a:pt x="5829935" y="38100"/>
                                </a:moveTo>
                                <a:lnTo>
                                  <a:pt x="5810885" y="38100"/>
                                </a:lnTo>
                                <a:lnTo>
                                  <a:pt x="5791835" y="19050"/>
                                </a:lnTo>
                                <a:lnTo>
                                  <a:pt x="5829935" y="19050"/>
                                </a:lnTo>
                                <a:lnTo>
                                  <a:pt x="5829935" y="38100"/>
                                </a:lnTo>
                                <a:close/>
                              </a:path>
                              <a:path w="5829935" h="5537835">
                                <a:moveTo>
                                  <a:pt x="38100" y="5518785"/>
                                </a:moveTo>
                                <a:lnTo>
                                  <a:pt x="19050" y="5499735"/>
                                </a:lnTo>
                                <a:lnTo>
                                  <a:pt x="38100" y="5499735"/>
                                </a:lnTo>
                                <a:lnTo>
                                  <a:pt x="38100" y="5518785"/>
                                </a:lnTo>
                                <a:close/>
                              </a:path>
                              <a:path w="5829935" h="5537835">
                                <a:moveTo>
                                  <a:pt x="5791835" y="5518785"/>
                                </a:moveTo>
                                <a:lnTo>
                                  <a:pt x="38100" y="5518785"/>
                                </a:lnTo>
                                <a:lnTo>
                                  <a:pt x="38100" y="5499735"/>
                                </a:lnTo>
                                <a:lnTo>
                                  <a:pt x="5791835" y="5499735"/>
                                </a:lnTo>
                                <a:lnTo>
                                  <a:pt x="5791835" y="5518785"/>
                                </a:lnTo>
                                <a:close/>
                              </a:path>
                              <a:path w="5829935" h="5537835">
                                <a:moveTo>
                                  <a:pt x="5829935" y="5518785"/>
                                </a:moveTo>
                                <a:lnTo>
                                  <a:pt x="5791835" y="5518785"/>
                                </a:lnTo>
                                <a:lnTo>
                                  <a:pt x="5810885" y="5499735"/>
                                </a:lnTo>
                                <a:lnTo>
                                  <a:pt x="5829935" y="5499735"/>
                                </a:lnTo>
                                <a:lnTo>
                                  <a:pt x="5829935" y="5518785"/>
                                </a:lnTo>
                                <a:close/>
                              </a:path>
                            </a:pathLst>
                          </a:custGeom>
                          <a:solidFill>
                            <a:srgbClr val="000000"/>
                          </a:solidFill>
                        </wps:spPr>
                        <wps:bodyPr wrap="square" lIns="0" tIns="0" rIns="0" bIns="0" rtlCol="0">
                          <a:noAutofit/>
                        </wps:bodyPr>
                      </wps:wsp>
                      <pic:pic xmlns:pic="http://schemas.openxmlformats.org/drawingml/2006/picture">
                        <pic:nvPicPr>
                          <pic:cNvPr id="51" name="Image 51"/>
                          <pic:cNvPicPr/>
                        </pic:nvPicPr>
                        <pic:blipFill>
                          <a:blip r:embed="rId25" cstate="print"/>
                          <a:stretch>
                            <a:fillRect/>
                          </a:stretch>
                        </pic:blipFill>
                        <pic:spPr>
                          <a:xfrm>
                            <a:off x="129400" y="170053"/>
                            <a:ext cx="5507735" cy="5189220"/>
                          </a:xfrm>
                          <a:prstGeom prst="rect">
                            <a:avLst/>
                          </a:prstGeom>
                        </pic:spPr>
                      </pic:pic>
                    </wpg:wgp>
                  </a:graphicData>
                </a:graphic>
              </wp:anchor>
            </w:drawing>
          </mc:Choice>
          <mc:Fallback>
            <w:pict>
              <v:group id="_x0000_s1026" o:spid="_x0000_s1026" o:spt="203" style="position:absolute;left:0pt;margin-left:86.05pt;margin-top:8.8pt;height:436.05pt;width:459.05pt;mso-position-horizontal-relative:page;mso-wrap-distance-bottom:0pt;mso-wrap-distance-top:0pt;z-index:-251644928;mso-width-relative:page;mso-height-relative:page;" coordsize="5829935,5537835" o:gfxdata="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vKKKK9g5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Z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">
                <o:lock v:ext="edit" aspectratio="f"/>
                <v:shape id="Graphic 50" o:spid="_x0000_s1026" o:spt="100" style="position:absolute;left:0;top:0;height:5537835;width:5829935;" fillcolor="#000000" filled="t" stroked="f" coordsize="5829935,5537835" o:gfxdata="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yI/ci5AAAA2wAA&#10;AA8AAAAAAAAAAQAgAAAAIgAAAGRycy9kb3ducmV2LnhtbFBLAQIUABQAAAAIAIdO4kAzLwWeOwAA&#10;ADkAAAAQAAAAAAAAAAEAIAAAAAgBAABkcnMvc2hhcGV4bWwueG1sUEsFBgAAAAAGAAYAWwEAALID&#10;AAAAAA==&#10;" path="m5810885,5537835l19050,5537835,15735,5537542,0,5518785,0,19050,19050,0,5810885,0,5829935,19050,38100,19050,19050,38100,38100,38100,38100,5499735,19050,5499735,38100,5518785,5829935,5518785,5829642,5522087,5814187,5537542,5810885,5537835xem38100,38100l19050,38100,38100,19050,38100,38100xem5791835,38100l38100,38100,38100,19050,5791835,19050,5791835,38100xem5791835,5518785l5791835,19050,5810885,38100,5829935,38100,5829935,5499735,5810885,5499735,5791835,5518785xem5829935,38100l5810885,38100,5791835,19050,5829935,19050,5829935,38100xem38100,5518785l19050,5499735,38100,5499735,38100,5518785xem5791835,5518785l38100,5518785,38100,5499735,5791835,5499735,5791835,5518785xem5829935,5518785l5791835,5518785,5810885,5499735,5829935,5499735,5829935,5518785xe">
                  <v:fill on="t" focussize="0,0"/>
                  <v:stroke on="f"/>
                  <v:imagedata o:title=""/>
                  <o:lock v:ext="edit" aspectratio="f"/>
                  <v:textbox inset="0mm,0mm,0mm,0mm"/>
                </v:shape>
                <v:shape id="Image 51" o:spid="_x0000_s1026" o:spt="75" type="#_x0000_t75" style="position:absolute;left:129400;top:170053;height:5189220;width:5507735;" filled="f" o:preferrelative="t" stroked="f" coordsize="21600,21600" o:gfxdata="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SYBxvQAA&#10;ANsAAAAPAAAAAAAAAAEAIAAAACIAAABkcnMvZG93bnJldi54bWxQSwECFAAUAAAACACHTuJAMy8F&#10;njsAAAA5AAAAEAAAAAAAAAABACAAAAAMAQAAZHJzL3NoYXBleG1sLnhtbFBLBQYAAAAABgAGAFsB&#10;AAC2AwAAAAA=&#10;">
                  <v:fill on="f" focussize="0,0"/>
                  <v:stroke on="f"/>
                  <v:imagedata r:id="rId25" o:title=""/>
                  <o:lock v:ext="edit" aspectratio="f"/>
                </v:shape>
                <w10:wrap type="topAndBottom"/>
              </v:group>
            </w:pict>
          </mc:Fallback>
        </mc:AlternateContent>
      </w:r>
    </w:p>
    <w:p w14:paraId="6502AD76">
      <w:pPr>
        <w:pStyle w:val="9"/>
        <w:spacing w:before="148"/>
      </w:pPr>
    </w:p>
    <w:p w14:paraId="2D06ABB8">
      <w:pPr>
        <w:pStyle w:val="6"/>
        <w:numPr>
          <w:ilvl w:val="1"/>
          <w:numId w:val="15"/>
        </w:numPr>
        <w:tabs>
          <w:tab w:val="left" w:pos="4731"/>
        </w:tabs>
        <w:spacing w:before="0" w:after="0" w:line="240" w:lineRule="auto"/>
        <w:ind w:left="4731" w:right="0" w:hanging="479"/>
        <w:jc w:val="left"/>
        <w:rPr>
          <w:sz w:val="23"/>
        </w:rPr>
      </w:pPr>
      <w:bookmarkStart w:id="116" w:name="10.1Overload"/>
      <w:bookmarkEnd w:id="116"/>
      <w:r>
        <w:rPr>
          <w:spacing w:val="-2"/>
        </w:rPr>
        <w:t>Overload</w:t>
      </w:r>
    </w:p>
    <w:p w14:paraId="57F1AFFF">
      <w:pPr>
        <w:pStyle w:val="6"/>
        <w:spacing w:after="0" w:line="240" w:lineRule="auto"/>
        <w:jc w:val="left"/>
        <w:rPr>
          <w:sz w:val="23"/>
        </w:rPr>
        <w:sectPr>
          <w:pgSz w:w="12240" w:h="15840"/>
          <w:pgMar w:top="1720" w:right="1080" w:bottom="1000" w:left="1080" w:header="0" w:footer="819" w:gutter="0"/>
          <w:cols w:space="720" w:num="1"/>
        </w:sectPr>
      </w:pPr>
    </w:p>
    <w:p w14:paraId="55D7DF6D">
      <w:pPr>
        <w:pStyle w:val="9"/>
        <w:spacing w:before="95"/>
        <w:rPr>
          <w:b/>
        </w:rPr>
      </w:pPr>
    </w:p>
    <w:p w14:paraId="41509D01">
      <w:pPr>
        <w:pStyle w:val="9"/>
        <w:spacing w:line="480" w:lineRule="auto"/>
        <w:ind w:left="120"/>
      </w:pPr>
      <w:r>
        <w:t>The displayed output represents the real-time adaptive response generated by the COGNITEX system based on the</w:t>
      </w:r>
      <w:r>
        <w:rPr>
          <w:spacing w:val="-2"/>
        </w:rPr>
        <w:t xml:space="preserve"> </w:t>
      </w:r>
      <w:r>
        <w:t>user’s</w:t>
      </w:r>
      <w:r>
        <w:rPr>
          <w:spacing w:val="-1"/>
        </w:rPr>
        <w:t xml:space="preserve"> </w:t>
      </w:r>
      <w:r>
        <w:t>behavioral interactions.</w:t>
      </w:r>
      <w:r>
        <w:rPr>
          <w:spacing w:val="-1"/>
        </w:rPr>
        <w:t xml:space="preserve"> </w:t>
      </w:r>
      <w:r>
        <w:t>The system has detected a</w:t>
      </w:r>
      <w:r>
        <w:rPr>
          <w:spacing w:val="-2"/>
        </w:rPr>
        <w:t xml:space="preserve"> </w:t>
      </w:r>
      <w:r>
        <w:rPr>
          <w:b/>
        </w:rPr>
        <w:t xml:space="preserve">high cognitive load (Overload) </w:t>
      </w:r>
      <w:r>
        <w:t>by analyzing behavioral indicators such as increased inactivity, error frequency, and reduced typing</w:t>
      </w:r>
      <w:r>
        <w:rPr>
          <w:spacing w:val="80"/>
        </w:rPr>
        <w:t xml:space="preserve"> </w:t>
      </w:r>
      <w:r>
        <w:rPr>
          <w:spacing w:val="-2"/>
        </w:rPr>
        <w:t>efficiency.</w:t>
      </w:r>
    </w:p>
    <w:p w14:paraId="17EA1247">
      <w:pPr>
        <w:pStyle w:val="9"/>
        <w:spacing w:before="2"/>
      </w:pPr>
    </w:p>
    <w:p w14:paraId="3D88E315">
      <w:pPr>
        <w:pStyle w:val="9"/>
        <w:spacing w:before="1" w:line="480" w:lineRule="auto"/>
        <w:ind w:left="120" w:right="98"/>
        <w:jc w:val="both"/>
      </w:pPr>
      <w:r>
        <w:t xml:space="preserve">Based on this detected state, the </w:t>
      </w:r>
      <w:r>
        <w:rPr>
          <w:b/>
        </w:rPr>
        <w:t xml:space="preserve">Agentic AI decision layer </w:t>
      </w:r>
      <w:r>
        <w:t xml:space="preserve">determines that the learner is mentally fatigued and therefore selects the strategy </w:t>
      </w:r>
      <w:r>
        <w:rPr>
          <w:b/>
        </w:rPr>
        <w:t xml:space="preserve">“Reduce difficulty.” </w:t>
      </w:r>
      <w:r>
        <w:t>This decision is not rule-based but autonomous, driven by the agent’s reasoning over cognitive trends.</w:t>
      </w:r>
    </w:p>
    <w:p w14:paraId="3144BC76">
      <w:pPr>
        <w:pStyle w:val="9"/>
        <w:spacing w:before="4"/>
      </w:pPr>
    </w:p>
    <w:p w14:paraId="1E6AA9FF">
      <w:pPr>
        <w:spacing w:before="1" w:line="480" w:lineRule="auto"/>
        <w:ind w:left="120" w:right="97" w:firstLine="0"/>
        <w:jc w:val="both"/>
        <w:rPr>
          <w:sz w:val="24"/>
        </w:rPr>
      </w:pPr>
      <w:r>
        <w:rPr>
          <w:sz w:val="24"/>
        </w:rPr>
        <w:t xml:space="preserve">The </w:t>
      </w:r>
      <w:r>
        <w:rPr>
          <w:b/>
          <w:sz w:val="24"/>
        </w:rPr>
        <w:t xml:space="preserve">Execution Status </w:t>
      </w:r>
      <w:r>
        <w:rPr>
          <w:sz w:val="24"/>
        </w:rPr>
        <w:t xml:space="preserve">shows that the system is actively responding by </w:t>
      </w:r>
      <w:r>
        <w:rPr>
          <w:b/>
          <w:sz w:val="24"/>
        </w:rPr>
        <w:t>simplifying tasks and recommending a break</w:t>
      </w:r>
      <w:r>
        <w:rPr>
          <w:sz w:val="24"/>
        </w:rPr>
        <w:t xml:space="preserve">, indicating an immediate intervention to prevent burnout. The </w:t>
      </w:r>
      <w:r>
        <w:rPr>
          <w:b/>
          <w:sz w:val="24"/>
        </w:rPr>
        <w:t>AI Advice</w:t>
      </w:r>
      <w:r>
        <w:rPr>
          <w:sz w:val="24"/>
        </w:rPr>
        <w:t>, generated using a Generative AI model, provides human-like guidance by suggesting a short break</w:t>
      </w:r>
      <w:r>
        <w:rPr>
          <w:spacing w:val="40"/>
          <w:sz w:val="24"/>
        </w:rPr>
        <w:t xml:space="preserve"> </w:t>
      </w:r>
      <w:r>
        <w:rPr>
          <w:sz w:val="24"/>
        </w:rPr>
        <w:t>and a return with simpler tasks.</w:t>
      </w:r>
    </w:p>
    <w:p w14:paraId="663C89CC">
      <w:pPr>
        <w:pStyle w:val="9"/>
        <w:spacing w:before="4"/>
      </w:pPr>
    </w:p>
    <w:p w14:paraId="6C7F1388">
      <w:pPr>
        <w:pStyle w:val="9"/>
        <w:spacing w:before="1" w:line="480" w:lineRule="auto"/>
        <w:ind w:left="120" w:right="98"/>
        <w:jc w:val="both"/>
      </w:pPr>
      <w:r>
        <w:t xml:space="preserve">Finally, the </w:t>
      </w:r>
      <w:r>
        <w:rPr>
          <w:b/>
        </w:rPr>
        <w:t xml:space="preserve">Reflection module </w:t>
      </w:r>
      <w:r>
        <w:t>confirms that a high cognitive load intervention has been applied, completing the adaptive feedback loop. This output demonstrates COGNITEX’s ability to continuously monitor mental workload, make intelligent decisions, and personalize learning in real time without user intervention.</w:t>
      </w:r>
    </w:p>
    <w:p w14:paraId="5FB564B7">
      <w:pPr>
        <w:pStyle w:val="9"/>
        <w:spacing w:before="2"/>
      </w:pPr>
    </w:p>
    <w:p w14:paraId="3AD3664E">
      <w:pPr>
        <w:pStyle w:val="9"/>
        <w:spacing w:line="480" w:lineRule="auto"/>
        <w:ind w:left="120"/>
      </w:pPr>
      <w:r>
        <w:t>This</w:t>
      </w:r>
      <w:r>
        <w:rPr>
          <w:spacing w:val="29"/>
        </w:rPr>
        <w:t xml:space="preserve"> </w:t>
      </w:r>
      <w:r>
        <w:t>output</w:t>
      </w:r>
      <w:r>
        <w:rPr>
          <w:spacing w:val="29"/>
        </w:rPr>
        <w:t xml:space="preserve"> </w:t>
      </w:r>
      <w:r>
        <w:t>proves</w:t>
      </w:r>
      <w:r>
        <w:rPr>
          <w:spacing w:val="33"/>
        </w:rPr>
        <w:t xml:space="preserve"> </w:t>
      </w:r>
      <w:r>
        <w:t>that</w:t>
      </w:r>
      <w:r>
        <w:rPr>
          <w:spacing w:val="29"/>
        </w:rPr>
        <w:t xml:space="preserve"> </w:t>
      </w:r>
      <w:r>
        <w:t>COGNITEX</w:t>
      </w:r>
      <w:r>
        <w:rPr>
          <w:spacing w:val="32"/>
        </w:rPr>
        <w:t xml:space="preserve"> </w:t>
      </w:r>
      <w:r>
        <w:t>can</w:t>
      </w:r>
      <w:r>
        <w:rPr>
          <w:spacing w:val="31"/>
        </w:rPr>
        <w:t xml:space="preserve"> </w:t>
      </w:r>
      <w:r>
        <w:t>autonomously</w:t>
      </w:r>
      <w:r>
        <w:rPr>
          <w:spacing w:val="31"/>
        </w:rPr>
        <w:t xml:space="preserve"> </w:t>
      </w:r>
      <w:r>
        <w:t>detect</w:t>
      </w:r>
      <w:r>
        <w:rPr>
          <w:spacing w:val="31"/>
        </w:rPr>
        <w:t xml:space="preserve"> </w:t>
      </w:r>
      <w:r>
        <w:t>mental</w:t>
      </w:r>
      <w:r>
        <w:rPr>
          <w:spacing w:val="31"/>
        </w:rPr>
        <w:t xml:space="preserve"> </w:t>
      </w:r>
      <w:r>
        <w:t>overload</w:t>
      </w:r>
      <w:r>
        <w:rPr>
          <w:spacing w:val="31"/>
        </w:rPr>
        <w:t xml:space="preserve"> </w:t>
      </w:r>
      <w:r>
        <w:t>and</w:t>
      </w:r>
      <w:r>
        <w:rPr>
          <w:spacing w:val="31"/>
        </w:rPr>
        <w:t xml:space="preserve"> </w:t>
      </w:r>
      <w:r>
        <w:t>dynamically adapt learning strategies in real time using Agentic AI and Generative AI</w:t>
      </w:r>
    </w:p>
    <w:p w14:paraId="64CF44B9">
      <w:pPr>
        <w:pStyle w:val="9"/>
        <w:spacing w:after="0" w:line="480" w:lineRule="auto"/>
        <w:sectPr>
          <w:pgSz w:w="12240" w:h="15840"/>
          <w:pgMar w:top="1820" w:right="1080" w:bottom="1000" w:left="1080" w:header="0" w:footer="819" w:gutter="0"/>
          <w:cols w:space="720" w:num="1"/>
        </w:sectPr>
      </w:pPr>
    </w:p>
    <w:p w14:paraId="5A91E9EE">
      <w:pPr>
        <w:pStyle w:val="4"/>
        <w:numPr>
          <w:ilvl w:val="1"/>
          <w:numId w:val="14"/>
        </w:numPr>
        <w:tabs>
          <w:tab w:val="left" w:pos="919"/>
        </w:tabs>
        <w:spacing w:before="72" w:after="0" w:line="240" w:lineRule="auto"/>
        <w:ind w:left="919" w:right="0" w:hanging="559"/>
        <w:jc w:val="left"/>
      </w:pPr>
      <w:r>
        <mc:AlternateContent>
          <mc:Choice Requires="wpg">
            <w:drawing>
              <wp:anchor distT="0" distB="0" distL="0" distR="0" simplePos="0" relativeHeight="251662336" behindDoc="0" locked="0" layoutInCell="1" allowOverlap="1">
                <wp:simplePos x="0" y="0"/>
                <wp:positionH relativeFrom="page">
                  <wp:posOffset>1039495</wp:posOffset>
                </wp:positionH>
                <wp:positionV relativeFrom="paragraph">
                  <wp:posOffset>409575</wp:posOffset>
                </wp:positionV>
                <wp:extent cx="6104255" cy="5026660"/>
                <wp:effectExtent l="0" t="0" r="0" b="0"/>
                <wp:wrapNone/>
                <wp:docPr id="52" name="Group 52"/>
                <wp:cNvGraphicFramePr/>
                <a:graphic xmlns:a="http://schemas.openxmlformats.org/drawingml/2006/main">
                  <a:graphicData uri="http://schemas.microsoft.com/office/word/2010/wordprocessingGroup">
                    <wpg:wgp>
                      <wpg:cNvGrpSpPr/>
                      <wpg:grpSpPr>
                        <a:xfrm>
                          <a:off x="0" y="0"/>
                          <a:ext cx="6104255" cy="5026660"/>
                          <a:chOff x="0" y="0"/>
                          <a:chExt cx="6104255" cy="5026660"/>
                        </a:xfrm>
                      </wpg:grpSpPr>
                      <wps:wsp>
                        <wps:cNvPr id="53" name="Graphic 53"/>
                        <wps:cNvSpPr/>
                        <wps:spPr>
                          <a:xfrm>
                            <a:off x="0" y="0"/>
                            <a:ext cx="6104255" cy="5026660"/>
                          </a:xfrm>
                          <a:custGeom>
                            <a:avLst/>
                            <a:gdLst/>
                            <a:ahLst/>
                            <a:cxnLst/>
                            <a:rect l="l" t="t" r="r" b="b"/>
                            <a:pathLst>
                              <a:path w="6104255" h="5026660">
                                <a:moveTo>
                                  <a:pt x="6085166" y="5026634"/>
                                </a:moveTo>
                                <a:lnTo>
                                  <a:pt x="19050" y="5026634"/>
                                </a:lnTo>
                                <a:lnTo>
                                  <a:pt x="15735" y="5026342"/>
                                </a:lnTo>
                                <a:lnTo>
                                  <a:pt x="0" y="5007584"/>
                                </a:lnTo>
                                <a:lnTo>
                                  <a:pt x="0" y="19050"/>
                                </a:lnTo>
                                <a:lnTo>
                                  <a:pt x="19050" y="0"/>
                                </a:lnTo>
                                <a:lnTo>
                                  <a:pt x="6085166" y="0"/>
                                </a:lnTo>
                                <a:lnTo>
                                  <a:pt x="6104216" y="19050"/>
                                </a:lnTo>
                                <a:lnTo>
                                  <a:pt x="38100" y="19050"/>
                                </a:lnTo>
                                <a:lnTo>
                                  <a:pt x="19050" y="38100"/>
                                </a:lnTo>
                                <a:lnTo>
                                  <a:pt x="38100" y="38100"/>
                                </a:lnTo>
                                <a:lnTo>
                                  <a:pt x="38100" y="4988534"/>
                                </a:lnTo>
                                <a:lnTo>
                                  <a:pt x="19050" y="4988534"/>
                                </a:lnTo>
                                <a:lnTo>
                                  <a:pt x="38100" y="5007584"/>
                                </a:lnTo>
                                <a:lnTo>
                                  <a:pt x="6104216" y="5007584"/>
                                </a:lnTo>
                                <a:lnTo>
                                  <a:pt x="6103924" y="5010886"/>
                                </a:lnTo>
                                <a:lnTo>
                                  <a:pt x="6088468" y="5026342"/>
                                </a:lnTo>
                                <a:lnTo>
                                  <a:pt x="6085166" y="5026634"/>
                                </a:lnTo>
                                <a:close/>
                              </a:path>
                              <a:path w="6104255" h="5026660">
                                <a:moveTo>
                                  <a:pt x="38100" y="38100"/>
                                </a:moveTo>
                                <a:lnTo>
                                  <a:pt x="19050" y="38100"/>
                                </a:lnTo>
                                <a:lnTo>
                                  <a:pt x="38100" y="19050"/>
                                </a:lnTo>
                                <a:lnTo>
                                  <a:pt x="38100" y="38100"/>
                                </a:lnTo>
                                <a:close/>
                              </a:path>
                              <a:path w="6104255" h="5026660">
                                <a:moveTo>
                                  <a:pt x="6066116" y="38100"/>
                                </a:moveTo>
                                <a:lnTo>
                                  <a:pt x="38100" y="38100"/>
                                </a:lnTo>
                                <a:lnTo>
                                  <a:pt x="38100" y="19050"/>
                                </a:lnTo>
                                <a:lnTo>
                                  <a:pt x="6066116" y="19050"/>
                                </a:lnTo>
                                <a:lnTo>
                                  <a:pt x="6066116" y="38100"/>
                                </a:lnTo>
                                <a:close/>
                              </a:path>
                              <a:path w="6104255" h="5026660">
                                <a:moveTo>
                                  <a:pt x="6066116" y="5007584"/>
                                </a:moveTo>
                                <a:lnTo>
                                  <a:pt x="6066116" y="19050"/>
                                </a:lnTo>
                                <a:lnTo>
                                  <a:pt x="6085166" y="38100"/>
                                </a:lnTo>
                                <a:lnTo>
                                  <a:pt x="6104216" y="38100"/>
                                </a:lnTo>
                                <a:lnTo>
                                  <a:pt x="6104216" y="4988534"/>
                                </a:lnTo>
                                <a:lnTo>
                                  <a:pt x="6085166" y="4988534"/>
                                </a:lnTo>
                                <a:lnTo>
                                  <a:pt x="6066116" y="5007584"/>
                                </a:lnTo>
                                <a:close/>
                              </a:path>
                              <a:path w="6104255" h="5026660">
                                <a:moveTo>
                                  <a:pt x="6104216" y="38100"/>
                                </a:moveTo>
                                <a:lnTo>
                                  <a:pt x="6085166" y="38100"/>
                                </a:lnTo>
                                <a:lnTo>
                                  <a:pt x="6066116" y="19050"/>
                                </a:lnTo>
                                <a:lnTo>
                                  <a:pt x="6104216" y="19050"/>
                                </a:lnTo>
                                <a:lnTo>
                                  <a:pt x="6104216" y="38100"/>
                                </a:lnTo>
                                <a:close/>
                              </a:path>
                              <a:path w="6104255" h="5026660">
                                <a:moveTo>
                                  <a:pt x="38100" y="5007584"/>
                                </a:moveTo>
                                <a:lnTo>
                                  <a:pt x="19050" y="4988534"/>
                                </a:lnTo>
                                <a:lnTo>
                                  <a:pt x="38100" y="4988534"/>
                                </a:lnTo>
                                <a:lnTo>
                                  <a:pt x="38100" y="5007584"/>
                                </a:lnTo>
                                <a:close/>
                              </a:path>
                              <a:path w="6104255" h="5026660">
                                <a:moveTo>
                                  <a:pt x="6066116" y="5007584"/>
                                </a:moveTo>
                                <a:lnTo>
                                  <a:pt x="38100" y="5007584"/>
                                </a:lnTo>
                                <a:lnTo>
                                  <a:pt x="38100" y="4988534"/>
                                </a:lnTo>
                                <a:lnTo>
                                  <a:pt x="6066116" y="4988534"/>
                                </a:lnTo>
                                <a:lnTo>
                                  <a:pt x="6066116" y="5007584"/>
                                </a:lnTo>
                                <a:close/>
                              </a:path>
                              <a:path w="6104255" h="5026660">
                                <a:moveTo>
                                  <a:pt x="6104216" y="5007584"/>
                                </a:moveTo>
                                <a:lnTo>
                                  <a:pt x="6066116" y="5007584"/>
                                </a:lnTo>
                                <a:lnTo>
                                  <a:pt x="6085166" y="4988534"/>
                                </a:lnTo>
                                <a:lnTo>
                                  <a:pt x="6104216" y="4988534"/>
                                </a:lnTo>
                                <a:lnTo>
                                  <a:pt x="6104216" y="5007584"/>
                                </a:lnTo>
                                <a:close/>
                              </a:path>
                            </a:pathLst>
                          </a:custGeom>
                          <a:solidFill>
                            <a:srgbClr val="000000"/>
                          </a:solidFill>
                        </wps:spPr>
                        <wps:bodyPr wrap="square" lIns="0" tIns="0" rIns="0" bIns="0" rtlCol="0">
                          <a:noAutofit/>
                        </wps:bodyPr>
                      </wps:wsp>
                      <pic:pic xmlns:pic="http://schemas.openxmlformats.org/drawingml/2006/picture">
                        <pic:nvPicPr>
                          <pic:cNvPr id="54" name="Image 54"/>
                          <pic:cNvPicPr/>
                        </pic:nvPicPr>
                        <pic:blipFill>
                          <a:blip r:embed="rId26" cstate="print"/>
                          <a:stretch>
                            <a:fillRect/>
                          </a:stretch>
                        </pic:blipFill>
                        <pic:spPr>
                          <a:xfrm>
                            <a:off x="129374" y="172059"/>
                            <a:ext cx="5936780" cy="4671060"/>
                          </a:xfrm>
                          <a:prstGeom prst="rect">
                            <a:avLst/>
                          </a:prstGeom>
                        </pic:spPr>
                      </pic:pic>
                    </wpg:wgp>
                  </a:graphicData>
                </a:graphic>
              </wp:anchor>
            </w:drawing>
          </mc:Choice>
          <mc:Fallback>
            <w:pict>
              <v:group id="_x0000_s1026" o:spid="_x0000_s1026" o:spt="203" style="position:absolute;left:0pt;margin-left:81.85pt;margin-top:32.25pt;height:395.8pt;width:480.65pt;mso-position-horizontal-relative:page;z-index:251662336;mso-width-relative:page;mso-height-relative:page;" coordsize="6104255,5026660" o:gfxdata="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k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">
                <o:lock v:ext="edit" aspectratio="f"/>
                <v:shape id="Graphic 53" o:spid="_x0000_s1026" o:spt="100" style="position:absolute;left:0;top:0;height:5026660;width:6104255;" fillcolor="#000000" filled="t" stroked="f" coordsize="6104255,5026660" o:gfxdata="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yaNZvQAA&#10;ANsAAAAPAAAAAAAAAAEAIAAAACIAAABkcnMvZG93bnJldi54bWxQSwECFAAUAAAACACHTuJAMy8F&#10;njsAAAA5AAAAEAAAAAAAAAABACAAAAAMAQAAZHJzL3NoYXBleG1sLnhtbFBLBQYAAAAABgAGAFsB&#10;AAC2AwAAAAA=&#10;" path="m6085166,5026634l19050,5026634,15735,5026342,0,5007584,0,19050,19050,0,6085166,0,6104216,19050,38100,19050,19050,38100,38100,38100,38100,4988534,19050,4988534,38100,5007584,6104216,5007584,6103924,5010886,6088468,5026342,6085166,5026634xem38100,38100l19050,38100,38100,19050,38100,38100xem6066116,38100l38100,38100,38100,19050,6066116,19050,6066116,38100xem6066116,5007584l6066116,19050,6085166,38100,6104216,38100,6104216,4988534,6085166,4988534,6066116,5007584xem6104216,38100l6085166,38100,6066116,19050,6104216,19050,6104216,38100xem38100,5007584l19050,4988534,38100,4988534,38100,5007584xem6066116,5007584l38100,5007584,38100,4988534,6066116,4988534,6066116,5007584xem6104216,5007584l6066116,5007584,6085166,4988534,6104216,4988534,6104216,5007584xe">
                  <v:fill on="t" focussize="0,0"/>
                  <v:stroke on="f"/>
                  <v:imagedata o:title=""/>
                  <o:lock v:ext="edit" aspectratio="f"/>
                  <v:textbox inset="0mm,0mm,0mm,0mm"/>
                </v:shape>
                <v:shape id="Image 54" o:spid="_x0000_s1026" o:spt="75" type="#_x0000_t75" style="position:absolute;left:129374;top:172059;height:4671060;width:5936780;" filled="f" o:preferrelative="t" stroked="f" coordsize="21600,21600" o:gfxdata="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3zi8AAAA&#10;2wAAAA8AAAAAAAAAAQAgAAAAIgAAAGRycy9kb3ducmV2LnhtbFBLAQIUABQAAAAIAIdO4kAzLwWe&#10;OwAAADkAAAAQAAAAAAAAAAEAIAAAAAsBAABkcnMvc2hhcGV4bWwueG1sUEsFBgAAAAAGAAYAWwEA&#10;ALUDAAAAAA==&#10;">
                  <v:fill on="f" focussize="0,0"/>
                  <v:stroke on="f"/>
                  <v:imagedata r:id="rId26" o:title=""/>
                  <o:lock v:ext="edit" aspectratio="f"/>
                </v:shape>
              </v:group>
            </w:pict>
          </mc:Fallback>
        </mc:AlternateContent>
      </w:r>
      <w:bookmarkStart w:id="117" w:name="10.2Optimal "/>
      <w:bookmarkEnd w:id="117"/>
      <w:r>
        <w:rPr>
          <w:spacing w:val="-2"/>
        </w:rPr>
        <w:t>Optimal</w:t>
      </w:r>
    </w:p>
    <w:p w14:paraId="7CCE3B63">
      <w:pPr>
        <w:pStyle w:val="9"/>
        <w:rPr>
          <w:b/>
        </w:rPr>
      </w:pPr>
    </w:p>
    <w:p w14:paraId="5ED402BD">
      <w:pPr>
        <w:pStyle w:val="9"/>
        <w:rPr>
          <w:b/>
        </w:rPr>
      </w:pPr>
    </w:p>
    <w:p w14:paraId="447839D8">
      <w:pPr>
        <w:pStyle w:val="9"/>
        <w:rPr>
          <w:b/>
        </w:rPr>
      </w:pPr>
    </w:p>
    <w:p w14:paraId="37341518">
      <w:pPr>
        <w:pStyle w:val="9"/>
        <w:rPr>
          <w:b/>
        </w:rPr>
      </w:pPr>
    </w:p>
    <w:p w14:paraId="485E5669">
      <w:pPr>
        <w:pStyle w:val="9"/>
        <w:rPr>
          <w:b/>
        </w:rPr>
      </w:pPr>
    </w:p>
    <w:p w14:paraId="1800276D">
      <w:pPr>
        <w:pStyle w:val="9"/>
        <w:rPr>
          <w:b/>
        </w:rPr>
      </w:pPr>
    </w:p>
    <w:p w14:paraId="1C8DF25B">
      <w:pPr>
        <w:pStyle w:val="9"/>
        <w:rPr>
          <w:b/>
        </w:rPr>
      </w:pPr>
    </w:p>
    <w:p w14:paraId="4048F277">
      <w:pPr>
        <w:pStyle w:val="9"/>
        <w:rPr>
          <w:b/>
        </w:rPr>
      </w:pPr>
    </w:p>
    <w:p w14:paraId="45632D23">
      <w:pPr>
        <w:pStyle w:val="9"/>
        <w:rPr>
          <w:b/>
        </w:rPr>
      </w:pPr>
    </w:p>
    <w:p w14:paraId="5B1AE25D">
      <w:pPr>
        <w:pStyle w:val="9"/>
        <w:rPr>
          <w:b/>
        </w:rPr>
      </w:pPr>
    </w:p>
    <w:p w14:paraId="7BF4ADEC">
      <w:pPr>
        <w:pStyle w:val="9"/>
        <w:rPr>
          <w:b/>
        </w:rPr>
      </w:pPr>
    </w:p>
    <w:p w14:paraId="0175F840">
      <w:pPr>
        <w:pStyle w:val="9"/>
        <w:rPr>
          <w:b/>
        </w:rPr>
      </w:pPr>
    </w:p>
    <w:p w14:paraId="3FB86A66">
      <w:pPr>
        <w:pStyle w:val="9"/>
        <w:rPr>
          <w:b/>
        </w:rPr>
      </w:pPr>
    </w:p>
    <w:p w14:paraId="7A3F17E5">
      <w:pPr>
        <w:pStyle w:val="9"/>
        <w:rPr>
          <w:b/>
        </w:rPr>
      </w:pPr>
    </w:p>
    <w:p w14:paraId="52EBA389">
      <w:pPr>
        <w:pStyle w:val="9"/>
        <w:rPr>
          <w:b/>
        </w:rPr>
      </w:pPr>
    </w:p>
    <w:p w14:paraId="2E812585">
      <w:pPr>
        <w:pStyle w:val="9"/>
        <w:rPr>
          <w:b/>
        </w:rPr>
      </w:pPr>
    </w:p>
    <w:p w14:paraId="4C03D8D0">
      <w:pPr>
        <w:pStyle w:val="9"/>
        <w:rPr>
          <w:b/>
        </w:rPr>
      </w:pPr>
    </w:p>
    <w:p w14:paraId="093196D0">
      <w:pPr>
        <w:pStyle w:val="9"/>
        <w:rPr>
          <w:b/>
        </w:rPr>
      </w:pPr>
    </w:p>
    <w:p w14:paraId="3E009EA4">
      <w:pPr>
        <w:pStyle w:val="9"/>
        <w:rPr>
          <w:b/>
        </w:rPr>
      </w:pPr>
    </w:p>
    <w:p w14:paraId="7B3B909D">
      <w:pPr>
        <w:pStyle w:val="9"/>
        <w:rPr>
          <w:b/>
        </w:rPr>
      </w:pPr>
    </w:p>
    <w:p w14:paraId="61B6C018">
      <w:pPr>
        <w:pStyle w:val="9"/>
        <w:rPr>
          <w:b/>
        </w:rPr>
      </w:pPr>
    </w:p>
    <w:p w14:paraId="60A264C5">
      <w:pPr>
        <w:pStyle w:val="9"/>
        <w:rPr>
          <w:b/>
        </w:rPr>
      </w:pPr>
    </w:p>
    <w:p w14:paraId="4EA4283A">
      <w:pPr>
        <w:pStyle w:val="9"/>
        <w:rPr>
          <w:b/>
        </w:rPr>
      </w:pPr>
    </w:p>
    <w:p w14:paraId="4EB8C5F5">
      <w:pPr>
        <w:pStyle w:val="9"/>
        <w:rPr>
          <w:b/>
        </w:rPr>
      </w:pPr>
    </w:p>
    <w:p w14:paraId="7520B513">
      <w:pPr>
        <w:pStyle w:val="9"/>
        <w:rPr>
          <w:b/>
        </w:rPr>
      </w:pPr>
    </w:p>
    <w:p w14:paraId="5FE1A70E">
      <w:pPr>
        <w:pStyle w:val="9"/>
        <w:rPr>
          <w:b/>
        </w:rPr>
      </w:pPr>
    </w:p>
    <w:p w14:paraId="6EEE9BD9">
      <w:pPr>
        <w:pStyle w:val="9"/>
        <w:rPr>
          <w:b/>
        </w:rPr>
      </w:pPr>
    </w:p>
    <w:p w14:paraId="2F0688B3">
      <w:pPr>
        <w:pStyle w:val="9"/>
        <w:rPr>
          <w:b/>
        </w:rPr>
      </w:pPr>
    </w:p>
    <w:p w14:paraId="1F38DC74">
      <w:pPr>
        <w:pStyle w:val="9"/>
        <w:rPr>
          <w:b/>
        </w:rPr>
      </w:pPr>
    </w:p>
    <w:p w14:paraId="5CBA8D96">
      <w:pPr>
        <w:pStyle w:val="9"/>
        <w:rPr>
          <w:b/>
        </w:rPr>
      </w:pPr>
    </w:p>
    <w:p w14:paraId="1DDF82F4">
      <w:pPr>
        <w:pStyle w:val="9"/>
        <w:spacing w:before="23"/>
        <w:rPr>
          <w:b/>
        </w:rPr>
      </w:pPr>
    </w:p>
    <w:p w14:paraId="54598B0C">
      <w:pPr>
        <w:pStyle w:val="6"/>
        <w:numPr>
          <w:ilvl w:val="1"/>
          <w:numId w:val="15"/>
        </w:numPr>
        <w:tabs>
          <w:tab w:val="left" w:pos="4120"/>
        </w:tabs>
        <w:spacing w:before="0" w:after="0" w:line="240" w:lineRule="auto"/>
        <w:ind w:left="4120" w:right="0" w:hanging="480"/>
        <w:jc w:val="left"/>
      </w:pPr>
      <w:bookmarkStart w:id="118" w:name="10.2Optimal"/>
      <w:bookmarkEnd w:id="118"/>
      <w:r>
        <w:rPr>
          <w:spacing w:val="-2"/>
        </w:rPr>
        <w:t>Optimal</w:t>
      </w:r>
    </w:p>
    <w:p w14:paraId="606E21B0">
      <w:pPr>
        <w:pStyle w:val="9"/>
        <w:spacing w:before="257"/>
        <w:rPr>
          <w:b/>
        </w:rPr>
      </w:pPr>
    </w:p>
    <w:p w14:paraId="1311D78C">
      <w:pPr>
        <w:pStyle w:val="9"/>
        <w:spacing w:line="480" w:lineRule="auto"/>
        <w:ind w:left="360" w:right="96"/>
        <w:jc w:val="both"/>
      </w:pPr>
      <w:r>
        <w:t xml:space="preserve">This output indicates that the COGNITEX system has identified the learner’s </w:t>
      </w:r>
      <w:r>
        <w:rPr>
          <w:b/>
        </w:rPr>
        <w:t>cognitive load as Optimal</w:t>
      </w:r>
      <w:r>
        <w:t>, meaning</w:t>
      </w:r>
      <w:r>
        <w:rPr>
          <w:spacing w:val="-1"/>
        </w:rPr>
        <w:t xml:space="preserve"> </w:t>
      </w:r>
      <w:r>
        <w:t>the</w:t>
      </w:r>
      <w:r>
        <w:rPr>
          <w:spacing w:val="-2"/>
        </w:rPr>
        <w:t xml:space="preserve"> </w:t>
      </w:r>
      <w:r>
        <w:t>user is</w:t>
      </w:r>
      <w:r>
        <w:rPr>
          <w:spacing w:val="-1"/>
        </w:rPr>
        <w:t xml:space="preserve"> </w:t>
      </w:r>
      <w:r>
        <w:t>neither under-challenged nor</w:t>
      </w:r>
      <w:r>
        <w:rPr>
          <w:spacing w:val="-2"/>
        </w:rPr>
        <w:t xml:space="preserve"> </w:t>
      </w:r>
      <w:r>
        <w:t>mentally</w:t>
      </w:r>
      <w:r>
        <w:rPr>
          <w:spacing w:val="-1"/>
        </w:rPr>
        <w:t xml:space="preserve"> </w:t>
      </w:r>
      <w:r>
        <w:t>overloaded. This</w:t>
      </w:r>
      <w:r>
        <w:rPr>
          <w:spacing w:val="-1"/>
        </w:rPr>
        <w:t xml:space="preserve"> </w:t>
      </w:r>
      <w:r>
        <w:t>assessment is made by analyzing behavioral inputs such as typing speed, interaction frequency, error rate, and inactivity duration.</w:t>
      </w:r>
    </w:p>
    <w:p w14:paraId="25AA3345">
      <w:pPr>
        <w:pStyle w:val="9"/>
        <w:spacing w:after="0" w:line="480" w:lineRule="auto"/>
        <w:jc w:val="both"/>
        <w:sectPr>
          <w:pgSz w:w="12240" w:h="15840"/>
          <w:pgMar w:top="1700" w:right="1080" w:bottom="1000" w:left="1080" w:header="0" w:footer="819" w:gutter="0"/>
          <w:cols w:space="720" w:num="1"/>
        </w:sectPr>
      </w:pPr>
    </w:p>
    <w:p w14:paraId="6E340E49">
      <w:pPr>
        <w:spacing w:before="61" w:line="480" w:lineRule="auto"/>
        <w:ind w:left="360" w:right="98" w:firstLine="0"/>
        <w:jc w:val="both"/>
        <w:rPr>
          <w:sz w:val="24"/>
        </w:rPr>
      </w:pPr>
      <w:r>
        <w:rPr>
          <w:sz w:val="24"/>
        </w:rPr>
        <w:t xml:space="preserve">Based on this balanced cognitive state, the </w:t>
      </w:r>
      <w:r>
        <w:rPr>
          <w:b/>
          <w:sz w:val="24"/>
        </w:rPr>
        <w:t xml:space="preserve">Agentic AI layer </w:t>
      </w:r>
      <w:r>
        <w:rPr>
          <w:sz w:val="24"/>
        </w:rPr>
        <w:t xml:space="preserve">decides to </w:t>
      </w:r>
      <w:r>
        <w:rPr>
          <w:b/>
          <w:sz w:val="24"/>
        </w:rPr>
        <w:t>maintain the current learning pace</w:t>
      </w:r>
      <w:r>
        <w:rPr>
          <w:sz w:val="24"/>
        </w:rPr>
        <w:t xml:space="preserve">, as no intervention is required. The </w:t>
      </w:r>
      <w:r>
        <w:rPr>
          <w:b/>
          <w:sz w:val="24"/>
        </w:rPr>
        <w:t xml:space="preserve">Execution Status </w:t>
      </w:r>
      <w:r>
        <w:rPr>
          <w:sz w:val="24"/>
        </w:rPr>
        <w:t>confirms that the system continues the existing learning flow without modifying task difficulty or recommending breaks.</w:t>
      </w:r>
    </w:p>
    <w:p w14:paraId="249A11BA">
      <w:pPr>
        <w:pStyle w:val="9"/>
        <w:spacing w:before="2"/>
      </w:pPr>
    </w:p>
    <w:p w14:paraId="5306AFF6">
      <w:pPr>
        <w:pStyle w:val="9"/>
        <w:spacing w:line="480" w:lineRule="auto"/>
        <w:ind w:left="360" w:right="97"/>
        <w:jc w:val="both"/>
      </w:pPr>
      <w:r>
        <w:t xml:space="preserve">The </w:t>
      </w:r>
      <w:r>
        <w:rPr>
          <w:b/>
        </w:rPr>
        <w:t xml:space="preserve">AI-generated advice </w:t>
      </w:r>
      <w:r>
        <w:t>reinforces this decision by encouraging the learner to proceed at the</w:t>
      </w:r>
      <w:r>
        <w:rPr>
          <w:spacing w:val="80"/>
        </w:rPr>
        <w:t xml:space="preserve"> </w:t>
      </w:r>
      <w:r>
        <w:t xml:space="preserve">same pace for effective learning. Finally, the </w:t>
      </w:r>
      <w:r>
        <w:rPr>
          <w:b/>
        </w:rPr>
        <w:t xml:space="preserve">Reflection module </w:t>
      </w:r>
      <w:r>
        <w:t>validates that a stable learning condition has been successfully maintained.</w:t>
      </w:r>
    </w:p>
    <w:p w14:paraId="43A7839E">
      <w:pPr>
        <w:pStyle w:val="9"/>
        <w:spacing w:before="3"/>
      </w:pPr>
    </w:p>
    <w:p w14:paraId="5C725F94">
      <w:pPr>
        <w:pStyle w:val="9"/>
        <w:spacing w:line="480" w:lineRule="auto"/>
        <w:ind w:left="360" w:right="98"/>
        <w:jc w:val="both"/>
      </w:pPr>
      <w:r>
        <w:t>This output demonstrates COGNITEX’s ability to recognize productive learning states and avoid unnecessary adaptation, ensuring consistent engagement and efficient knowledge retention.</w:t>
      </w:r>
    </w:p>
    <w:p w14:paraId="2BB066E5">
      <w:pPr>
        <w:pStyle w:val="9"/>
        <w:spacing w:before="6"/>
      </w:pPr>
    </w:p>
    <w:p w14:paraId="46D101A1">
      <w:pPr>
        <w:pStyle w:val="4"/>
        <w:numPr>
          <w:ilvl w:val="1"/>
          <w:numId w:val="14"/>
        </w:numPr>
        <w:tabs>
          <w:tab w:val="left" w:pos="919"/>
        </w:tabs>
        <w:spacing w:before="0" w:after="0" w:line="240" w:lineRule="auto"/>
        <w:ind w:left="919" w:right="0" w:hanging="559"/>
        <w:jc w:val="left"/>
      </w:pPr>
      <w:bookmarkStart w:id="119" w:name="10.3Underload"/>
      <w:bookmarkEnd w:id="119"/>
      <w:r>
        <w:rPr>
          <w:spacing w:val="-2"/>
        </w:rPr>
        <w:t>Underload</w:t>
      </w:r>
    </w:p>
    <w:p w14:paraId="5A861794">
      <w:pPr>
        <w:pStyle w:val="9"/>
        <w:spacing w:before="128"/>
        <w:rPr>
          <w:b/>
          <w:sz w:val="20"/>
        </w:rPr>
      </w:pPr>
      <w:r>
        <w:rPr>
          <w:b/>
          <w:sz w:val="20"/>
        </w:rPr>
        <mc:AlternateContent>
          <mc:Choice Requires="wpg">
            <w:drawing>
              <wp:anchor distT="0" distB="0" distL="0" distR="0" simplePos="0" relativeHeight="251672576" behindDoc="1" locked="0" layoutInCell="1" allowOverlap="1">
                <wp:simplePos x="0" y="0"/>
                <wp:positionH relativeFrom="page">
                  <wp:posOffset>1056640</wp:posOffset>
                </wp:positionH>
                <wp:positionV relativeFrom="paragraph">
                  <wp:posOffset>242570</wp:posOffset>
                </wp:positionV>
                <wp:extent cx="5744845" cy="4138930"/>
                <wp:effectExtent l="0" t="0" r="0" b="0"/>
                <wp:wrapTopAndBottom/>
                <wp:docPr id="55" name="Group 55"/>
                <wp:cNvGraphicFramePr/>
                <a:graphic xmlns:a="http://schemas.openxmlformats.org/drawingml/2006/main">
                  <a:graphicData uri="http://schemas.microsoft.com/office/word/2010/wordprocessingGroup">
                    <wpg:wgp>
                      <wpg:cNvGrpSpPr/>
                      <wpg:grpSpPr>
                        <a:xfrm>
                          <a:off x="0" y="0"/>
                          <a:ext cx="5744845" cy="4138929"/>
                          <a:chOff x="0" y="0"/>
                          <a:chExt cx="5744845" cy="4138929"/>
                        </a:xfrm>
                      </wpg:grpSpPr>
                      <wps:wsp>
                        <wps:cNvPr id="56" name="Graphic 56"/>
                        <wps:cNvSpPr/>
                        <wps:spPr>
                          <a:xfrm>
                            <a:off x="0" y="0"/>
                            <a:ext cx="5744845" cy="4138929"/>
                          </a:xfrm>
                          <a:custGeom>
                            <a:avLst/>
                            <a:gdLst/>
                            <a:ahLst/>
                            <a:cxnLst/>
                            <a:rect l="l" t="t" r="r" b="b"/>
                            <a:pathLst>
                              <a:path w="5744845" h="4138929">
                                <a:moveTo>
                                  <a:pt x="5725286" y="4138891"/>
                                </a:moveTo>
                                <a:lnTo>
                                  <a:pt x="19050" y="4138891"/>
                                </a:lnTo>
                                <a:lnTo>
                                  <a:pt x="15735" y="4138599"/>
                                </a:lnTo>
                                <a:lnTo>
                                  <a:pt x="0" y="4119841"/>
                                </a:lnTo>
                                <a:lnTo>
                                  <a:pt x="0" y="19050"/>
                                </a:lnTo>
                                <a:lnTo>
                                  <a:pt x="19050" y="0"/>
                                </a:lnTo>
                                <a:lnTo>
                                  <a:pt x="5725286" y="0"/>
                                </a:lnTo>
                                <a:lnTo>
                                  <a:pt x="5744336" y="19050"/>
                                </a:lnTo>
                                <a:lnTo>
                                  <a:pt x="38100" y="19050"/>
                                </a:lnTo>
                                <a:lnTo>
                                  <a:pt x="19050" y="38100"/>
                                </a:lnTo>
                                <a:lnTo>
                                  <a:pt x="38100" y="38100"/>
                                </a:lnTo>
                                <a:lnTo>
                                  <a:pt x="38100" y="4100791"/>
                                </a:lnTo>
                                <a:lnTo>
                                  <a:pt x="19050" y="4100791"/>
                                </a:lnTo>
                                <a:lnTo>
                                  <a:pt x="38100" y="4119841"/>
                                </a:lnTo>
                                <a:lnTo>
                                  <a:pt x="5744336" y="4119841"/>
                                </a:lnTo>
                                <a:lnTo>
                                  <a:pt x="5744044" y="4123143"/>
                                </a:lnTo>
                                <a:lnTo>
                                  <a:pt x="5728588" y="4138599"/>
                                </a:lnTo>
                                <a:lnTo>
                                  <a:pt x="5725286" y="4138891"/>
                                </a:lnTo>
                                <a:close/>
                              </a:path>
                              <a:path w="5744845" h="4138929">
                                <a:moveTo>
                                  <a:pt x="38100" y="38100"/>
                                </a:moveTo>
                                <a:lnTo>
                                  <a:pt x="19050" y="38100"/>
                                </a:lnTo>
                                <a:lnTo>
                                  <a:pt x="38100" y="19050"/>
                                </a:lnTo>
                                <a:lnTo>
                                  <a:pt x="38100" y="38100"/>
                                </a:lnTo>
                                <a:close/>
                              </a:path>
                              <a:path w="5744845" h="4138929">
                                <a:moveTo>
                                  <a:pt x="5706236" y="38100"/>
                                </a:moveTo>
                                <a:lnTo>
                                  <a:pt x="38100" y="38100"/>
                                </a:lnTo>
                                <a:lnTo>
                                  <a:pt x="38100" y="19050"/>
                                </a:lnTo>
                                <a:lnTo>
                                  <a:pt x="5706236" y="19050"/>
                                </a:lnTo>
                                <a:lnTo>
                                  <a:pt x="5706236" y="38100"/>
                                </a:lnTo>
                                <a:close/>
                              </a:path>
                              <a:path w="5744845" h="4138929">
                                <a:moveTo>
                                  <a:pt x="5706236" y="4119841"/>
                                </a:moveTo>
                                <a:lnTo>
                                  <a:pt x="5706236" y="19050"/>
                                </a:lnTo>
                                <a:lnTo>
                                  <a:pt x="5725286" y="38100"/>
                                </a:lnTo>
                                <a:lnTo>
                                  <a:pt x="5744336" y="38100"/>
                                </a:lnTo>
                                <a:lnTo>
                                  <a:pt x="5744336" y="4100791"/>
                                </a:lnTo>
                                <a:lnTo>
                                  <a:pt x="5725286" y="4100791"/>
                                </a:lnTo>
                                <a:lnTo>
                                  <a:pt x="5706236" y="4119841"/>
                                </a:lnTo>
                                <a:close/>
                              </a:path>
                              <a:path w="5744845" h="4138929">
                                <a:moveTo>
                                  <a:pt x="5744336" y="38100"/>
                                </a:moveTo>
                                <a:lnTo>
                                  <a:pt x="5725286" y="38100"/>
                                </a:lnTo>
                                <a:lnTo>
                                  <a:pt x="5706236" y="19050"/>
                                </a:lnTo>
                                <a:lnTo>
                                  <a:pt x="5744336" y="19050"/>
                                </a:lnTo>
                                <a:lnTo>
                                  <a:pt x="5744336" y="38100"/>
                                </a:lnTo>
                                <a:close/>
                              </a:path>
                              <a:path w="5744845" h="4138929">
                                <a:moveTo>
                                  <a:pt x="38100" y="4119841"/>
                                </a:moveTo>
                                <a:lnTo>
                                  <a:pt x="19050" y="4100791"/>
                                </a:lnTo>
                                <a:lnTo>
                                  <a:pt x="38100" y="4100791"/>
                                </a:lnTo>
                                <a:lnTo>
                                  <a:pt x="38100" y="4119841"/>
                                </a:lnTo>
                                <a:close/>
                              </a:path>
                              <a:path w="5744845" h="4138929">
                                <a:moveTo>
                                  <a:pt x="5706236" y="4119841"/>
                                </a:moveTo>
                                <a:lnTo>
                                  <a:pt x="38100" y="4119841"/>
                                </a:lnTo>
                                <a:lnTo>
                                  <a:pt x="38100" y="4100791"/>
                                </a:lnTo>
                                <a:lnTo>
                                  <a:pt x="5706236" y="4100791"/>
                                </a:lnTo>
                                <a:lnTo>
                                  <a:pt x="5706236" y="4119841"/>
                                </a:lnTo>
                                <a:close/>
                              </a:path>
                              <a:path w="5744845" h="4138929">
                                <a:moveTo>
                                  <a:pt x="5744336" y="4119841"/>
                                </a:moveTo>
                                <a:lnTo>
                                  <a:pt x="5706236" y="4119841"/>
                                </a:lnTo>
                                <a:lnTo>
                                  <a:pt x="5725286" y="4100791"/>
                                </a:lnTo>
                                <a:lnTo>
                                  <a:pt x="5744336" y="4100791"/>
                                </a:lnTo>
                                <a:lnTo>
                                  <a:pt x="5744336" y="4119841"/>
                                </a:lnTo>
                                <a:close/>
                              </a:path>
                            </a:pathLst>
                          </a:custGeom>
                          <a:solidFill>
                            <a:srgbClr val="000000"/>
                          </a:solidFill>
                        </wps:spPr>
                        <wps:bodyPr wrap="square" lIns="0" tIns="0" rIns="0" bIns="0" rtlCol="0">
                          <a:noAutofit/>
                        </wps:bodyPr>
                      </wps:wsp>
                      <pic:pic xmlns:pic="http://schemas.openxmlformats.org/drawingml/2006/picture">
                        <pic:nvPicPr>
                          <pic:cNvPr id="57" name="Image 57"/>
                          <pic:cNvPicPr/>
                        </pic:nvPicPr>
                        <pic:blipFill>
                          <a:blip r:embed="rId27" cstate="print"/>
                          <a:stretch>
                            <a:fillRect/>
                          </a:stretch>
                        </pic:blipFill>
                        <pic:spPr>
                          <a:xfrm>
                            <a:off x="128892" y="155460"/>
                            <a:ext cx="4351020" cy="3811524"/>
                          </a:xfrm>
                          <a:prstGeom prst="rect">
                            <a:avLst/>
                          </a:prstGeom>
                        </pic:spPr>
                      </pic:pic>
                    </wpg:wgp>
                  </a:graphicData>
                </a:graphic>
              </wp:anchor>
            </w:drawing>
          </mc:Choice>
          <mc:Fallback>
            <w:pict>
              <v:group id="_x0000_s1026" o:spid="_x0000_s1026" o:spt="203" style="position:absolute;left:0pt;margin-left:83.2pt;margin-top:19.1pt;height:325.9pt;width:452.35pt;mso-position-horizontal-relative:page;mso-wrap-distance-bottom:0pt;mso-wrap-distance-top:0pt;z-index:-251643904;mso-width-relative:page;mso-height-relative:page;" coordsize="5744845,4138929" o:gfxdata="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ooor2Dn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AQAA//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WGCzG7QAAAAiAQAAGQAAAGRycy9fcmVs&#10;cy9lMm9Eb2MueG1sLnJlbHOFj8sKwjAQRfeC/xBmb9O6EJGmbkRwK/UDhmSaRpsHSRT79wbcKAgu&#10;517uOUy7f9qJPSgm452ApqqBkZNeGacFXPrjagssZXQKJ+9IwEwJ9t1y0Z5pwlxGaTQhsUJxScCY&#10;c9hxnuRIFlPlA7nSDD5azOWMmgeUN9TE13W94fGTAd0Xk52UgHhSDbB+DsX8n+2HwUg6eHm35PIP&#10;BTe2uAsQo6YswJIy+A6b6hpIA+9a/vVZ9wJ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">
                <o:lock v:ext="edit" aspectratio="f"/>
                <v:shape id="Graphic 56" o:spid="_x0000_s1026" o:spt="100" style="position:absolute;left:0;top:0;height:4138929;width:5744845;" fillcolor="#000000" filled="t" stroked="f" coordsize="5744845,4138929" o:gfxdata="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UYz74A&#10;AADbAAAADwAAAAAAAAABACAAAAAiAAAAZHJzL2Rvd25yZXYueG1sUEsBAhQAFAAAAAgAh07iQDMv&#10;BZ47AAAAOQAAABAAAAAAAAAAAQAgAAAADQEAAGRycy9zaGFwZXhtbC54bWxQSwUGAAAAAAYABgBb&#10;AQAAtwMAAAAA&#10;" path="m5725286,4138891l19050,4138891,15735,4138599,0,4119841,0,19050,19050,0,5725286,0,5744336,19050,38100,19050,19050,38100,38100,38100,38100,4100791,19050,4100791,38100,4119841,5744336,4119841,5744044,4123143,5728588,4138599,5725286,4138891xem38100,38100l19050,38100,38100,19050,38100,38100xem5706236,38100l38100,38100,38100,19050,5706236,19050,5706236,38100xem5706236,4119841l5706236,19050,5725286,38100,5744336,38100,5744336,4100791,5725286,4100791,5706236,4119841xem5744336,38100l5725286,38100,5706236,19050,5744336,19050,5744336,38100xem38100,4119841l19050,4100791,38100,4100791,38100,4119841xem5706236,4119841l38100,4119841,38100,4100791,5706236,4100791,5706236,4119841xem5744336,4119841l5706236,4119841,5725286,4100791,5744336,4100791,5744336,4119841xe">
                  <v:fill on="t" focussize="0,0"/>
                  <v:stroke on="f"/>
                  <v:imagedata o:title=""/>
                  <o:lock v:ext="edit" aspectratio="f"/>
                  <v:textbox inset="0mm,0mm,0mm,0mm"/>
                </v:shape>
                <v:shape id="Image 57" o:spid="_x0000_s1026" o:spt="75" type="#_x0000_t75" style="position:absolute;left:128892;top:155460;height:3811524;width:4351020;" filled="f" o:preferrelative="t" stroked="f" coordsize="21600,21600" o:gfxdata="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AUSO/&#10;AAAA2wAAAA8AAAAAAAAAAQAgAAAAIgAAAGRycy9kb3ducmV2LnhtbFBLAQIUABQAAAAIAIdO4kAz&#10;LwWeOwAAADkAAAAQAAAAAAAAAAEAIAAAAA4BAABkcnMvc2hhcGV4bWwueG1sUEsFBgAAAAAGAAYA&#10;WwEAALgDAAAAAA==&#10;">
                  <v:fill on="f" focussize="0,0"/>
                  <v:stroke on="f"/>
                  <v:imagedata r:id="rId27" o:title=""/>
                  <o:lock v:ext="edit" aspectratio="f"/>
                </v:shape>
                <w10:wrap type="topAndBottom"/>
              </v:group>
            </w:pict>
          </mc:Fallback>
        </mc:AlternateContent>
      </w:r>
    </w:p>
    <w:p w14:paraId="407FB98C">
      <w:pPr>
        <w:pStyle w:val="6"/>
        <w:numPr>
          <w:ilvl w:val="1"/>
          <w:numId w:val="15"/>
        </w:numPr>
        <w:tabs>
          <w:tab w:val="left" w:pos="4046"/>
        </w:tabs>
        <w:spacing w:before="202" w:after="0" w:line="240" w:lineRule="auto"/>
        <w:ind w:left="4046" w:right="0" w:hanging="480"/>
        <w:jc w:val="left"/>
      </w:pPr>
      <w:bookmarkStart w:id="120" w:name="10.3Underload"/>
      <w:bookmarkEnd w:id="120"/>
      <w:r>
        <w:rPr>
          <w:spacing w:val="-2"/>
        </w:rPr>
        <w:t>Underload</w:t>
      </w:r>
    </w:p>
    <w:p w14:paraId="3204C6DC">
      <w:pPr>
        <w:pStyle w:val="6"/>
        <w:spacing w:after="0" w:line="240" w:lineRule="auto"/>
        <w:jc w:val="left"/>
        <w:sectPr>
          <w:pgSz w:w="12240" w:h="15840"/>
          <w:pgMar w:top="1300" w:right="1080" w:bottom="1000" w:left="1080" w:header="0" w:footer="819" w:gutter="0"/>
          <w:cols w:space="720" w:num="1"/>
        </w:sectPr>
      </w:pPr>
    </w:p>
    <w:p w14:paraId="58E62734">
      <w:pPr>
        <w:pStyle w:val="9"/>
        <w:spacing w:before="61" w:line="480" w:lineRule="auto"/>
        <w:ind w:left="120" w:right="98"/>
        <w:jc w:val="both"/>
      </w:pPr>
      <w:r>
        <w:t xml:space="preserve">This output shows that the COGNITEX system has detected the learner’s </w:t>
      </w:r>
      <w:r>
        <w:rPr>
          <w:b/>
        </w:rPr>
        <w:t>cognitive load as Underload</w:t>
      </w:r>
      <w:r>
        <w:t>,</w:t>
      </w:r>
      <w:r>
        <w:rPr>
          <w:spacing w:val="-3"/>
        </w:rPr>
        <w:t xml:space="preserve"> </w:t>
      </w:r>
      <w:r>
        <w:t>indicating</w:t>
      </w:r>
      <w:r>
        <w:rPr>
          <w:spacing w:val="-3"/>
        </w:rPr>
        <w:t xml:space="preserve"> </w:t>
      </w:r>
      <w:r>
        <w:t>that</w:t>
      </w:r>
      <w:r>
        <w:rPr>
          <w:spacing w:val="-3"/>
        </w:rPr>
        <w:t xml:space="preserve"> </w:t>
      </w:r>
      <w:r>
        <w:t>the</w:t>
      </w:r>
      <w:r>
        <w:rPr>
          <w:spacing w:val="-2"/>
        </w:rPr>
        <w:t xml:space="preserve"> </w:t>
      </w:r>
      <w:r>
        <w:t>current</w:t>
      </w:r>
      <w:r>
        <w:rPr>
          <w:spacing w:val="-3"/>
        </w:rPr>
        <w:t xml:space="preserve"> </w:t>
      </w:r>
      <w:r>
        <w:t>learning</w:t>
      </w:r>
      <w:r>
        <w:rPr>
          <w:spacing w:val="-2"/>
        </w:rPr>
        <w:t xml:space="preserve"> </w:t>
      </w:r>
      <w:r>
        <w:t>material</w:t>
      </w:r>
      <w:r>
        <w:rPr>
          <w:spacing w:val="-3"/>
        </w:rPr>
        <w:t xml:space="preserve"> </w:t>
      </w:r>
      <w:r>
        <w:t>is</w:t>
      </w:r>
      <w:r>
        <w:rPr>
          <w:spacing w:val="-3"/>
        </w:rPr>
        <w:t xml:space="preserve"> </w:t>
      </w:r>
      <w:r>
        <w:t>too</w:t>
      </w:r>
      <w:r>
        <w:rPr>
          <w:spacing w:val="-3"/>
        </w:rPr>
        <w:t xml:space="preserve"> </w:t>
      </w:r>
      <w:r>
        <w:t>easy</w:t>
      </w:r>
      <w:r>
        <w:rPr>
          <w:spacing w:val="-2"/>
        </w:rPr>
        <w:t xml:space="preserve"> </w:t>
      </w:r>
      <w:r>
        <w:t>and</w:t>
      </w:r>
      <w:r>
        <w:rPr>
          <w:spacing w:val="-4"/>
        </w:rPr>
        <w:t xml:space="preserve"> </w:t>
      </w:r>
      <w:r>
        <w:t>does</w:t>
      </w:r>
      <w:r>
        <w:rPr>
          <w:spacing w:val="-2"/>
        </w:rPr>
        <w:t xml:space="preserve"> </w:t>
      </w:r>
      <w:r>
        <w:t>not</w:t>
      </w:r>
      <w:r>
        <w:rPr>
          <w:spacing w:val="-3"/>
        </w:rPr>
        <w:t xml:space="preserve"> </w:t>
      </w:r>
      <w:r>
        <w:t>sufficiently</w:t>
      </w:r>
      <w:r>
        <w:rPr>
          <w:spacing w:val="-3"/>
        </w:rPr>
        <w:t xml:space="preserve"> </w:t>
      </w:r>
      <w:r>
        <w:t>challenge the learner. This assessment is derived from behavioral indicators such as high typing fluency, low error rate, minimal inactivity, and fast task completion.</w:t>
      </w:r>
    </w:p>
    <w:p w14:paraId="16E2EB8E">
      <w:pPr>
        <w:pStyle w:val="9"/>
        <w:spacing w:before="2"/>
      </w:pPr>
    </w:p>
    <w:p w14:paraId="3782EA9B">
      <w:pPr>
        <w:spacing w:before="0" w:line="480" w:lineRule="auto"/>
        <w:ind w:left="120" w:right="98" w:firstLine="0"/>
        <w:jc w:val="both"/>
        <w:rPr>
          <w:sz w:val="24"/>
        </w:rPr>
      </w:pPr>
      <w:r>
        <w:rPr>
          <w:sz w:val="24"/>
        </w:rPr>
        <w:t xml:space="preserve">Based on this evaluation, the </w:t>
      </w:r>
      <w:r>
        <w:rPr>
          <w:b/>
          <w:sz w:val="24"/>
        </w:rPr>
        <w:t xml:space="preserve">Agentic AI layer </w:t>
      </w:r>
      <w:r>
        <w:rPr>
          <w:sz w:val="24"/>
        </w:rPr>
        <w:t xml:space="preserve">decides to </w:t>
      </w:r>
      <w:r>
        <w:rPr>
          <w:b/>
          <w:sz w:val="24"/>
        </w:rPr>
        <w:t xml:space="preserve">increase the difficulty level </w:t>
      </w:r>
      <w:r>
        <w:rPr>
          <w:sz w:val="24"/>
        </w:rPr>
        <w:t xml:space="preserve">to prevent boredom and disengagement. The </w:t>
      </w:r>
      <w:r>
        <w:rPr>
          <w:b/>
          <w:sz w:val="24"/>
        </w:rPr>
        <w:t xml:space="preserve">Execution Status </w:t>
      </w:r>
      <w:r>
        <w:rPr>
          <w:sz w:val="24"/>
        </w:rPr>
        <w:t xml:space="preserve">confirms that the system is actively </w:t>
      </w:r>
      <w:r>
        <w:rPr>
          <w:b/>
          <w:sz w:val="24"/>
        </w:rPr>
        <w:t>loading harder content</w:t>
      </w:r>
      <w:r>
        <w:rPr>
          <w:sz w:val="24"/>
        </w:rPr>
        <w:t>, ensuring the learner remains cognitively stimulated.</w:t>
      </w:r>
    </w:p>
    <w:p w14:paraId="5FE5E436">
      <w:pPr>
        <w:pStyle w:val="9"/>
        <w:spacing w:before="3"/>
      </w:pPr>
    </w:p>
    <w:p w14:paraId="1B289970">
      <w:pPr>
        <w:pStyle w:val="9"/>
        <w:spacing w:line="480" w:lineRule="auto"/>
        <w:ind w:left="120" w:right="98"/>
        <w:jc w:val="both"/>
      </w:pPr>
      <w:r>
        <w:t xml:space="preserve">The </w:t>
      </w:r>
      <w:r>
        <w:rPr>
          <w:b/>
        </w:rPr>
        <w:t xml:space="preserve">AI Advice </w:t>
      </w:r>
      <w:r>
        <w:t xml:space="preserve">encourages the learner to attempt more challenging tasks to sustain engagement and learning effectiveness. Finally, the </w:t>
      </w:r>
      <w:r>
        <w:rPr>
          <w:b/>
        </w:rPr>
        <w:t xml:space="preserve">Reflection module </w:t>
      </w:r>
      <w:r>
        <w:t>explains the reasoning behind the action, stating that learner engagement was low and that increasing the challenge is necessary to maintain optimal learning conditions.</w:t>
      </w:r>
    </w:p>
    <w:p w14:paraId="53C59DCB">
      <w:pPr>
        <w:pStyle w:val="9"/>
        <w:spacing w:before="5"/>
      </w:pPr>
    </w:p>
    <w:p w14:paraId="28004B28">
      <w:pPr>
        <w:pStyle w:val="9"/>
        <w:spacing w:line="480" w:lineRule="auto"/>
        <w:ind w:left="120" w:right="101"/>
        <w:jc w:val="both"/>
      </w:pPr>
      <w:r>
        <w:t>This output demonstrates COGNITEX’s proactive adaptation capability, ensuring learners remain motivated and cognitively engaged.</w:t>
      </w:r>
    </w:p>
    <w:p w14:paraId="2AC9BBF8">
      <w:pPr>
        <w:pStyle w:val="9"/>
        <w:spacing w:after="0" w:line="480" w:lineRule="auto"/>
        <w:jc w:val="both"/>
        <w:sectPr>
          <w:pgSz w:w="12240" w:h="15840"/>
          <w:pgMar w:top="1300" w:right="1080" w:bottom="1000" w:left="1080" w:header="0" w:footer="819" w:gutter="0"/>
          <w:cols w:space="720" w:num="1"/>
        </w:sectPr>
      </w:pPr>
    </w:p>
    <w:p w14:paraId="6E6BD309">
      <w:pPr>
        <w:spacing w:before="60" w:line="480" w:lineRule="auto"/>
        <w:ind w:left="4041" w:right="3886" w:hanging="158"/>
        <w:jc w:val="center"/>
        <w:rPr>
          <w:b/>
          <w:sz w:val="32"/>
        </w:rPr>
      </w:pPr>
      <w:bookmarkStart w:id="121" w:name="Chapter 11 REFERENCES"/>
      <w:bookmarkEnd w:id="121"/>
      <w:r>
        <w:rPr>
          <w:b/>
          <w:sz w:val="32"/>
        </w:rPr>
        <w:t xml:space="preserve">Chapter 11 </w:t>
      </w:r>
      <w:r>
        <w:rPr>
          <w:b/>
          <w:spacing w:val="-2"/>
          <w:sz w:val="32"/>
        </w:rPr>
        <w:t>REFERENCES</w:t>
      </w:r>
    </w:p>
    <w:p w14:paraId="606C3C83">
      <w:pPr>
        <w:pStyle w:val="12"/>
        <w:numPr>
          <w:ilvl w:val="0"/>
          <w:numId w:val="16"/>
        </w:numPr>
        <w:tabs>
          <w:tab w:val="left" w:pos="456"/>
        </w:tabs>
        <w:spacing w:before="278" w:after="0" w:line="240" w:lineRule="auto"/>
        <w:ind w:left="120" w:right="688" w:firstLine="0"/>
        <w:jc w:val="left"/>
        <w:rPr>
          <w:sz w:val="24"/>
        </w:rPr>
      </w:pPr>
      <w:r>
        <w:rPr>
          <w:sz w:val="24"/>
        </w:rPr>
        <w:t>A.</w:t>
      </w:r>
      <w:r>
        <w:rPr>
          <w:spacing w:val="-2"/>
          <w:sz w:val="24"/>
        </w:rPr>
        <w:t xml:space="preserve"> </w:t>
      </w:r>
      <w:r>
        <w:rPr>
          <w:sz w:val="24"/>
        </w:rPr>
        <w:t>Zammouri,</w:t>
      </w:r>
      <w:r>
        <w:rPr>
          <w:spacing w:val="-4"/>
          <w:sz w:val="24"/>
        </w:rPr>
        <w:t xml:space="preserve"> </w:t>
      </w:r>
      <w:r>
        <w:rPr>
          <w:sz w:val="24"/>
        </w:rPr>
        <w:t>M.</w:t>
      </w:r>
      <w:r>
        <w:rPr>
          <w:spacing w:val="-4"/>
          <w:sz w:val="24"/>
        </w:rPr>
        <w:t xml:space="preserve"> </w:t>
      </w:r>
      <w:r>
        <w:rPr>
          <w:sz w:val="24"/>
        </w:rPr>
        <w:t>Elghazel,</w:t>
      </w:r>
      <w:r>
        <w:rPr>
          <w:spacing w:val="-2"/>
          <w:sz w:val="24"/>
        </w:rPr>
        <w:t xml:space="preserve"> </w:t>
      </w:r>
      <w:r>
        <w:rPr>
          <w:sz w:val="24"/>
        </w:rPr>
        <w:t>and</w:t>
      </w:r>
      <w:r>
        <w:rPr>
          <w:spacing w:val="-4"/>
          <w:sz w:val="24"/>
        </w:rPr>
        <w:t xml:space="preserve"> </w:t>
      </w:r>
      <w:r>
        <w:rPr>
          <w:sz w:val="24"/>
        </w:rPr>
        <w:t>F.</w:t>
      </w:r>
      <w:r>
        <w:rPr>
          <w:spacing w:val="-2"/>
          <w:sz w:val="24"/>
        </w:rPr>
        <w:t xml:space="preserve"> </w:t>
      </w:r>
      <w:r>
        <w:rPr>
          <w:sz w:val="24"/>
        </w:rPr>
        <w:t>Najar,</w:t>
      </w:r>
      <w:r>
        <w:rPr>
          <w:spacing w:val="-2"/>
          <w:sz w:val="24"/>
        </w:rPr>
        <w:t xml:space="preserve"> </w:t>
      </w:r>
      <w:r>
        <w:rPr>
          <w:sz w:val="24"/>
        </w:rPr>
        <w:t>“EEG-based</w:t>
      </w:r>
      <w:r>
        <w:rPr>
          <w:spacing w:val="-4"/>
          <w:sz w:val="24"/>
        </w:rPr>
        <w:t xml:space="preserve"> </w:t>
      </w:r>
      <w:r>
        <w:rPr>
          <w:sz w:val="24"/>
        </w:rPr>
        <w:t>cognitive</w:t>
      </w:r>
      <w:r>
        <w:rPr>
          <w:spacing w:val="-5"/>
          <w:sz w:val="24"/>
        </w:rPr>
        <w:t xml:space="preserve"> </w:t>
      </w:r>
      <w:r>
        <w:rPr>
          <w:sz w:val="24"/>
        </w:rPr>
        <w:t>load</w:t>
      </w:r>
      <w:r>
        <w:rPr>
          <w:spacing w:val="-4"/>
          <w:sz w:val="24"/>
        </w:rPr>
        <w:t xml:space="preserve"> </w:t>
      </w:r>
      <w:r>
        <w:rPr>
          <w:sz w:val="24"/>
        </w:rPr>
        <w:t>estimation</w:t>
      </w:r>
      <w:r>
        <w:rPr>
          <w:spacing w:val="-4"/>
          <w:sz w:val="24"/>
        </w:rPr>
        <w:t xml:space="preserve"> </w:t>
      </w:r>
      <w:r>
        <w:rPr>
          <w:sz w:val="24"/>
        </w:rPr>
        <w:t>for</w:t>
      </w:r>
      <w:r>
        <w:rPr>
          <w:spacing w:val="-3"/>
          <w:sz w:val="24"/>
        </w:rPr>
        <w:t xml:space="preserve"> </w:t>
      </w:r>
      <w:r>
        <w:rPr>
          <w:sz w:val="24"/>
        </w:rPr>
        <w:t xml:space="preserve">adaptive intelligent tutoring systems,” </w:t>
      </w:r>
      <w:r>
        <w:rPr>
          <w:i/>
          <w:sz w:val="24"/>
        </w:rPr>
        <w:t>IEEE Access</w:t>
      </w:r>
      <w:r>
        <w:rPr>
          <w:sz w:val="24"/>
        </w:rPr>
        <w:t>, vol. 11, pp. 45231–45245, 2023.</w:t>
      </w:r>
    </w:p>
    <w:p w14:paraId="5EE68138">
      <w:pPr>
        <w:pStyle w:val="9"/>
        <w:spacing w:before="5"/>
      </w:pPr>
    </w:p>
    <w:p w14:paraId="368F3FA9">
      <w:pPr>
        <w:pStyle w:val="12"/>
        <w:numPr>
          <w:ilvl w:val="0"/>
          <w:numId w:val="16"/>
        </w:numPr>
        <w:tabs>
          <w:tab w:val="left" w:pos="456"/>
        </w:tabs>
        <w:spacing w:before="0" w:after="0" w:line="240" w:lineRule="auto"/>
        <w:ind w:left="120" w:right="142" w:firstLine="0"/>
        <w:jc w:val="left"/>
        <w:rPr>
          <w:sz w:val="24"/>
        </w:rPr>
      </w:pPr>
      <w:r>
        <w:rPr>
          <w:sz w:val="24"/>
        </w:rPr>
        <w:t>J.</w:t>
      </w:r>
      <w:r>
        <w:rPr>
          <w:spacing w:val="-3"/>
          <w:sz w:val="24"/>
        </w:rPr>
        <w:t xml:space="preserve"> </w:t>
      </w:r>
      <w:r>
        <w:rPr>
          <w:sz w:val="24"/>
        </w:rPr>
        <w:t>Sweller,</w:t>
      </w:r>
      <w:r>
        <w:rPr>
          <w:spacing w:val="-1"/>
          <w:sz w:val="24"/>
        </w:rPr>
        <w:t xml:space="preserve"> </w:t>
      </w:r>
      <w:r>
        <w:rPr>
          <w:sz w:val="24"/>
        </w:rPr>
        <w:t>P.</w:t>
      </w:r>
      <w:r>
        <w:rPr>
          <w:spacing w:val="-6"/>
          <w:sz w:val="24"/>
        </w:rPr>
        <w:t xml:space="preserve"> </w:t>
      </w:r>
      <w:r>
        <w:rPr>
          <w:sz w:val="24"/>
        </w:rPr>
        <w:t>Ayres,</w:t>
      </w:r>
      <w:r>
        <w:rPr>
          <w:spacing w:val="-1"/>
          <w:sz w:val="24"/>
        </w:rPr>
        <w:t xml:space="preserve"> </w:t>
      </w:r>
      <w:r>
        <w:rPr>
          <w:sz w:val="24"/>
        </w:rPr>
        <w:t>and</w:t>
      </w:r>
      <w:r>
        <w:rPr>
          <w:spacing w:val="-1"/>
          <w:sz w:val="24"/>
        </w:rPr>
        <w:t xml:space="preserve"> </w:t>
      </w:r>
      <w:r>
        <w:rPr>
          <w:sz w:val="24"/>
        </w:rPr>
        <w:t>S.</w:t>
      </w:r>
      <w:r>
        <w:rPr>
          <w:spacing w:val="-6"/>
          <w:sz w:val="24"/>
        </w:rPr>
        <w:t xml:space="preserve"> </w:t>
      </w:r>
      <w:r>
        <w:rPr>
          <w:sz w:val="24"/>
        </w:rPr>
        <w:t>Kalyuga,</w:t>
      </w:r>
      <w:r>
        <w:rPr>
          <w:spacing w:val="-1"/>
          <w:sz w:val="24"/>
        </w:rPr>
        <w:t xml:space="preserve"> </w:t>
      </w:r>
      <w:r>
        <w:rPr>
          <w:i/>
          <w:sz w:val="24"/>
        </w:rPr>
        <w:t>Cognitive</w:t>
      </w:r>
      <w:r>
        <w:rPr>
          <w:i/>
          <w:spacing w:val="-4"/>
          <w:sz w:val="24"/>
        </w:rPr>
        <w:t xml:space="preserve"> </w:t>
      </w:r>
      <w:r>
        <w:rPr>
          <w:i/>
          <w:sz w:val="24"/>
        </w:rPr>
        <w:t>Load</w:t>
      </w:r>
      <w:r>
        <w:rPr>
          <w:i/>
          <w:spacing w:val="-6"/>
          <w:sz w:val="24"/>
        </w:rPr>
        <w:t xml:space="preserve"> </w:t>
      </w:r>
      <w:r>
        <w:rPr>
          <w:i/>
          <w:sz w:val="24"/>
        </w:rPr>
        <w:t>Theory</w:t>
      </w:r>
      <w:r>
        <w:rPr>
          <w:i/>
          <w:spacing w:val="-2"/>
          <w:sz w:val="24"/>
        </w:rPr>
        <w:t xml:space="preserve"> </w:t>
      </w:r>
      <w:r>
        <w:rPr>
          <w:i/>
          <w:sz w:val="24"/>
        </w:rPr>
        <w:t>and</w:t>
      </w:r>
      <w:r>
        <w:rPr>
          <w:i/>
          <w:spacing w:val="-3"/>
          <w:sz w:val="24"/>
        </w:rPr>
        <w:t xml:space="preserve"> </w:t>
      </w:r>
      <w:r>
        <w:rPr>
          <w:i/>
          <w:sz w:val="24"/>
        </w:rPr>
        <w:t>Instructional</w:t>
      </w:r>
      <w:r>
        <w:rPr>
          <w:i/>
          <w:spacing w:val="-5"/>
          <w:sz w:val="24"/>
        </w:rPr>
        <w:t xml:space="preserve"> </w:t>
      </w:r>
      <w:r>
        <w:rPr>
          <w:i/>
          <w:sz w:val="24"/>
        </w:rPr>
        <w:t>Design</w:t>
      </w:r>
      <w:r>
        <w:rPr>
          <w:sz w:val="24"/>
        </w:rPr>
        <w:t>,</w:t>
      </w:r>
      <w:r>
        <w:rPr>
          <w:spacing w:val="-3"/>
          <w:sz w:val="24"/>
        </w:rPr>
        <w:t xml:space="preserve"> </w:t>
      </w:r>
      <w:r>
        <w:rPr>
          <w:sz w:val="24"/>
        </w:rPr>
        <w:t>New</w:t>
      </w:r>
      <w:r>
        <w:rPr>
          <w:spacing w:val="-4"/>
          <w:sz w:val="24"/>
        </w:rPr>
        <w:t xml:space="preserve"> </w:t>
      </w:r>
      <w:r>
        <w:rPr>
          <w:sz w:val="24"/>
        </w:rPr>
        <w:t>York, NY, USA: Springer, 2011.</w:t>
      </w:r>
    </w:p>
    <w:p w14:paraId="409D5AB8">
      <w:pPr>
        <w:pStyle w:val="9"/>
        <w:spacing w:before="3"/>
      </w:pPr>
    </w:p>
    <w:p w14:paraId="6A346CD9">
      <w:pPr>
        <w:pStyle w:val="12"/>
        <w:numPr>
          <w:ilvl w:val="0"/>
          <w:numId w:val="16"/>
        </w:numPr>
        <w:tabs>
          <w:tab w:val="left" w:pos="456"/>
        </w:tabs>
        <w:spacing w:before="0" w:after="0" w:line="240" w:lineRule="auto"/>
        <w:ind w:left="120" w:right="233" w:firstLine="0"/>
        <w:jc w:val="left"/>
        <w:rPr>
          <w:sz w:val="24"/>
        </w:rPr>
      </w:pPr>
      <w:r>
        <w:rPr>
          <w:sz w:val="24"/>
        </w:rPr>
        <w:t>B.</w:t>
      </w:r>
      <w:r>
        <w:rPr>
          <w:spacing w:val="-3"/>
          <w:sz w:val="24"/>
        </w:rPr>
        <w:t xml:space="preserve"> </w:t>
      </w:r>
      <w:r>
        <w:rPr>
          <w:sz w:val="24"/>
        </w:rPr>
        <w:t>Nye,</w:t>
      </w:r>
      <w:r>
        <w:rPr>
          <w:spacing w:val="-3"/>
          <w:sz w:val="24"/>
        </w:rPr>
        <w:t xml:space="preserve"> </w:t>
      </w:r>
      <w:r>
        <w:rPr>
          <w:sz w:val="24"/>
        </w:rPr>
        <w:t>“An</w:t>
      </w:r>
      <w:r>
        <w:rPr>
          <w:spacing w:val="-4"/>
          <w:sz w:val="24"/>
        </w:rPr>
        <w:t xml:space="preserve"> </w:t>
      </w:r>
      <w:r>
        <w:rPr>
          <w:sz w:val="24"/>
        </w:rPr>
        <w:t>adaptive</w:t>
      </w:r>
      <w:r>
        <w:rPr>
          <w:spacing w:val="-4"/>
          <w:sz w:val="24"/>
        </w:rPr>
        <w:t xml:space="preserve"> </w:t>
      </w:r>
      <w:r>
        <w:rPr>
          <w:sz w:val="24"/>
        </w:rPr>
        <w:t>intelligent</w:t>
      </w:r>
      <w:r>
        <w:rPr>
          <w:spacing w:val="-4"/>
          <w:sz w:val="24"/>
        </w:rPr>
        <w:t xml:space="preserve"> </w:t>
      </w:r>
      <w:r>
        <w:rPr>
          <w:sz w:val="24"/>
        </w:rPr>
        <w:t>tutoring</w:t>
      </w:r>
      <w:r>
        <w:rPr>
          <w:spacing w:val="-4"/>
          <w:sz w:val="24"/>
        </w:rPr>
        <w:t xml:space="preserve"> </w:t>
      </w:r>
      <w:r>
        <w:rPr>
          <w:sz w:val="24"/>
        </w:rPr>
        <w:t>system</w:t>
      </w:r>
      <w:r>
        <w:rPr>
          <w:spacing w:val="-3"/>
          <w:sz w:val="24"/>
        </w:rPr>
        <w:t xml:space="preserve"> </w:t>
      </w:r>
      <w:r>
        <w:rPr>
          <w:sz w:val="24"/>
        </w:rPr>
        <w:t>powered</w:t>
      </w:r>
      <w:r>
        <w:rPr>
          <w:spacing w:val="-4"/>
          <w:sz w:val="24"/>
        </w:rPr>
        <w:t xml:space="preserve"> </w:t>
      </w:r>
      <w:r>
        <w:rPr>
          <w:sz w:val="24"/>
        </w:rPr>
        <w:t>by</w:t>
      </w:r>
      <w:r>
        <w:rPr>
          <w:spacing w:val="-4"/>
          <w:sz w:val="24"/>
        </w:rPr>
        <w:t xml:space="preserve"> </w:t>
      </w:r>
      <w:r>
        <w:rPr>
          <w:sz w:val="24"/>
        </w:rPr>
        <w:t>artificial</w:t>
      </w:r>
      <w:r>
        <w:rPr>
          <w:spacing w:val="-2"/>
          <w:sz w:val="24"/>
        </w:rPr>
        <w:t xml:space="preserve"> </w:t>
      </w:r>
      <w:r>
        <w:rPr>
          <w:sz w:val="24"/>
        </w:rPr>
        <w:t>intelligence,”</w:t>
      </w:r>
      <w:r>
        <w:rPr>
          <w:spacing w:val="-4"/>
          <w:sz w:val="24"/>
        </w:rPr>
        <w:t xml:space="preserve"> </w:t>
      </w:r>
      <w:r>
        <w:rPr>
          <w:i/>
          <w:sz w:val="24"/>
        </w:rPr>
        <w:t>International Journal of Artificial Intelligence in Education</w:t>
      </w:r>
      <w:r>
        <w:rPr>
          <w:sz w:val="24"/>
        </w:rPr>
        <w:t>, vol. 25, no. 4, pp. 447–469, 2015.</w:t>
      </w:r>
    </w:p>
    <w:p w14:paraId="4A689791">
      <w:pPr>
        <w:pStyle w:val="9"/>
        <w:spacing w:before="4"/>
      </w:pPr>
    </w:p>
    <w:p w14:paraId="7A6EAA90">
      <w:pPr>
        <w:pStyle w:val="12"/>
        <w:numPr>
          <w:ilvl w:val="0"/>
          <w:numId w:val="16"/>
        </w:numPr>
        <w:tabs>
          <w:tab w:val="left" w:pos="456"/>
        </w:tabs>
        <w:spacing w:before="1" w:after="0" w:line="240" w:lineRule="auto"/>
        <w:ind w:left="120" w:right="166" w:firstLine="0"/>
        <w:jc w:val="left"/>
        <w:rPr>
          <w:sz w:val="24"/>
        </w:rPr>
      </w:pPr>
      <w:r>
        <w:rPr>
          <w:sz w:val="24"/>
        </w:rPr>
        <w:t>R.</w:t>
      </w:r>
      <w:r>
        <w:rPr>
          <w:spacing w:val="-4"/>
          <w:sz w:val="24"/>
        </w:rPr>
        <w:t xml:space="preserve"> </w:t>
      </w:r>
      <w:r>
        <w:rPr>
          <w:sz w:val="24"/>
        </w:rPr>
        <w:t>S.</w:t>
      </w:r>
      <w:r>
        <w:rPr>
          <w:spacing w:val="-3"/>
          <w:sz w:val="24"/>
        </w:rPr>
        <w:t xml:space="preserve"> </w:t>
      </w:r>
      <w:r>
        <w:rPr>
          <w:sz w:val="24"/>
        </w:rPr>
        <w:t>Sutton</w:t>
      </w:r>
      <w:r>
        <w:rPr>
          <w:spacing w:val="-3"/>
          <w:sz w:val="24"/>
        </w:rPr>
        <w:t xml:space="preserve"> </w:t>
      </w:r>
      <w:r>
        <w:rPr>
          <w:sz w:val="24"/>
        </w:rPr>
        <w:t>and</w:t>
      </w:r>
      <w:r>
        <w:rPr>
          <w:spacing w:val="-3"/>
          <w:sz w:val="24"/>
        </w:rPr>
        <w:t xml:space="preserve"> </w:t>
      </w:r>
      <w:r>
        <w:rPr>
          <w:sz w:val="24"/>
        </w:rPr>
        <w:t>A.</w:t>
      </w:r>
      <w:r>
        <w:rPr>
          <w:spacing w:val="-1"/>
          <w:sz w:val="24"/>
        </w:rPr>
        <w:t xml:space="preserve"> </w:t>
      </w:r>
      <w:r>
        <w:rPr>
          <w:sz w:val="24"/>
        </w:rPr>
        <w:t>G.</w:t>
      </w:r>
      <w:r>
        <w:rPr>
          <w:spacing w:val="-3"/>
          <w:sz w:val="24"/>
        </w:rPr>
        <w:t xml:space="preserve"> </w:t>
      </w:r>
      <w:r>
        <w:rPr>
          <w:sz w:val="24"/>
        </w:rPr>
        <w:t>Barto,</w:t>
      </w:r>
      <w:r>
        <w:rPr>
          <w:spacing w:val="-3"/>
          <w:sz w:val="24"/>
        </w:rPr>
        <w:t xml:space="preserve"> </w:t>
      </w:r>
      <w:r>
        <w:rPr>
          <w:i/>
          <w:sz w:val="24"/>
        </w:rPr>
        <w:t>Reinforcement</w:t>
      </w:r>
      <w:r>
        <w:rPr>
          <w:i/>
          <w:spacing w:val="-3"/>
          <w:sz w:val="24"/>
        </w:rPr>
        <w:t xml:space="preserve"> </w:t>
      </w:r>
      <w:r>
        <w:rPr>
          <w:i/>
          <w:sz w:val="24"/>
        </w:rPr>
        <w:t>Learning:</w:t>
      </w:r>
      <w:r>
        <w:rPr>
          <w:i/>
          <w:spacing w:val="-4"/>
          <w:sz w:val="24"/>
        </w:rPr>
        <w:t xml:space="preserve"> </w:t>
      </w:r>
      <w:r>
        <w:rPr>
          <w:i/>
          <w:sz w:val="24"/>
        </w:rPr>
        <w:t>An</w:t>
      </w:r>
      <w:r>
        <w:rPr>
          <w:i/>
          <w:spacing w:val="-3"/>
          <w:sz w:val="24"/>
        </w:rPr>
        <w:t xml:space="preserve"> </w:t>
      </w:r>
      <w:r>
        <w:rPr>
          <w:i/>
          <w:sz w:val="24"/>
        </w:rPr>
        <w:t>Introduction</w:t>
      </w:r>
      <w:r>
        <w:rPr>
          <w:sz w:val="24"/>
        </w:rPr>
        <w:t>,</w:t>
      </w:r>
      <w:r>
        <w:rPr>
          <w:spacing w:val="-3"/>
          <w:sz w:val="24"/>
        </w:rPr>
        <w:t xml:space="preserve"> </w:t>
      </w:r>
      <w:r>
        <w:rPr>
          <w:sz w:val="24"/>
        </w:rPr>
        <w:t>2nd</w:t>
      </w:r>
      <w:r>
        <w:rPr>
          <w:spacing w:val="-3"/>
          <w:sz w:val="24"/>
        </w:rPr>
        <w:t xml:space="preserve"> </w:t>
      </w:r>
      <w:r>
        <w:rPr>
          <w:sz w:val="24"/>
        </w:rPr>
        <w:t>ed.,</w:t>
      </w:r>
      <w:r>
        <w:rPr>
          <w:spacing w:val="-1"/>
          <w:sz w:val="24"/>
        </w:rPr>
        <w:t xml:space="preserve"> </w:t>
      </w:r>
      <w:r>
        <w:rPr>
          <w:sz w:val="24"/>
        </w:rPr>
        <w:t>Cambridge,</w:t>
      </w:r>
      <w:r>
        <w:rPr>
          <w:spacing w:val="-1"/>
          <w:sz w:val="24"/>
        </w:rPr>
        <w:t xml:space="preserve"> </w:t>
      </w:r>
      <w:r>
        <w:rPr>
          <w:sz w:val="24"/>
        </w:rPr>
        <w:t>MA, USA: MIT Press, 2018.</w:t>
      </w:r>
    </w:p>
    <w:p w14:paraId="459B2571">
      <w:pPr>
        <w:pStyle w:val="9"/>
        <w:spacing w:before="4"/>
      </w:pPr>
    </w:p>
    <w:p w14:paraId="2A8D493C">
      <w:pPr>
        <w:pStyle w:val="12"/>
        <w:numPr>
          <w:ilvl w:val="0"/>
          <w:numId w:val="16"/>
        </w:numPr>
        <w:tabs>
          <w:tab w:val="left" w:pos="456"/>
        </w:tabs>
        <w:spacing w:before="0" w:after="0" w:line="240" w:lineRule="auto"/>
        <w:ind w:left="456" w:right="0" w:hanging="336"/>
        <w:jc w:val="left"/>
        <w:rPr>
          <w:sz w:val="24"/>
        </w:rPr>
      </w:pPr>
      <w:r>
        <w:rPr>
          <w:sz w:val="24"/>
        </w:rPr>
        <w:t>S.</w:t>
      </w:r>
      <w:r>
        <w:rPr>
          <w:spacing w:val="-4"/>
          <w:sz w:val="24"/>
        </w:rPr>
        <w:t xml:space="preserve"> </w:t>
      </w:r>
      <w:r>
        <w:rPr>
          <w:sz w:val="24"/>
        </w:rPr>
        <w:t>Makeig</w:t>
      </w:r>
      <w:r>
        <w:rPr>
          <w:spacing w:val="-1"/>
          <w:sz w:val="24"/>
        </w:rPr>
        <w:t xml:space="preserve"> </w:t>
      </w:r>
      <w:r>
        <w:rPr>
          <w:sz w:val="24"/>
        </w:rPr>
        <w:t>et</w:t>
      </w:r>
      <w:r>
        <w:rPr>
          <w:spacing w:val="1"/>
          <w:sz w:val="24"/>
        </w:rPr>
        <w:t xml:space="preserve"> </w:t>
      </w:r>
      <w:r>
        <w:rPr>
          <w:sz w:val="24"/>
        </w:rPr>
        <w:t>al.,</w:t>
      </w:r>
      <w:r>
        <w:rPr>
          <w:spacing w:val="-2"/>
          <w:sz w:val="24"/>
        </w:rPr>
        <w:t xml:space="preserve"> </w:t>
      </w:r>
      <w:r>
        <w:rPr>
          <w:sz w:val="24"/>
        </w:rPr>
        <w:t>“Dynamic brain</w:t>
      </w:r>
      <w:r>
        <w:rPr>
          <w:spacing w:val="-1"/>
          <w:sz w:val="24"/>
        </w:rPr>
        <w:t xml:space="preserve"> </w:t>
      </w:r>
      <w:r>
        <w:rPr>
          <w:sz w:val="24"/>
        </w:rPr>
        <w:t>sources</w:t>
      </w:r>
      <w:r>
        <w:rPr>
          <w:spacing w:val="1"/>
          <w:sz w:val="24"/>
        </w:rPr>
        <w:t xml:space="preserve"> </w:t>
      </w:r>
      <w:r>
        <w:rPr>
          <w:sz w:val="24"/>
        </w:rPr>
        <w:t>of</w:t>
      </w:r>
      <w:r>
        <w:rPr>
          <w:spacing w:val="-3"/>
          <w:sz w:val="24"/>
        </w:rPr>
        <w:t xml:space="preserve"> </w:t>
      </w:r>
      <w:r>
        <w:rPr>
          <w:sz w:val="24"/>
        </w:rPr>
        <w:t>visual</w:t>
      </w:r>
      <w:r>
        <w:rPr>
          <w:spacing w:val="-1"/>
          <w:sz w:val="24"/>
        </w:rPr>
        <w:t xml:space="preserve"> </w:t>
      </w:r>
      <w:r>
        <w:rPr>
          <w:sz w:val="24"/>
        </w:rPr>
        <w:t>evoked</w:t>
      </w:r>
      <w:r>
        <w:rPr>
          <w:spacing w:val="1"/>
          <w:sz w:val="24"/>
        </w:rPr>
        <w:t xml:space="preserve"> </w:t>
      </w:r>
      <w:r>
        <w:rPr>
          <w:sz w:val="24"/>
        </w:rPr>
        <w:t>responses,”</w:t>
      </w:r>
      <w:r>
        <w:rPr>
          <w:spacing w:val="-2"/>
          <w:sz w:val="24"/>
        </w:rPr>
        <w:t xml:space="preserve"> </w:t>
      </w:r>
      <w:r>
        <w:rPr>
          <w:i/>
          <w:sz w:val="24"/>
        </w:rPr>
        <w:t>Science</w:t>
      </w:r>
      <w:r>
        <w:rPr>
          <w:sz w:val="24"/>
        </w:rPr>
        <w:t>,</w:t>
      </w:r>
      <w:r>
        <w:rPr>
          <w:spacing w:val="-2"/>
          <w:sz w:val="24"/>
        </w:rPr>
        <w:t xml:space="preserve"> </w:t>
      </w:r>
      <w:r>
        <w:rPr>
          <w:sz w:val="24"/>
        </w:rPr>
        <w:t>vol.</w:t>
      </w:r>
      <w:r>
        <w:rPr>
          <w:spacing w:val="-1"/>
          <w:sz w:val="24"/>
        </w:rPr>
        <w:t xml:space="preserve"> </w:t>
      </w:r>
      <w:r>
        <w:rPr>
          <w:sz w:val="24"/>
        </w:rPr>
        <w:t>295,</w:t>
      </w:r>
      <w:r>
        <w:rPr>
          <w:spacing w:val="-1"/>
          <w:sz w:val="24"/>
        </w:rPr>
        <w:t xml:space="preserve"> </w:t>
      </w:r>
      <w:r>
        <w:rPr>
          <w:sz w:val="24"/>
        </w:rPr>
        <w:t>no.</w:t>
      </w:r>
      <w:r>
        <w:rPr>
          <w:spacing w:val="-1"/>
          <w:sz w:val="24"/>
        </w:rPr>
        <w:t xml:space="preserve"> </w:t>
      </w:r>
      <w:r>
        <w:rPr>
          <w:spacing w:val="-2"/>
          <w:sz w:val="24"/>
        </w:rPr>
        <w:t>5555,</w:t>
      </w:r>
    </w:p>
    <w:p w14:paraId="38151232">
      <w:pPr>
        <w:pStyle w:val="9"/>
        <w:ind w:left="120"/>
      </w:pPr>
      <w:r>
        <w:t xml:space="preserve">pp. 690–694, </w:t>
      </w:r>
      <w:r>
        <w:rPr>
          <w:spacing w:val="-2"/>
        </w:rPr>
        <w:t>2002.</w:t>
      </w:r>
    </w:p>
    <w:p w14:paraId="3C8DE6E6">
      <w:pPr>
        <w:pStyle w:val="9"/>
        <w:spacing w:before="3"/>
      </w:pPr>
    </w:p>
    <w:p w14:paraId="46BFF41C">
      <w:pPr>
        <w:pStyle w:val="12"/>
        <w:numPr>
          <w:ilvl w:val="0"/>
          <w:numId w:val="16"/>
        </w:numPr>
        <w:tabs>
          <w:tab w:val="left" w:pos="456"/>
        </w:tabs>
        <w:spacing w:before="0" w:after="0" w:line="240" w:lineRule="auto"/>
        <w:ind w:left="120" w:right="38" w:firstLine="0"/>
        <w:jc w:val="left"/>
        <w:rPr>
          <w:sz w:val="24"/>
        </w:rPr>
      </w:pPr>
      <w:r>
        <w:rPr>
          <w:sz w:val="24"/>
        </w:rPr>
        <w:t>T. O. Zander and C. Kothe, “Towards passive brain–computer interfaces: Applying brain– computer</w:t>
      </w:r>
      <w:r>
        <w:rPr>
          <w:spacing w:val="-3"/>
          <w:sz w:val="24"/>
        </w:rPr>
        <w:t xml:space="preserve"> </w:t>
      </w:r>
      <w:r>
        <w:rPr>
          <w:sz w:val="24"/>
        </w:rPr>
        <w:t>interface</w:t>
      </w:r>
      <w:r>
        <w:rPr>
          <w:spacing w:val="-3"/>
          <w:sz w:val="24"/>
        </w:rPr>
        <w:t xml:space="preserve"> </w:t>
      </w:r>
      <w:r>
        <w:rPr>
          <w:sz w:val="24"/>
        </w:rPr>
        <w:t>technology</w:t>
      </w:r>
      <w:r>
        <w:rPr>
          <w:spacing w:val="-3"/>
          <w:sz w:val="24"/>
        </w:rPr>
        <w:t xml:space="preserve"> </w:t>
      </w:r>
      <w:r>
        <w:rPr>
          <w:sz w:val="24"/>
        </w:rPr>
        <w:t>to</w:t>
      </w:r>
      <w:r>
        <w:rPr>
          <w:spacing w:val="-3"/>
          <w:sz w:val="24"/>
        </w:rPr>
        <w:t xml:space="preserve"> </w:t>
      </w:r>
      <w:r>
        <w:rPr>
          <w:sz w:val="24"/>
        </w:rPr>
        <w:t>human–machine</w:t>
      </w:r>
      <w:r>
        <w:rPr>
          <w:spacing w:val="-3"/>
          <w:sz w:val="24"/>
        </w:rPr>
        <w:t xml:space="preserve"> </w:t>
      </w:r>
      <w:r>
        <w:rPr>
          <w:sz w:val="24"/>
        </w:rPr>
        <w:t>systems</w:t>
      </w:r>
      <w:r>
        <w:rPr>
          <w:spacing w:val="-3"/>
          <w:sz w:val="24"/>
        </w:rPr>
        <w:t xml:space="preserve"> </w:t>
      </w:r>
      <w:r>
        <w:rPr>
          <w:sz w:val="24"/>
        </w:rPr>
        <w:t>in</w:t>
      </w:r>
      <w:r>
        <w:rPr>
          <w:spacing w:val="-3"/>
          <w:sz w:val="24"/>
        </w:rPr>
        <w:t xml:space="preserve"> </w:t>
      </w:r>
      <w:r>
        <w:rPr>
          <w:sz w:val="24"/>
        </w:rPr>
        <w:t>general,”</w:t>
      </w:r>
      <w:r>
        <w:rPr>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Neural</w:t>
      </w:r>
      <w:r>
        <w:rPr>
          <w:i/>
          <w:spacing w:val="-3"/>
          <w:sz w:val="24"/>
        </w:rPr>
        <w:t xml:space="preserve"> </w:t>
      </w:r>
      <w:r>
        <w:rPr>
          <w:i/>
          <w:sz w:val="24"/>
        </w:rPr>
        <w:t>Engineering</w:t>
      </w:r>
      <w:r>
        <w:rPr>
          <w:sz w:val="24"/>
        </w:rPr>
        <w:t>, vol. 8, no. 2, 2011.</w:t>
      </w:r>
    </w:p>
    <w:p w14:paraId="175B65E0">
      <w:pPr>
        <w:pStyle w:val="9"/>
        <w:spacing w:before="5"/>
      </w:pPr>
    </w:p>
    <w:p w14:paraId="3C840BDF">
      <w:pPr>
        <w:pStyle w:val="12"/>
        <w:numPr>
          <w:ilvl w:val="0"/>
          <w:numId w:val="16"/>
        </w:numPr>
        <w:tabs>
          <w:tab w:val="left" w:pos="456"/>
        </w:tabs>
        <w:spacing w:before="0" w:after="0" w:line="240" w:lineRule="auto"/>
        <w:ind w:left="120" w:right="461" w:firstLine="0"/>
        <w:jc w:val="left"/>
        <w:rPr>
          <w:sz w:val="24"/>
        </w:rPr>
      </w:pPr>
      <w:r>
        <w:rPr>
          <w:sz w:val="24"/>
        </w:rPr>
        <w:t>S.</w:t>
      </w:r>
      <w:r>
        <w:rPr>
          <w:spacing w:val="-4"/>
          <w:sz w:val="24"/>
        </w:rPr>
        <w:t xml:space="preserve"> </w:t>
      </w:r>
      <w:r>
        <w:rPr>
          <w:sz w:val="24"/>
        </w:rPr>
        <w:t>D’Mello</w:t>
      </w:r>
      <w:r>
        <w:rPr>
          <w:spacing w:val="-4"/>
          <w:sz w:val="24"/>
        </w:rPr>
        <w:t xml:space="preserve"> </w:t>
      </w:r>
      <w:r>
        <w:rPr>
          <w:sz w:val="24"/>
        </w:rPr>
        <w:t>and</w:t>
      </w:r>
      <w:r>
        <w:rPr>
          <w:spacing w:val="-2"/>
          <w:sz w:val="24"/>
        </w:rPr>
        <w:t xml:space="preserve"> </w:t>
      </w:r>
      <w:r>
        <w:rPr>
          <w:sz w:val="24"/>
        </w:rPr>
        <w:t>A.</w:t>
      </w:r>
      <w:r>
        <w:rPr>
          <w:spacing w:val="-5"/>
          <w:sz w:val="24"/>
        </w:rPr>
        <w:t xml:space="preserve"> </w:t>
      </w:r>
      <w:r>
        <w:rPr>
          <w:sz w:val="24"/>
        </w:rPr>
        <w:t>Graesser,</w:t>
      </w:r>
      <w:r>
        <w:rPr>
          <w:spacing w:val="-2"/>
          <w:sz w:val="24"/>
        </w:rPr>
        <w:t xml:space="preserve"> </w:t>
      </w:r>
      <w:r>
        <w:rPr>
          <w:sz w:val="24"/>
        </w:rPr>
        <w:t>“Dynamics</w:t>
      </w:r>
      <w:r>
        <w:rPr>
          <w:spacing w:val="-4"/>
          <w:sz w:val="24"/>
        </w:rPr>
        <w:t xml:space="preserve"> </w:t>
      </w:r>
      <w:r>
        <w:rPr>
          <w:sz w:val="24"/>
        </w:rPr>
        <w:t>of</w:t>
      </w:r>
      <w:r>
        <w:rPr>
          <w:spacing w:val="-3"/>
          <w:sz w:val="24"/>
        </w:rPr>
        <w:t xml:space="preserve"> </w:t>
      </w:r>
      <w:r>
        <w:rPr>
          <w:sz w:val="24"/>
        </w:rPr>
        <w:t>affective</w:t>
      </w:r>
      <w:r>
        <w:rPr>
          <w:spacing w:val="-3"/>
          <w:sz w:val="24"/>
        </w:rPr>
        <w:t xml:space="preserve"> </w:t>
      </w:r>
      <w:r>
        <w:rPr>
          <w:sz w:val="24"/>
        </w:rPr>
        <w:t>states</w:t>
      </w:r>
      <w:r>
        <w:rPr>
          <w:spacing w:val="-4"/>
          <w:sz w:val="24"/>
        </w:rPr>
        <w:t xml:space="preserve"> </w:t>
      </w:r>
      <w:r>
        <w:rPr>
          <w:sz w:val="24"/>
        </w:rPr>
        <w:t>during</w:t>
      </w:r>
      <w:r>
        <w:rPr>
          <w:spacing w:val="-4"/>
          <w:sz w:val="24"/>
        </w:rPr>
        <w:t xml:space="preserve"> </w:t>
      </w:r>
      <w:r>
        <w:rPr>
          <w:sz w:val="24"/>
        </w:rPr>
        <w:t>complex</w:t>
      </w:r>
      <w:r>
        <w:rPr>
          <w:spacing w:val="-4"/>
          <w:sz w:val="24"/>
        </w:rPr>
        <w:t xml:space="preserve"> </w:t>
      </w:r>
      <w:r>
        <w:rPr>
          <w:sz w:val="24"/>
        </w:rPr>
        <w:t>learning,”</w:t>
      </w:r>
      <w:r>
        <w:rPr>
          <w:spacing w:val="-5"/>
          <w:sz w:val="24"/>
        </w:rPr>
        <w:t xml:space="preserve"> </w:t>
      </w:r>
      <w:r>
        <w:rPr>
          <w:i/>
          <w:sz w:val="24"/>
        </w:rPr>
        <w:t>Learning and Instruction</w:t>
      </w:r>
      <w:r>
        <w:rPr>
          <w:sz w:val="24"/>
        </w:rPr>
        <w:t>, vol. 22, no. 2, pp. 145–157, 2012.</w:t>
      </w:r>
    </w:p>
    <w:p w14:paraId="680E276A">
      <w:pPr>
        <w:pStyle w:val="9"/>
        <w:spacing w:before="4"/>
      </w:pPr>
    </w:p>
    <w:p w14:paraId="509A511D">
      <w:pPr>
        <w:pStyle w:val="12"/>
        <w:numPr>
          <w:ilvl w:val="0"/>
          <w:numId w:val="16"/>
        </w:numPr>
        <w:tabs>
          <w:tab w:val="left" w:pos="456"/>
        </w:tabs>
        <w:spacing w:before="1" w:after="0" w:line="240" w:lineRule="auto"/>
        <w:ind w:left="120" w:right="1006" w:firstLine="0"/>
        <w:jc w:val="left"/>
        <w:rPr>
          <w:sz w:val="24"/>
        </w:rPr>
      </w:pPr>
      <w:r>
        <w:rPr>
          <w:sz w:val="24"/>
        </w:rPr>
        <w:t>A.</w:t>
      </w:r>
      <w:r>
        <w:rPr>
          <w:spacing w:val="-1"/>
          <w:sz w:val="24"/>
        </w:rPr>
        <w:t xml:space="preserve"> </w:t>
      </w:r>
      <w:r>
        <w:rPr>
          <w:sz w:val="24"/>
        </w:rPr>
        <w:t>Vaswani</w:t>
      </w:r>
      <w:r>
        <w:rPr>
          <w:spacing w:val="-3"/>
          <w:sz w:val="24"/>
        </w:rPr>
        <w:t xml:space="preserve"> </w:t>
      </w:r>
      <w:r>
        <w:rPr>
          <w:sz w:val="24"/>
        </w:rPr>
        <w:t>et</w:t>
      </w:r>
      <w:r>
        <w:rPr>
          <w:spacing w:val="-1"/>
          <w:sz w:val="24"/>
        </w:rPr>
        <w:t xml:space="preserve"> </w:t>
      </w:r>
      <w:r>
        <w:rPr>
          <w:sz w:val="24"/>
        </w:rPr>
        <w:t>al.,</w:t>
      </w:r>
      <w:r>
        <w:rPr>
          <w:spacing w:val="-3"/>
          <w:sz w:val="24"/>
        </w:rPr>
        <w:t xml:space="preserve"> </w:t>
      </w:r>
      <w:r>
        <w:rPr>
          <w:sz w:val="24"/>
        </w:rPr>
        <w:t>“Attention</w:t>
      </w:r>
      <w:r>
        <w:rPr>
          <w:spacing w:val="-3"/>
          <w:sz w:val="24"/>
        </w:rPr>
        <w:t xml:space="preserve"> </w:t>
      </w:r>
      <w:r>
        <w:rPr>
          <w:sz w:val="24"/>
        </w:rPr>
        <w:t>is</w:t>
      </w:r>
      <w:r>
        <w:rPr>
          <w:spacing w:val="-3"/>
          <w:sz w:val="24"/>
        </w:rPr>
        <w:t xml:space="preserve"> </w:t>
      </w:r>
      <w:r>
        <w:rPr>
          <w:sz w:val="24"/>
        </w:rPr>
        <w:t>all</w:t>
      </w:r>
      <w:r>
        <w:rPr>
          <w:spacing w:val="-3"/>
          <w:sz w:val="24"/>
        </w:rPr>
        <w:t xml:space="preserve"> </w:t>
      </w:r>
      <w:r>
        <w:rPr>
          <w:sz w:val="24"/>
        </w:rPr>
        <w:t>you</w:t>
      </w:r>
      <w:r>
        <w:rPr>
          <w:spacing w:val="-1"/>
          <w:sz w:val="24"/>
        </w:rPr>
        <w:t xml:space="preserve"> </w:t>
      </w:r>
      <w:r>
        <w:rPr>
          <w:sz w:val="24"/>
        </w:rPr>
        <w:t>need,”</w:t>
      </w:r>
      <w:r>
        <w:rPr>
          <w:spacing w:val="-2"/>
          <w:sz w:val="24"/>
        </w:rPr>
        <w:t xml:space="preserve"> </w:t>
      </w:r>
      <w:r>
        <w:rPr>
          <w:sz w:val="24"/>
        </w:rPr>
        <w:t>in</w:t>
      </w:r>
      <w:r>
        <w:rPr>
          <w:spacing w:val="-6"/>
          <w:sz w:val="24"/>
        </w:rPr>
        <w:t xml:space="preserve"> </w:t>
      </w:r>
      <w:r>
        <w:rPr>
          <w:i/>
          <w:sz w:val="24"/>
        </w:rPr>
        <w:t>Proc.</w:t>
      </w:r>
      <w:r>
        <w:rPr>
          <w:i/>
          <w:spacing w:val="-1"/>
          <w:sz w:val="24"/>
        </w:rPr>
        <w:t xml:space="preserve"> </w:t>
      </w:r>
      <w:r>
        <w:rPr>
          <w:i/>
          <w:sz w:val="24"/>
        </w:rPr>
        <w:t>31st</w:t>
      </w:r>
      <w:r>
        <w:rPr>
          <w:i/>
          <w:spacing w:val="-3"/>
          <w:sz w:val="24"/>
        </w:rPr>
        <w:t xml:space="preserve"> </w:t>
      </w:r>
      <w:r>
        <w:rPr>
          <w:i/>
          <w:sz w:val="24"/>
        </w:rPr>
        <w:t>Int.</w:t>
      </w:r>
      <w:r>
        <w:rPr>
          <w:i/>
          <w:spacing w:val="-3"/>
          <w:sz w:val="24"/>
        </w:rPr>
        <w:t xml:space="preserve"> </w:t>
      </w:r>
      <w:r>
        <w:rPr>
          <w:i/>
          <w:sz w:val="24"/>
        </w:rPr>
        <w:t>Conf.</w:t>
      </w:r>
      <w:r>
        <w:rPr>
          <w:i/>
          <w:spacing w:val="-6"/>
          <w:sz w:val="24"/>
        </w:rPr>
        <w:t xml:space="preserve"> </w:t>
      </w:r>
      <w:r>
        <w:rPr>
          <w:i/>
          <w:sz w:val="24"/>
        </w:rPr>
        <w:t>Neural</w:t>
      </w:r>
      <w:r>
        <w:rPr>
          <w:i/>
          <w:spacing w:val="-3"/>
          <w:sz w:val="24"/>
        </w:rPr>
        <w:t xml:space="preserve"> </w:t>
      </w:r>
      <w:r>
        <w:rPr>
          <w:i/>
          <w:sz w:val="24"/>
        </w:rPr>
        <w:t>Information Processing Systems (NeurIPS)</w:t>
      </w:r>
      <w:r>
        <w:rPr>
          <w:sz w:val="24"/>
        </w:rPr>
        <w:t>, Long Beach, CA, USA, 2017, pp. 5998–6008.</w:t>
      </w:r>
    </w:p>
    <w:p w14:paraId="7E2970B0">
      <w:pPr>
        <w:pStyle w:val="9"/>
        <w:spacing w:before="2"/>
      </w:pPr>
    </w:p>
    <w:p w14:paraId="58812B22">
      <w:pPr>
        <w:pStyle w:val="12"/>
        <w:numPr>
          <w:ilvl w:val="0"/>
          <w:numId w:val="16"/>
        </w:numPr>
        <w:tabs>
          <w:tab w:val="left" w:pos="456"/>
        </w:tabs>
        <w:spacing w:before="0" w:after="0" w:line="240" w:lineRule="auto"/>
        <w:ind w:left="120" w:right="799" w:firstLine="0"/>
        <w:jc w:val="left"/>
        <w:rPr>
          <w:sz w:val="24"/>
        </w:rPr>
      </w:pPr>
      <w:r>
        <w:rPr>
          <w:sz w:val="24"/>
        </w:rPr>
        <w:t>J.</w:t>
      </w:r>
      <w:r>
        <w:rPr>
          <w:spacing w:val="-3"/>
          <w:sz w:val="24"/>
        </w:rPr>
        <w:t xml:space="preserve"> </w:t>
      </w:r>
      <w:r>
        <w:rPr>
          <w:sz w:val="24"/>
        </w:rPr>
        <w:t>R.</w:t>
      </w:r>
      <w:r>
        <w:rPr>
          <w:spacing w:val="-3"/>
          <w:sz w:val="24"/>
        </w:rPr>
        <w:t xml:space="preserve"> </w:t>
      </w:r>
      <w:r>
        <w:rPr>
          <w:sz w:val="24"/>
        </w:rPr>
        <w:t>Anderson,</w:t>
      </w:r>
      <w:r>
        <w:rPr>
          <w:spacing w:val="-1"/>
          <w:sz w:val="24"/>
        </w:rPr>
        <w:t xml:space="preserve"> </w:t>
      </w:r>
      <w:r>
        <w:rPr>
          <w:sz w:val="24"/>
        </w:rPr>
        <w:t>A.</w:t>
      </w:r>
      <w:r>
        <w:rPr>
          <w:spacing w:val="-4"/>
          <w:sz w:val="24"/>
        </w:rPr>
        <w:t xml:space="preserve"> </w:t>
      </w:r>
      <w:r>
        <w:rPr>
          <w:sz w:val="24"/>
        </w:rPr>
        <w:t>T.</w:t>
      </w:r>
      <w:r>
        <w:rPr>
          <w:spacing w:val="-3"/>
          <w:sz w:val="24"/>
        </w:rPr>
        <w:t xml:space="preserve"> </w:t>
      </w:r>
      <w:r>
        <w:rPr>
          <w:sz w:val="24"/>
        </w:rPr>
        <w:t>Corbett,</w:t>
      </w:r>
      <w:r>
        <w:rPr>
          <w:spacing w:val="-3"/>
          <w:sz w:val="24"/>
        </w:rPr>
        <w:t xml:space="preserve"> </w:t>
      </w:r>
      <w:r>
        <w:rPr>
          <w:sz w:val="24"/>
        </w:rPr>
        <w:t>K.</w:t>
      </w:r>
      <w:r>
        <w:rPr>
          <w:spacing w:val="-3"/>
          <w:sz w:val="24"/>
        </w:rPr>
        <w:t xml:space="preserve"> </w:t>
      </w:r>
      <w:r>
        <w:rPr>
          <w:sz w:val="24"/>
        </w:rPr>
        <w:t>R.</w:t>
      </w:r>
      <w:r>
        <w:rPr>
          <w:spacing w:val="-4"/>
          <w:sz w:val="24"/>
        </w:rPr>
        <w:t xml:space="preserve"> </w:t>
      </w:r>
      <w:r>
        <w:rPr>
          <w:sz w:val="24"/>
        </w:rPr>
        <w:t>Koedinger,</w:t>
      </w:r>
      <w:r>
        <w:rPr>
          <w:spacing w:val="-1"/>
          <w:sz w:val="24"/>
        </w:rPr>
        <w:t xml:space="preserve"> </w:t>
      </w:r>
      <w:r>
        <w:rPr>
          <w:sz w:val="24"/>
        </w:rPr>
        <w:t>and</w:t>
      </w:r>
      <w:r>
        <w:rPr>
          <w:spacing w:val="-1"/>
          <w:sz w:val="24"/>
        </w:rPr>
        <w:t xml:space="preserve"> </w:t>
      </w:r>
      <w:r>
        <w:rPr>
          <w:sz w:val="24"/>
        </w:rPr>
        <w:t>R.</w:t>
      </w:r>
      <w:r>
        <w:rPr>
          <w:spacing w:val="-6"/>
          <w:sz w:val="24"/>
        </w:rPr>
        <w:t xml:space="preserve"> </w:t>
      </w:r>
      <w:r>
        <w:rPr>
          <w:sz w:val="24"/>
        </w:rPr>
        <w:t>Pelletier,</w:t>
      </w:r>
      <w:r>
        <w:rPr>
          <w:spacing w:val="-3"/>
          <w:sz w:val="24"/>
        </w:rPr>
        <w:t xml:space="preserve"> </w:t>
      </w:r>
      <w:r>
        <w:rPr>
          <w:sz w:val="24"/>
        </w:rPr>
        <w:t>“Cognitive</w:t>
      </w:r>
      <w:r>
        <w:rPr>
          <w:spacing w:val="-4"/>
          <w:sz w:val="24"/>
        </w:rPr>
        <w:t xml:space="preserve"> </w:t>
      </w:r>
      <w:r>
        <w:rPr>
          <w:sz w:val="24"/>
        </w:rPr>
        <w:t>tutors:</w:t>
      </w:r>
      <w:r>
        <w:rPr>
          <w:spacing w:val="-3"/>
          <w:sz w:val="24"/>
        </w:rPr>
        <w:t xml:space="preserve"> </w:t>
      </w:r>
      <w:r>
        <w:rPr>
          <w:sz w:val="24"/>
        </w:rPr>
        <w:t xml:space="preserve">Lessons learned,” </w:t>
      </w:r>
      <w:r>
        <w:rPr>
          <w:i/>
          <w:sz w:val="24"/>
        </w:rPr>
        <w:t>The Journal of the Learning Sciences</w:t>
      </w:r>
      <w:r>
        <w:rPr>
          <w:sz w:val="24"/>
        </w:rPr>
        <w:t>, vol. 4, no. 2, pp. 167–207, 1995.</w:t>
      </w:r>
    </w:p>
    <w:p w14:paraId="19F7EC19">
      <w:pPr>
        <w:pStyle w:val="9"/>
        <w:spacing w:before="5"/>
      </w:pPr>
    </w:p>
    <w:p w14:paraId="6C325DE6">
      <w:pPr>
        <w:pStyle w:val="12"/>
        <w:numPr>
          <w:ilvl w:val="0"/>
          <w:numId w:val="16"/>
        </w:numPr>
        <w:tabs>
          <w:tab w:val="left" w:pos="576"/>
        </w:tabs>
        <w:spacing w:before="0" w:after="0" w:line="240" w:lineRule="auto"/>
        <w:ind w:left="120" w:right="275" w:firstLine="0"/>
        <w:jc w:val="left"/>
        <w:rPr>
          <w:sz w:val="24"/>
        </w:rPr>
      </w:pPr>
      <w:r>
        <w:rPr>
          <w:sz w:val="24"/>
        </w:rPr>
        <w:t>A. B. Arrieta et al., “Explainable artificial intelligence (XAI): Concepts, taxonomies, opportunities</w:t>
      </w:r>
      <w:r>
        <w:rPr>
          <w:spacing w:val="-7"/>
          <w:sz w:val="24"/>
        </w:rPr>
        <w:t xml:space="preserve"> </w:t>
      </w:r>
      <w:r>
        <w:rPr>
          <w:sz w:val="24"/>
        </w:rPr>
        <w:t>and</w:t>
      </w:r>
      <w:r>
        <w:rPr>
          <w:spacing w:val="-2"/>
          <w:sz w:val="24"/>
        </w:rPr>
        <w:t xml:space="preserve"> </w:t>
      </w:r>
      <w:r>
        <w:rPr>
          <w:sz w:val="24"/>
        </w:rPr>
        <w:t>challenges</w:t>
      </w:r>
      <w:r>
        <w:rPr>
          <w:spacing w:val="-4"/>
          <w:sz w:val="24"/>
        </w:rPr>
        <w:t xml:space="preserve"> </w:t>
      </w:r>
      <w:r>
        <w:rPr>
          <w:sz w:val="24"/>
        </w:rPr>
        <w:t>toward</w:t>
      </w:r>
      <w:r>
        <w:rPr>
          <w:spacing w:val="-2"/>
          <w:sz w:val="24"/>
        </w:rPr>
        <w:t xml:space="preserve"> </w:t>
      </w:r>
      <w:r>
        <w:rPr>
          <w:sz w:val="24"/>
        </w:rPr>
        <w:t>responsible</w:t>
      </w:r>
      <w:r>
        <w:rPr>
          <w:spacing w:val="-5"/>
          <w:sz w:val="24"/>
        </w:rPr>
        <w:t xml:space="preserve"> </w:t>
      </w:r>
      <w:r>
        <w:rPr>
          <w:sz w:val="24"/>
        </w:rPr>
        <w:t>AI,”</w:t>
      </w:r>
      <w:r>
        <w:rPr>
          <w:spacing w:val="-3"/>
          <w:sz w:val="24"/>
        </w:rPr>
        <w:t xml:space="preserve"> </w:t>
      </w:r>
      <w:r>
        <w:rPr>
          <w:i/>
          <w:sz w:val="24"/>
        </w:rPr>
        <w:t>Information</w:t>
      </w:r>
      <w:r>
        <w:rPr>
          <w:i/>
          <w:spacing w:val="-4"/>
          <w:sz w:val="24"/>
        </w:rPr>
        <w:t xml:space="preserve"> </w:t>
      </w:r>
      <w:r>
        <w:rPr>
          <w:i/>
          <w:sz w:val="24"/>
        </w:rPr>
        <w:t>Fusion</w:t>
      </w:r>
      <w:r>
        <w:rPr>
          <w:sz w:val="24"/>
        </w:rPr>
        <w:t>,</w:t>
      </w:r>
      <w:r>
        <w:rPr>
          <w:spacing w:val="-4"/>
          <w:sz w:val="24"/>
        </w:rPr>
        <w:t xml:space="preserve"> </w:t>
      </w:r>
      <w:r>
        <w:rPr>
          <w:sz w:val="24"/>
        </w:rPr>
        <w:t>vol.</w:t>
      </w:r>
      <w:r>
        <w:rPr>
          <w:spacing w:val="-4"/>
          <w:sz w:val="24"/>
        </w:rPr>
        <w:t xml:space="preserve"> </w:t>
      </w:r>
      <w:r>
        <w:rPr>
          <w:sz w:val="24"/>
        </w:rPr>
        <w:t>58,</w:t>
      </w:r>
      <w:r>
        <w:rPr>
          <w:spacing w:val="-4"/>
          <w:sz w:val="24"/>
        </w:rPr>
        <w:t xml:space="preserve"> </w:t>
      </w:r>
      <w:r>
        <w:rPr>
          <w:sz w:val="24"/>
        </w:rPr>
        <w:t>pp.</w:t>
      </w:r>
      <w:r>
        <w:rPr>
          <w:spacing w:val="-4"/>
          <w:sz w:val="24"/>
        </w:rPr>
        <w:t xml:space="preserve"> </w:t>
      </w:r>
      <w:r>
        <w:rPr>
          <w:sz w:val="24"/>
        </w:rPr>
        <w:t>82–115,</w:t>
      </w:r>
      <w:r>
        <w:rPr>
          <w:spacing w:val="-4"/>
          <w:sz w:val="24"/>
        </w:rPr>
        <w:t xml:space="preserve"> </w:t>
      </w:r>
      <w:r>
        <w:rPr>
          <w:sz w:val="24"/>
        </w:rPr>
        <w:t>2020.</w:t>
      </w:r>
    </w:p>
    <w:sectPr>
      <w:pgSz w:w="12240" w:h="15840"/>
      <w:pgMar w:top="1300" w:right="1080" w:bottom="1000" w:left="1080" w:header="0" w:footer="81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4920C">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3850640</wp:posOffset>
              </wp:positionH>
              <wp:positionV relativeFrom="page">
                <wp:posOffset>9450070</wp:posOffset>
              </wp:positionV>
              <wp:extent cx="8255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82550" cy="152400"/>
                      </a:xfrm>
                      <a:prstGeom prst="rect">
                        <a:avLst/>
                      </a:prstGeom>
                    </wps:spPr>
                    <wps:txbx>
                      <w:txbxContent>
                        <w:p w14:paraId="39E8D06E">
                          <w:pPr>
                            <w:spacing w:before="12"/>
                            <w:ind w:left="2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303.2pt;margin-top:744.1pt;height:12pt;width:6.5pt;mso-position-horizontal-relative:page;mso-position-vertical-relative:page;z-index:-251653120;mso-width-relative:page;mso-height-relative:page;" filled="f" stroked="f" coordsize="21600,21600" o:gfxdata="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6C&#10;mGbaAAAADQEAAA8AAAAAAAAAAQAgAAAAIgAAAGRycy9kb3ducmV2LnhtbFBLAQIUABQAAAAIAIdO&#10;4kA27Zv8rwEAAHIDAAAOAAAAAAAAAAEAIAAAACkBAABkcnMvZTJvRG9jLnhtbFBLBQYAAAAABgAG&#10;AFkBAABKBQAAAAA=&#10;">
              <v:fill on="f" focussize="0,0"/>
              <v:stroke on="f"/>
              <v:imagedata o:title=""/>
              <o:lock v:ext="edit" aspectratio="f"/>
              <v:textbox inset="0mm,0mm,0mm,0mm">
                <w:txbxContent>
                  <w:p w14:paraId="39E8D06E">
                    <w:pPr>
                      <w:spacing w:before="12"/>
                      <w:ind w:left="20" w:right="0" w:firstLine="0"/>
                      <w:jc w:val="left"/>
                      <w:rPr>
                        <w:sz w:val="18"/>
                      </w:rPr>
                    </w:pPr>
                    <w:r>
                      <w:rPr>
                        <w:spacing w:val="-10"/>
                        <w:sz w:val="18"/>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B2C36">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3850640</wp:posOffset>
              </wp:positionH>
              <wp:positionV relativeFrom="page">
                <wp:posOffset>9325610</wp:posOffset>
              </wp:positionV>
              <wp:extent cx="8255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82550" cy="152400"/>
                      </a:xfrm>
                      <a:prstGeom prst="rect">
                        <a:avLst/>
                      </a:prstGeom>
                    </wps:spPr>
                    <wps:txbx>
                      <w:txbxContent>
                        <w:p w14:paraId="7C40F176">
                          <w:pPr>
                            <w:spacing w:before="12"/>
                            <w:ind w:left="20" w:right="0" w:firstLine="0"/>
                            <w:jc w:val="left"/>
                            <w:rPr>
                              <w:sz w:val="18"/>
                            </w:rPr>
                          </w:pPr>
                          <w:r>
                            <w:rPr>
                              <w:spacing w:val="-10"/>
                              <w:sz w:val="18"/>
                            </w:rPr>
                            <w:t>2</w:t>
                          </w:r>
                        </w:p>
                      </w:txbxContent>
                    </wps:txbx>
                    <wps:bodyPr wrap="square" lIns="0" tIns="0" rIns="0" bIns="0" rtlCol="0">
                      <a:noAutofit/>
                    </wps:bodyPr>
                  </wps:wsp>
                </a:graphicData>
              </a:graphic>
            </wp:anchor>
          </w:drawing>
        </mc:Choice>
        <mc:Fallback>
          <w:pict>
            <v:shape id="Textbox 3" o:spid="_x0000_s1026" o:spt="202" type="#_x0000_t202" style="position:absolute;left:0pt;margin-left:303.2pt;margin-top:734.3pt;height:12pt;width:6.5pt;mso-position-horizontal-relative:page;mso-position-vertical-relative:page;z-index:-251653120;mso-width-relative:page;mso-height-relative:page;" filled="f" stroked="f" coordsize="21600,21600" o:gfxdata="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10;/5DJ2QAAAA0BAAAPAAAAAAAAAAEAIAAAACIAAABkcnMvZG93bnJldi54bWxQSwECFAAUAAAACACH&#10;TuJA1zMECrEBAAByAwAADgAAAAAAAAABACAAAAAoAQAAZHJzL2Uyb0RvYy54bWxQSwUGAAAAAAYA&#10;BgBZAQAASwUAAAAA&#10;">
              <v:fill on="f" focussize="0,0"/>
              <v:stroke on="f"/>
              <v:imagedata o:title=""/>
              <o:lock v:ext="edit" aspectratio="f"/>
              <v:textbox inset="0mm,0mm,0mm,0mm">
                <w:txbxContent>
                  <w:p w14:paraId="7C40F176">
                    <w:pPr>
                      <w:spacing w:before="12"/>
                      <w:ind w:left="20" w:right="0" w:firstLine="0"/>
                      <w:jc w:val="left"/>
                      <w:rPr>
                        <w:sz w:val="18"/>
                      </w:rPr>
                    </w:pPr>
                    <w:r>
                      <w:rPr>
                        <w:spacing w:val="-10"/>
                        <w:sz w:val="18"/>
                      </w:rPr>
                      <w:t>2</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BF112">
    <w:pPr>
      <w:pStyle w:val="9"/>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3825240</wp:posOffset>
              </wp:positionH>
              <wp:positionV relativeFrom="page">
                <wp:posOffset>9450070</wp:posOffset>
              </wp:positionV>
              <wp:extent cx="14605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48A1A6BF">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301.2pt;margin-top:744.1pt;height:12pt;width:11.5pt;mso-position-horizontal-relative:page;mso-position-vertical-relative:page;z-index:-251652096;mso-width-relative:page;mso-height-relative:page;" filled="f" stroked="f" coordsize="21600,21600" o:gfxdata="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T&#10;n7bs2gAAAA0BAAAPAAAAAAAAAAEAIAAAACIAAABkcnMvZG93bnJldi54bWxQSwECFAAUAAAACACH&#10;TuJAXBbq8bABAABzAwAADgAAAAAAAAABACAAAAApAQAAZHJzL2Uyb0RvYy54bWxQSwUGAAAAAAYA&#10;BgBZAQAASwUAAAAA&#10;">
              <v:fill on="f" focussize="0,0"/>
              <v:stroke on="f"/>
              <v:imagedata o:title=""/>
              <o:lock v:ext="edit" aspectratio="f"/>
              <v:textbox inset="0mm,0mm,0mm,0mm">
                <w:txbxContent>
                  <w:p w14:paraId="48A1A6BF">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D6FA6">
    <w:pPr>
      <w:pStyle w:val="9"/>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49752">
    <w:pPr>
      <w:pStyle w:val="9"/>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3822700</wp:posOffset>
              </wp:positionH>
              <wp:positionV relativeFrom="page">
                <wp:posOffset>9855835</wp:posOffset>
              </wp:positionV>
              <wp:extent cx="140970"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140970" cy="152400"/>
                      </a:xfrm>
                      <a:prstGeom prst="rect">
                        <a:avLst/>
                      </a:prstGeom>
                    </wps:spPr>
                    <wps:txbx>
                      <w:txbxContent>
                        <w:p w14:paraId="0C422818">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301pt;margin-top:776.05pt;height:12pt;width:11.1pt;mso-position-horizontal-relative:page;mso-position-vertical-relative:page;z-index:-251652096;mso-width-relative:page;mso-height-relative:page;" filled="f" stroked="f" coordsize="21600,21600" o:gfxdata="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d2iNoAAAANAQAADwAAAAAAAAABACAAAAAiAAAAZHJzL2Rvd25yZXYueG1sUEsBAhQAFAAAAAgA&#10;h07iQGfAOHexAQAAcwMAAA4AAAAAAAAAAQAgAAAAKQEAAGRycy9lMm9Eb2MueG1sUEsFBgAAAAAG&#10;AAYAWQEAAEwFAAAAAA==&#10;">
              <v:fill on="f" focussize="0,0"/>
              <v:stroke on="f"/>
              <v:imagedata o:title=""/>
              <o:lock v:ext="edit" aspectratio="f"/>
              <v:textbox inset="0mm,0mm,0mm,0mm">
                <w:txbxContent>
                  <w:p w14:paraId="0C422818">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87250">
    <w:pPr>
      <w:pStyle w:val="9"/>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3797300</wp:posOffset>
              </wp:positionH>
              <wp:positionV relativeFrom="page">
                <wp:posOffset>9398635</wp:posOffset>
              </wp:positionV>
              <wp:extent cx="204470" cy="1524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66ADE588">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26</w:t>
                          </w:r>
                          <w:r>
                            <w:rPr>
                              <w:spacing w:val="-5"/>
                              <w:sz w:val="18"/>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299pt;margin-top:740.05pt;height:12pt;width:16.1pt;mso-position-horizontal-relative:page;mso-position-vertical-relative:page;z-index:-251651072;mso-width-relative:page;mso-height-relative:page;" filled="f" stroked="f" coordsize="21600,21600" o:gfxdata="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AM72wAAAA0BAAAPAAAAAAAAAAEAIAAAACIAAABkcnMvZG93bnJldi54bWxQSwECFAAUAAAA&#10;CACHTuJARl6RCrIBAAB1AwAADgAAAAAAAAABACAAAAAqAQAAZHJzL2Uyb0RvYy54bWxQSwUGAAAA&#10;AAYABgBZAQAATgUAAAAA&#10;">
              <v:fill on="f" focussize="0,0"/>
              <v:stroke on="f"/>
              <v:imagedata o:title=""/>
              <o:lock v:ext="edit" aspectratio="f"/>
              <v:textbox inset="0mm,0mm,0mm,0mm">
                <w:txbxContent>
                  <w:p w14:paraId="66ADE588">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26</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5"/>
      <w:numFmt w:val="decimal"/>
      <w:lvlText w:val="%1"/>
      <w:lvlJc w:val="left"/>
      <w:pPr>
        <w:ind w:left="1080" w:hanging="720"/>
        <w:jc w:val="left"/>
      </w:pPr>
      <w:rPr>
        <w:rFonts w:hint="default"/>
        <w:lang w:val="en-US" w:eastAsia="en-US" w:bidi="ar-SA"/>
      </w:rPr>
    </w:lvl>
    <w:lvl w:ilvl="1" w:tentative="0">
      <w:start w:val="1"/>
      <w:numFmt w:val="decimal"/>
      <w:lvlText w:val="%1.%2"/>
      <w:lvlJc w:val="left"/>
      <w:pPr>
        <w:ind w:left="1080" w:hanging="720"/>
        <w:jc w:val="left"/>
      </w:pPr>
      <w:rPr>
        <w:rFonts w:hint="default"/>
        <w:spacing w:val="-2"/>
        <w:w w:val="100"/>
        <w:lang w:val="en-US" w:eastAsia="en-US" w:bidi="ar-SA"/>
      </w:rPr>
    </w:lvl>
    <w:lvl w:ilvl="2" w:tentative="0">
      <w:start w:val="1"/>
      <w:numFmt w:val="decimal"/>
      <w:lvlText w:val="%1.%2.%3"/>
      <w:lvlJc w:val="left"/>
      <w:pPr>
        <w:ind w:left="1200" w:hanging="8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173" w:hanging="840"/>
      </w:pPr>
      <w:rPr>
        <w:rFonts w:hint="default"/>
        <w:lang w:val="en-US" w:eastAsia="en-US" w:bidi="ar-SA"/>
      </w:rPr>
    </w:lvl>
    <w:lvl w:ilvl="4" w:tentative="0">
      <w:start w:val="0"/>
      <w:numFmt w:val="bullet"/>
      <w:lvlText w:val="•"/>
      <w:lvlJc w:val="left"/>
      <w:pPr>
        <w:ind w:left="4160" w:hanging="840"/>
      </w:pPr>
      <w:rPr>
        <w:rFonts w:hint="default"/>
        <w:lang w:val="en-US" w:eastAsia="en-US" w:bidi="ar-SA"/>
      </w:rPr>
    </w:lvl>
    <w:lvl w:ilvl="5" w:tentative="0">
      <w:start w:val="0"/>
      <w:numFmt w:val="bullet"/>
      <w:lvlText w:val="•"/>
      <w:lvlJc w:val="left"/>
      <w:pPr>
        <w:ind w:left="5146" w:hanging="840"/>
      </w:pPr>
      <w:rPr>
        <w:rFonts w:hint="default"/>
        <w:lang w:val="en-US" w:eastAsia="en-US" w:bidi="ar-SA"/>
      </w:rPr>
    </w:lvl>
    <w:lvl w:ilvl="6" w:tentative="0">
      <w:start w:val="0"/>
      <w:numFmt w:val="bullet"/>
      <w:lvlText w:val="•"/>
      <w:lvlJc w:val="left"/>
      <w:pPr>
        <w:ind w:left="6133" w:hanging="840"/>
      </w:pPr>
      <w:rPr>
        <w:rFonts w:hint="default"/>
        <w:lang w:val="en-US" w:eastAsia="en-US" w:bidi="ar-SA"/>
      </w:rPr>
    </w:lvl>
    <w:lvl w:ilvl="7" w:tentative="0">
      <w:start w:val="0"/>
      <w:numFmt w:val="bullet"/>
      <w:lvlText w:val="•"/>
      <w:lvlJc w:val="left"/>
      <w:pPr>
        <w:ind w:left="7120" w:hanging="840"/>
      </w:pPr>
      <w:rPr>
        <w:rFonts w:hint="default"/>
        <w:lang w:val="en-US" w:eastAsia="en-US" w:bidi="ar-SA"/>
      </w:rPr>
    </w:lvl>
    <w:lvl w:ilvl="8" w:tentative="0">
      <w:start w:val="0"/>
      <w:numFmt w:val="bullet"/>
      <w:lvlText w:val="•"/>
      <w:lvlJc w:val="left"/>
      <w:pPr>
        <w:ind w:left="8106" w:hanging="840"/>
      </w:pPr>
      <w:rPr>
        <w:rFonts w:hint="default"/>
        <w:lang w:val="en-US" w:eastAsia="en-US" w:bidi="ar-SA"/>
      </w:rPr>
    </w:lvl>
  </w:abstractNum>
  <w:abstractNum w:abstractNumId="1">
    <w:nsid w:val="B5E306ED"/>
    <w:multiLevelType w:val="multilevel"/>
    <w:tmpl w:val="B5E306ED"/>
    <w:lvl w:ilvl="0" w:tentative="0">
      <w:start w:val="0"/>
      <w:numFmt w:val="bullet"/>
      <w:lvlText w:val="●"/>
      <w:lvlJc w:val="left"/>
      <w:pPr>
        <w:ind w:left="108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720"/>
      </w:pPr>
      <w:rPr>
        <w:rFonts w:hint="default"/>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108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720"/>
      </w:pPr>
      <w:rPr>
        <w:rFonts w:hint="default"/>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3">
    <w:nsid w:val="C8879AEF"/>
    <w:multiLevelType w:val="multilevel"/>
    <w:tmpl w:val="C8879AEF"/>
    <w:lvl w:ilvl="0" w:tentative="0">
      <w:start w:val="8"/>
      <w:numFmt w:val="decimal"/>
      <w:lvlText w:val="%1"/>
      <w:lvlJc w:val="left"/>
      <w:pPr>
        <w:ind w:left="1080" w:hanging="720"/>
        <w:jc w:val="left"/>
      </w:pPr>
      <w:rPr>
        <w:rFonts w:hint="default"/>
        <w:lang w:val="en-US" w:eastAsia="en-US" w:bidi="ar-SA"/>
      </w:rPr>
    </w:lvl>
    <w:lvl w:ilvl="1" w:tentative="0">
      <w:start w:val="1"/>
      <w:numFmt w:val="decimal"/>
      <w:lvlText w:val="%1.%2"/>
      <w:lvlJc w:val="left"/>
      <w:pPr>
        <w:ind w:left="1080" w:hanging="7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4">
    <w:nsid w:val="CF092B84"/>
    <w:multiLevelType w:val="multilevel"/>
    <w:tmpl w:val="CF092B84"/>
    <w:lvl w:ilvl="0" w:tentative="0">
      <w:start w:val="2"/>
      <w:numFmt w:val="decimal"/>
      <w:lvlText w:val="%1"/>
      <w:lvlJc w:val="left"/>
      <w:pPr>
        <w:ind w:left="852" w:hanging="492"/>
        <w:jc w:val="left"/>
      </w:pPr>
      <w:rPr>
        <w:rFonts w:hint="default"/>
        <w:lang w:val="en-US" w:eastAsia="en-US" w:bidi="ar-SA"/>
      </w:rPr>
    </w:lvl>
    <w:lvl w:ilvl="1" w:tentative="0">
      <w:start w:val="1"/>
      <w:numFmt w:val="decimal"/>
      <w:lvlText w:val="%1.%2"/>
      <w:lvlJc w:val="left"/>
      <w:pPr>
        <w:ind w:left="852" w:hanging="492"/>
        <w:jc w:val="left"/>
      </w:pPr>
      <w:rPr>
        <w:rFonts w:hint="default"/>
        <w:spacing w:val="-2"/>
        <w:w w:val="97"/>
        <w:lang w:val="en-US" w:eastAsia="en-US" w:bidi="ar-SA"/>
      </w:rPr>
    </w:lvl>
    <w:lvl w:ilvl="2" w:tentative="0">
      <w:start w:val="1"/>
      <w:numFmt w:val="decimal"/>
      <w:lvlText w:val="%1.%2.%3"/>
      <w:lvlJc w:val="left"/>
      <w:pPr>
        <w:ind w:left="360"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908" w:hanging="540"/>
      </w:pPr>
      <w:rPr>
        <w:rFonts w:hint="default"/>
        <w:lang w:val="en-US" w:eastAsia="en-US" w:bidi="ar-SA"/>
      </w:rPr>
    </w:lvl>
    <w:lvl w:ilvl="4" w:tentative="0">
      <w:start w:val="0"/>
      <w:numFmt w:val="bullet"/>
      <w:lvlText w:val="•"/>
      <w:lvlJc w:val="left"/>
      <w:pPr>
        <w:ind w:left="3933" w:hanging="540"/>
      </w:pPr>
      <w:rPr>
        <w:rFonts w:hint="default"/>
        <w:lang w:val="en-US" w:eastAsia="en-US" w:bidi="ar-SA"/>
      </w:rPr>
    </w:lvl>
    <w:lvl w:ilvl="5" w:tentative="0">
      <w:start w:val="0"/>
      <w:numFmt w:val="bullet"/>
      <w:lvlText w:val="•"/>
      <w:lvlJc w:val="left"/>
      <w:pPr>
        <w:ind w:left="4957" w:hanging="540"/>
      </w:pPr>
      <w:rPr>
        <w:rFonts w:hint="default"/>
        <w:lang w:val="en-US" w:eastAsia="en-US" w:bidi="ar-SA"/>
      </w:rPr>
    </w:lvl>
    <w:lvl w:ilvl="6" w:tentative="0">
      <w:start w:val="0"/>
      <w:numFmt w:val="bullet"/>
      <w:lvlText w:val="•"/>
      <w:lvlJc w:val="left"/>
      <w:pPr>
        <w:ind w:left="5982" w:hanging="540"/>
      </w:pPr>
      <w:rPr>
        <w:rFonts w:hint="default"/>
        <w:lang w:val="en-US" w:eastAsia="en-US" w:bidi="ar-SA"/>
      </w:rPr>
    </w:lvl>
    <w:lvl w:ilvl="7" w:tentative="0">
      <w:start w:val="0"/>
      <w:numFmt w:val="bullet"/>
      <w:lvlText w:val="•"/>
      <w:lvlJc w:val="left"/>
      <w:pPr>
        <w:ind w:left="7006" w:hanging="540"/>
      </w:pPr>
      <w:rPr>
        <w:rFonts w:hint="default"/>
        <w:lang w:val="en-US" w:eastAsia="en-US" w:bidi="ar-SA"/>
      </w:rPr>
    </w:lvl>
    <w:lvl w:ilvl="8" w:tentative="0">
      <w:start w:val="0"/>
      <w:numFmt w:val="bullet"/>
      <w:lvlText w:val="•"/>
      <w:lvlJc w:val="left"/>
      <w:pPr>
        <w:ind w:left="8031" w:hanging="540"/>
      </w:pPr>
      <w:rPr>
        <w:rFonts w:hint="default"/>
        <w:lang w:val="en-US" w:eastAsia="en-US" w:bidi="ar-SA"/>
      </w:rPr>
    </w:lvl>
  </w:abstractNum>
  <w:abstractNum w:abstractNumId="5">
    <w:nsid w:val="F4B5D9F5"/>
    <w:multiLevelType w:val="multilevel"/>
    <w:tmpl w:val="F4B5D9F5"/>
    <w:lvl w:ilvl="0" w:tentative="0">
      <w:start w:val="10"/>
      <w:numFmt w:val="decimal"/>
      <w:lvlText w:val="%1"/>
      <w:lvlJc w:val="left"/>
      <w:pPr>
        <w:ind w:left="4732" w:hanging="480"/>
        <w:jc w:val="left"/>
      </w:pPr>
      <w:rPr>
        <w:rFonts w:hint="default"/>
        <w:lang w:val="en-US" w:eastAsia="en-US" w:bidi="ar-SA"/>
      </w:rPr>
    </w:lvl>
    <w:lvl w:ilvl="1" w:tentative="0">
      <w:start w:val="1"/>
      <w:numFmt w:val="decimal"/>
      <w:lvlText w:val="%1.%2"/>
      <w:lvlJc w:val="left"/>
      <w:pPr>
        <w:ind w:left="4732" w:hanging="480"/>
        <w:jc w:val="right"/>
      </w:pPr>
      <w:rPr>
        <w:rFonts w:hint="default"/>
        <w:spacing w:val="0"/>
        <w:w w:val="100"/>
        <w:lang w:val="en-US" w:eastAsia="en-US" w:bidi="ar-SA"/>
      </w:rPr>
    </w:lvl>
    <w:lvl w:ilvl="2" w:tentative="0">
      <w:start w:val="0"/>
      <w:numFmt w:val="bullet"/>
      <w:lvlText w:val="•"/>
      <w:lvlJc w:val="left"/>
      <w:pPr>
        <w:ind w:left="5808" w:hanging="480"/>
      </w:pPr>
      <w:rPr>
        <w:rFonts w:hint="default"/>
        <w:lang w:val="en-US" w:eastAsia="en-US" w:bidi="ar-SA"/>
      </w:rPr>
    </w:lvl>
    <w:lvl w:ilvl="3" w:tentative="0">
      <w:start w:val="0"/>
      <w:numFmt w:val="bullet"/>
      <w:lvlText w:val="•"/>
      <w:lvlJc w:val="left"/>
      <w:pPr>
        <w:ind w:left="6342" w:hanging="480"/>
      </w:pPr>
      <w:rPr>
        <w:rFonts w:hint="default"/>
        <w:lang w:val="en-US" w:eastAsia="en-US" w:bidi="ar-SA"/>
      </w:rPr>
    </w:lvl>
    <w:lvl w:ilvl="4" w:tentative="0">
      <w:start w:val="0"/>
      <w:numFmt w:val="bullet"/>
      <w:lvlText w:val="•"/>
      <w:lvlJc w:val="left"/>
      <w:pPr>
        <w:ind w:left="6876" w:hanging="480"/>
      </w:pPr>
      <w:rPr>
        <w:rFonts w:hint="default"/>
        <w:lang w:val="en-US" w:eastAsia="en-US" w:bidi="ar-SA"/>
      </w:rPr>
    </w:lvl>
    <w:lvl w:ilvl="5" w:tentative="0">
      <w:start w:val="0"/>
      <w:numFmt w:val="bullet"/>
      <w:lvlText w:val="•"/>
      <w:lvlJc w:val="left"/>
      <w:pPr>
        <w:ind w:left="7410" w:hanging="480"/>
      </w:pPr>
      <w:rPr>
        <w:rFonts w:hint="default"/>
        <w:lang w:val="en-US" w:eastAsia="en-US" w:bidi="ar-SA"/>
      </w:rPr>
    </w:lvl>
    <w:lvl w:ilvl="6" w:tentative="0">
      <w:start w:val="0"/>
      <w:numFmt w:val="bullet"/>
      <w:lvlText w:val="•"/>
      <w:lvlJc w:val="left"/>
      <w:pPr>
        <w:ind w:left="7944" w:hanging="480"/>
      </w:pPr>
      <w:rPr>
        <w:rFonts w:hint="default"/>
        <w:lang w:val="en-US" w:eastAsia="en-US" w:bidi="ar-SA"/>
      </w:rPr>
    </w:lvl>
    <w:lvl w:ilvl="7" w:tentative="0">
      <w:start w:val="0"/>
      <w:numFmt w:val="bullet"/>
      <w:lvlText w:val="•"/>
      <w:lvlJc w:val="left"/>
      <w:pPr>
        <w:ind w:left="8478" w:hanging="480"/>
      </w:pPr>
      <w:rPr>
        <w:rFonts w:hint="default"/>
        <w:lang w:val="en-US" w:eastAsia="en-US" w:bidi="ar-SA"/>
      </w:rPr>
    </w:lvl>
    <w:lvl w:ilvl="8" w:tentative="0">
      <w:start w:val="0"/>
      <w:numFmt w:val="bullet"/>
      <w:lvlText w:val="•"/>
      <w:lvlJc w:val="left"/>
      <w:pPr>
        <w:ind w:left="9012" w:hanging="480"/>
      </w:pPr>
      <w:rPr>
        <w:rFonts w:hint="default"/>
        <w:lang w:val="en-US" w:eastAsia="en-US" w:bidi="ar-SA"/>
      </w:rPr>
    </w:lvl>
  </w:abstractNum>
  <w:abstractNum w:abstractNumId="6">
    <w:nsid w:val="0053208E"/>
    <w:multiLevelType w:val="multilevel"/>
    <w:tmpl w:val="0053208E"/>
    <w:lvl w:ilvl="0" w:tentative="0">
      <w:start w:val="1"/>
      <w:numFmt w:val="decimal"/>
      <w:lvlText w:val="%1"/>
      <w:lvlJc w:val="left"/>
      <w:pPr>
        <w:ind w:left="782" w:hanging="423"/>
        <w:jc w:val="left"/>
      </w:pPr>
      <w:rPr>
        <w:rFonts w:hint="default"/>
        <w:lang w:val="en-US" w:eastAsia="en-US" w:bidi="ar-SA"/>
      </w:rPr>
    </w:lvl>
    <w:lvl w:ilvl="1" w:tentative="0">
      <w:start w:val="1"/>
      <w:numFmt w:val="decimal"/>
      <w:lvlText w:val="%1.%2"/>
      <w:lvlJc w:val="left"/>
      <w:pPr>
        <w:ind w:left="782" w:hanging="423"/>
        <w:jc w:val="left"/>
      </w:pPr>
      <w:rPr>
        <w:rFonts w:hint="default"/>
        <w:spacing w:val="-2"/>
        <w:w w:val="100"/>
        <w:lang w:val="en-US" w:eastAsia="en-US" w:bidi="ar-SA"/>
      </w:rPr>
    </w:lvl>
    <w:lvl w:ilvl="2" w:tentative="0">
      <w:start w:val="0"/>
      <w:numFmt w:val="bullet"/>
      <w:lvlText w:val="•"/>
      <w:lvlJc w:val="left"/>
      <w:pPr>
        <w:ind w:left="2640" w:hanging="423"/>
      </w:pPr>
      <w:rPr>
        <w:rFonts w:hint="default"/>
        <w:lang w:val="en-US" w:eastAsia="en-US" w:bidi="ar-SA"/>
      </w:rPr>
    </w:lvl>
    <w:lvl w:ilvl="3" w:tentative="0">
      <w:start w:val="0"/>
      <w:numFmt w:val="bullet"/>
      <w:lvlText w:val="•"/>
      <w:lvlJc w:val="left"/>
      <w:pPr>
        <w:ind w:left="3570" w:hanging="423"/>
      </w:pPr>
      <w:rPr>
        <w:rFonts w:hint="default"/>
        <w:lang w:val="en-US" w:eastAsia="en-US" w:bidi="ar-SA"/>
      </w:rPr>
    </w:lvl>
    <w:lvl w:ilvl="4" w:tentative="0">
      <w:start w:val="0"/>
      <w:numFmt w:val="bullet"/>
      <w:lvlText w:val="•"/>
      <w:lvlJc w:val="left"/>
      <w:pPr>
        <w:ind w:left="4500" w:hanging="423"/>
      </w:pPr>
      <w:rPr>
        <w:rFonts w:hint="default"/>
        <w:lang w:val="en-US" w:eastAsia="en-US" w:bidi="ar-SA"/>
      </w:rPr>
    </w:lvl>
    <w:lvl w:ilvl="5" w:tentative="0">
      <w:start w:val="0"/>
      <w:numFmt w:val="bullet"/>
      <w:lvlText w:val="•"/>
      <w:lvlJc w:val="left"/>
      <w:pPr>
        <w:ind w:left="5430" w:hanging="423"/>
      </w:pPr>
      <w:rPr>
        <w:rFonts w:hint="default"/>
        <w:lang w:val="en-US" w:eastAsia="en-US" w:bidi="ar-SA"/>
      </w:rPr>
    </w:lvl>
    <w:lvl w:ilvl="6" w:tentative="0">
      <w:start w:val="0"/>
      <w:numFmt w:val="bullet"/>
      <w:lvlText w:val="•"/>
      <w:lvlJc w:val="left"/>
      <w:pPr>
        <w:ind w:left="6360" w:hanging="423"/>
      </w:pPr>
      <w:rPr>
        <w:rFonts w:hint="default"/>
        <w:lang w:val="en-US" w:eastAsia="en-US" w:bidi="ar-SA"/>
      </w:rPr>
    </w:lvl>
    <w:lvl w:ilvl="7" w:tentative="0">
      <w:start w:val="0"/>
      <w:numFmt w:val="bullet"/>
      <w:lvlText w:val="•"/>
      <w:lvlJc w:val="left"/>
      <w:pPr>
        <w:ind w:left="7290" w:hanging="423"/>
      </w:pPr>
      <w:rPr>
        <w:rFonts w:hint="default"/>
        <w:lang w:val="en-US" w:eastAsia="en-US" w:bidi="ar-SA"/>
      </w:rPr>
    </w:lvl>
    <w:lvl w:ilvl="8" w:tentative="0">
      <w:start w:val="0"/>
      <w:numFmt w:val="bullet"/>
      <w:lvlText w:val="•"/>
      <w:lvlJc w:val="left"/>
      <w:pPr>
        <w:ind w:left="8220" w:hanging="423"/>
      </w:pPr>
      <w:rPr>
        <w:rFonts w:hint="default"/>
        <w:lang w:val="en-US" w:eastAsia="en-US" w:bidi="ar-SA"/>
      </w:rPr>
    </w:lvl>
  </w:abstractNum>
  <w:abstractNum w:abstractNumId="7">
    <w:nsid w:val="0248C179"/>
    <w:multiLevelType w:val="multilevel"/>
    <w:tmpl w:val="0248C179"/>
    <w:lvl w:ilvl="0" w:tentative="0">
      <w:start w:val="4"/>
      <w:numFmt w:val="decimal"/>
      <w:lvlText w:val="%1"/>
      <w:lvlJc w:val="left"/>
      <w:pPr>
        <w:ind w:left="1080" w:hanging="720"/>
        <w:jc w:val="left"/>
      </w:pPr>
      <w:rPr>
        <w:rFonts w:hint="default"/>
        <w:lang w:val="en-US" w:eastAsia="en-US" w:bidi="ar-SA"/>
      </w:rPr>
    </w:lvl>
    <w:lvl w:ilvl="1" w:tentative="0">
      <w:start w:val="1"/>
      <w:numFmt w:val="decimal"/>
      <w:lvlText w:val="%1.%2"/>
      <w:lvlJc w:val="left"/>
      <w:pPr>
        <w:ind w:left="1080" w:hanging="720"/>
        <w:jc w:val="left"/>
      </w:pPr>
      <w:rPr>
        <w:rFonts w:hint="default"/>
        <w:spacing w:val="0"/>
        <w:w w:val="100"/>
        <w:lang w:val="en-US" w:eastAsia="en-US" w:bidi="ar-SA"/>
      </w:rPr>
    </w:lvl>
    <w:lvl w:ilvl="2" w:tentative="0">
      <w:start w:val="1"/>
      <w:numFmt w:val="decimal"/>
      <w:lvlText w:val="%1.%2.%3"/>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8">
    <w:nsid w:val="03D62ECE"/>
    <w:multiLevelType w:val="multilevel"/>
    <w:tmpl w:val="03D62ECE"/>
    <w:lvl w:ilvl="0" w:tentative="0">
      <w:start w:val="0"/>
      <w:numFmt w:val="bullet"/>
      <w:lvlText w:val="●"/>
      <w:lvlJc w:val="left"/>
      <w:pPr>
        <w:ind w:left="108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720"/>
      </w:pPr>
      <w:rPr>
        <w:rFonts w:hint="default"/>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9">
    <w:nsid w:val="2470EC97"/>
    <w:multiLevelType w:val="multilevel"/>
    <w:tmpl w:val="2470EC97"/>
    <w:lvl w:ilvl="0" w:tentative="0">
      <w:start w:val="1"/>
      <w:numFmt w:val="decimal"/>
      <w:lvlText w:val="[%1]"/>
      <w:lvlJc w:val="left"/>
      <w:pPr>
        <w:ind w:left="120"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116" w:hanging="339"/>
      </w:pPr>
      <w:rPr>
        <w:rFonts w:hint="default"/>
        <w:lang w:val="en-US" w:eastAsia="en-US" w:bidi="ar-SA"/>
      </w:rPr>
    </w:lvl>
    <w:lvl w:ilvl="2" w:tentative="0">
      <w:start w:val="0"/>
      <w:numFmt w:val="bullet"/>
      <w:lvlText w:val="•"/>
      <w:lvlJc w:val="left"/>
      <w:pPr>
        <w:ind w:left="2112" w:hanging="339"/>
      </w:pPr>
      <w:rPr>
        <w:rFonts w:hint="default"/>
        <w:lang w:val="en-US" w:eastAsia="en-US" w:bidi="ar-SA"/>
      </w:rPr>
    </w:lvl>
    <w:lvl w:ilvl="3" w:tentative="0">
      <w:start w:val="0"/>
      <w:numFmt w:val="bullet"/>
      <w:lvlText w:val="•"/>
      <w:lvlJc w:val="left"/>
      <w:pPr>
        <w:ind w:left="3108" w:hanging="339"/>
      </w:pPr>
      <w:rPr>
        <w:rFonts w:hint="default"/>
        <w:lang w:val="en-US" w:eastAsia="en-US" w:bidi="ar-SA"/>
      </w:rPr>
    </w:lvl>
    <w:lvl w:ilvl="4" w:tentative="0">
      <w:start w:val="0"/>
      <w:numFmt w:val="bullet"/>
      <w:lvlText w:val="•"/>
      <w:lvlJc w:val="left"/>
      <w:pPr>
        <w:ind w:left="4104" w:hanging="339"/>
      </w:pPr>
      <w:rPr>
        <w:rFonts w:hint="default"/>
        <w:lang w:val="en-US" w:eastAsia="en-US" w:bidi="ar-SA"/>
      </w:rPr>
    </w:lvl>
    <w:lvl w:ilvl="5" w:tentative="0">
      <w:start w:val="0"/>
      <w:numFmt w:val="bullet"/>
      <w:lvlText w:val="•"/>
      <w:lvlJc w:val="left"/>
      <w:pPr>
        <w:ind w:left="5100" w:hanging="339"/>
      </w:pPr>
      <w:rPr>
        <w:rFonts w:hint="default"/>
        <w:lang w:val="en-US" w:eastAsia="en-US" w:bidi="ar-SA"/>
      </w:rPr>
    </w:lvl>
    <w:lvl w:ilvl="6" w:tentative="0">
      <w:start w:val="0"/>
      <w:numFmt w:val="bullet"/>
      <w:lvlText w:val="•"/>
      <w:lvlJc w:val="left"/>
      <w:pPr>
        <w:ind w:left="6096" w:hanging="339"/>
      </w:pPr>
      <w:rPr>
        <w:rFonts w:hint="default"/>
        <w:lang w:val="en-US" w:eastAsia="en-US" w:bidi="ar-SA"/>
      </w:rPr>
    </w:lvl>
    <w:lvl w:ilvl="7" w:tentative="0">
      <w:start w:val="0"/>
      <w:numFmt w:val="bullet"/>
      <w:lvlText w:val="•"/>
      <w:lvlJc w:val="left"/>
      <w:pPr>
        <w:ind w:left="7092" w:hanging="339"/>
      </w:pPr>
      <w:rPr>
        <w:rFonts w:hint="default"/>
        <w:lang w:val="en-US" w:eastAsia="en-US" w:bidi="ar-SA"/>
      </w:rPr>
    </w:lvl>
    <w:lvl w:ilvl="8" w:tentative="0">
      <w:start w:val="0"/>
      <w:numFmt w:val="bullet"/>
      <w:lvlText w:val="•"/>
      <w:lvlJc w:val="left"/>
      <w:pPr>
        <w:ind w:left="8088" w:hanging="339"/>
      </w:pPr>
      <w:rPr>
        <w:rFonts w:hint="default"/>
        <w:lang w:val="en-US" w:eastAsia="en-US" w:bidi="ar-SA"/>
      </w:rPr>
    </w:lvl>
  </w:abstractNum>
  <w:abstractNum w:abstractNumId="10">
    <w:nsid w:val="25B654F3"/>
    <w:multiLevelType w:val="multilevel"/>
    <w:tmpl w:val="25B654F3"/>
    <w:lvl w:ilvl="0" w:tentative="0">
      <w:start w:val="0"/>
      <w:numFmt w:val="bullet"/>
      <w:lvlText w:val="●"/>
      <w:lvlJc w:val="left"/>
      <w:pPr>
        <w:ind w:left="108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720"/>
      </w:pPr>
      <w:rPr>
        <w:rFonts w:hint="default"/>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11">
    <w:nsid w:val="2A8F537B"/>
    <w:multiLevelType w:val="multilevel"/>
    <w:tmpl w:val="2A8F537B"/>
    <w:lvl w:ilvl="0" w:tentative="0">
      <w:start w:val="6"/>
      <w:numFmt w:val="decimal"/>
      <w:lvlText w:val="%1"/>
      <w:lvlJc w:val="left"/>
      <w:pPr>
        <w:ind w:left="1080" w:hanging="720"/>
        <w:jc w:val="left"/>
      </w:pPr>
      <w:rPr>
        <w:rFonts w:hint="default"/>
        <w:lang w:val="en-US" w:eastAsia="en-US" w:bidi="ar-SA"/>
      </w:rPr>
    </w:lvl>
    <w:lvl w:ilvl="1" w:tentative="0">
      <w:start w:val="1"/>
      <w:numFmt w:val="decimal"/>
      <w:lvlText w:val="%1.%2"/>
      <w:lvlJc w:val="left"/>
      <w:pPr>
        <w:ind w:left="1080" w:hanging="7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12">
    <w:nsid w:val="4D4DC07F"/>
    <w:multiLevelType w:val="multilevel"/>
    <w:tmpl w:val="4D4DC07F"/>
    <w:lvl w:ilvl="0" w:tentative="0">
      <w:start w:val="10"/>
      <w:numFmt w:val="decimal"/>
      <w:lvlText w:val="%1"/>
      <w:lvlJc w:val="left"/>
      <w:pPr>
        <w:ind w:left="1159" w:hanging="560"/>
        <w:jc w:val="left"/>
      </w:pPr>
      <w:rPr>
        <w:rFonts w:hint="default"/>
        <w:lang w:val="en-US" w:eastAsia="en-US" w:bidi="ar-SA"/>
      </w:rPr>
    </w:lvl>
    <w:lvl w:ilvl="1" w:tentative="0">
      <w:start w:val="1"/>
      <w:numFmt w:val="decimal"/>
      <w:lvlText w:val="%1.%2"/>
      <w:lvlJc w:val="left"/>
      <w:pPr>
        <w:ind w:left="1159" w:hanging="560"/>
        <w:jc w:val="righ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2944" w:hanging="560"/>
      </w:pPr>
      <w:rPr>
        <w:rFonts w:hint="default"/>
        <w:lang w:val="en-US" w:eastAsia="en-US" w:bidi="ar-SA"/>
      </w:rPr>
    </w:lvl>
    <w:lvl w:ilvl="3" w:tentative="0">
      <w:start w:val="0"/>
      <w:numFmt w:val="bullet"/>
      <w:lvlText w:val="•"/>
      <w:lvlJc w:val="left"/>
      <w:pPr>
        <w:ind w:left="3836" w:hanging="560"/>
      </w:pPr>
      <w:rPr>
        <w:rFonts w:hint="default"/>
        <w:lang w:val="en-US" w:eastAsia="en-US" w:bidi="ar-SA"/>
      </w:rPr>
    </w:lvl>
    <w:lvl w:ilvl="4" w:tentative="0">
      <w:start w:val="0"/>
      <w:numFmt w:val="bullet"/>
      <w:lvlText w:val="•"/>
      <w:lvlJc w:val="left"/>
      <w:pPr>
        <w:ind w:left="4728" w:hanging="560"/>
      </w:pPr>
      <w:rPr>
        <w:rFonts w:hint="default"/>
        <w:lang w:val="en-US" w:eastAsia="en-US" w:bidi="ar-SA"/>
      </w:rPr>
    </w:lvl>
    <w:lvl w:ilvl="5" w:tentative="0">
      <w:start w:val="0"/>
      <w:numFmt w:val="bullet"/>
      <w:lvlText w:val="•"/>
      <w:lvlJc w:val="left"/>
      <w:pPr>
        <w:ind w:left="5620" w:hanging="560"/>
      </w:pPr>
      <w:rPr>
        <w:rFonts w:hint="default"/>
        <w:lang w:val="en-US" w:eastAsia="en-US" w:bidi="ar-SA"/>
      </w:rPr>
    </w:lvl>
    <w:lvl w:ilvl="6" w:tentative="0">
      <w:start w:val="0"/>
      <w:numFmt w:val="bullet"/>
      <w:lvlText w:val="•"/>
      <w:lvlJc w:val="left"/>
      <w:pPr>
        <w:ind w:left="6512" w:hanging="560"/>
      </w:pPr>
      <w:rPr>
        <w:rFonts w:hint="default"/>
        <w:lang w:val="en-US" w:eastAsia="en-US" w:bidi="ar-SA"/>
      </w:rPr>
    </w:lvl>
    <w:lvl w:ilvl="7" w:tentative="0">
      <w:start w:val="0"/>
      <w:numFmt w:val="bullet"/>
      <w:lvlText w:val="•"/>
      <w:lvlJc w:val="left"/>
      <w:pPr>
        <w:ind w:left="7404" w:hanging="560"/>
      </w:pPr>
      <w:rPr>
        <w:rFonts w:hint="default"/>
        <w:lang w:val="en-US" w:eastAsia="en-US" w:bidi="ar-SA"/>
      </w:rPr>
    </w:lvl>
    <w:lvl w:ilvl="8" w:tentative="0">
      <w:start w:val="0"/>
      <w:numFmt w:val="bullet"/>
      <w:lvlText w:val="•"/>
      <w:lvlJc w:val="left"/>
      <w:pPr>
        <w:ind w:left="8296" w:hanging="560"/>
      </w:pPr>
      <w:rPr>
        <w:rFonts w:hint="default"/>
        <w:lang w:val="en-US" w:eastAsia="en-US" w:bidi="ar-SA"/>
      </w:rPr>
    </w:lvl>
  </w:abstractNum>
  <w:abstractNum w:abstractNumId="13">
    <w:nsid w:val="59ADCABA"/>
    <w:multiLevelType w:val="multilevel"/>
    <w:tmpl w:val="59ADCABA"/>
    <w:lvl w:ilvl="0" w:tentative="0">
      <w:start w:val="3"/>
      <w:numFmt w:val="decimal"/>
      <w:lvlText w:val="%1"/>
      <w:lvlJc w:val="left"/>
      <w:pPr>
        <w:ind w:left="600" w:hanging="240"/>
        <w:jc w:val="left"/>
      </w:pPr>
      <w:rPr>
        <w:rFonts w:hint="default" w:ascii="Times New Roman" w:hAnsi="Times New Roman" w:eastAsia="Times New Roman" w:cs="Times New Roman"/>
        <w:b/>
        <w:bCs/>
        <w:i w:val="0"/>
        <w:iCs w:val="0"/>
        <w:spacing w:val="0"/>
        <w:w w:val="99"/>
        <w:sz w:val="32"/>
        <w:szCs w:val="32"/>
        <w:lang w:val="en-US" w:eastAsia="en-US" w:bidi="ar-SA"/>
      </w:rPr>
    </w:lvl>
    <w:lvl w:ilvl="1" w:tentative="0">
      <w:start w:val="1"/>
      <w:numFmt w:val="decimal"/>
      <w:lvlText w:val="%1.%2"/>
      <w:lvlJc w:val="left"/>
      <w:pPr>
        <w:ind w:left="1080" w:hanging="720"/>
        <w:jc w:val="left"/>
      </w:pPr>
      <w:rPr>
        <w:rFonts w:hint="default"/>
        <w:spacing w:val="-2"/>
        <w:w w:val="100"/>
        <w:lang w:val="en-US" w:eastAsia="en-US" w:bidi="ar-SA"/>
      </w:rPr>
    </w:lvl>
    <w:lvl w:ilvl="2" w:tentative="0">
      <w:start w:val="1"/>
      <w:numFmt w:val="decimal"/>
      <w:lvlText w:val="%1.%2.%3"/>
      <w:lvlJc w:val="left"/>
      <w:pPr>
        <w:ind w:left="1080" w:hanging="720"/>
        <w:jc w:val="left"/>
      </w:pPr>
      <w:rPr>
        <w:rFonts w:hint="default"/>
        <w:spacing w:val="-2"/>
        <w:w w:val="100"/>
        <w:lang w:val="en-US" w:eastAsia="en-US" w:bidi="ar-SA"/>
      </w:rPr>
    </w:lvl>
    <w:lvl w:ilvl="3" w:tentative="0">
      <w:start w:val="0"/>
      <w:numFmt w:val="bullet"/>
      <w:lvlText w:val="•"/>
      <w:lvlJc w:val="left"/>
      <w:pPr>
        <w:ind w:left="3080" w:hanging="720"/>
      </w:pPr>
      <w:rPr>
        <w:rFonts w:hint="default"/>
        <w:lang w:val="en-US" w:eastAsia="en-US" w:bidi="ar-SA"/>
      </w:rPr>
    </w:lvl>
    <w:lvl w:ilvl="4" w:tentative="0">
      <w:start w:val="0"/>
      <w:numFmt w:val="bullet"/>
      <w:lvlText w:val="•"/>
      <w:lvlJc w:val="left"/>
      <w:pPr>
        <w:ind w:left="4080" w:hanging="720"/>
      </w:pPr>
      <w:rPr>
        <w:rFonts w:hint="default"/>
        <w:lang w:val="en-US" w:eastAsia="en-US" w:bidi="ar-SA"/>
      </w:rPr>
    </w:lvl>
    <w:lvl w:ilvl="5" w:tentative="0">
      <w:start w:val="0"/>
      <w:numFmt w:val="bullet"/>
      <w:lvlText w:val="•"/>
      <w:lvlJc w:val="left"/>
      <w:pPr>
        <w:ind w:left="5080" w:hanging="720"/>
      </w:pPr>
      <w:rPr>
        <w:rFonts w:hint="default"/>
        <w:lang w:val="en-US" w:eastAsia="en-US" w:bidi="ar-SA"/>
      </w:rPr>
    </w:lvl>
    <w:lvl w:ilvl="6" w:tentative="0">
      <w:start w:val="0"/>
      <w:numFmt w:val="bullet"/>
      <w:lvlText w:val="•"/>
      <w:lvlJc w:val="left"/>
      <w:pPr>
        <w:ind w:left="6080" w:hanging="720"/>
      </w:pPr>
      <w:rPr>
        <w:rFonts w:hint="default"/>
        <w:lang w:val="en-US" w:eastAsia="en-US" w:bidi="ar-SA"/>
      </w:rPr>
    </w:lvl>
    <w:lvl w:ilvl="7" w:tentative="0">
      <w:start w:val="0"/>
      <w:numFmt w:val="bullet"/>
      <w:lvlText w:val="•"/>
      <w:lvlJc w:val="left"/>
      <w:pPr>
        <w:ind w:left="7080" w:hanging="720"/>
      </w:pPr>
      <w:rPr>
        <w:rFonts w:hint="default"/>
        <w:lang w:val="en-US" w:eastAsia="en-US" w:bidi="ar-SA"/>
      </w:rPr>
    </w:lvl>
    <w:lvl w:ilvl="8" w:tentative="0">
      <w:start w:val="0"/>
      <w:numFmt w:val="bullet"/>
      <w:lvlText w:val="•"/>
      <w:lvlJc w:val="left"/>
      <w:pPr>
        <w:ind w:left="8080" w:hanging="720"/>
      </w:pPr>
      <w:rPr>
        <w:rFonts w:hint="default"/>
        <w:lang w:val="en-US" w:eastAsia="en-US" w:bidi="ar-SA"/>
      </w:rPr>
    </w:lvl>
  </w:abstractNum>
  <w:abstractNum w:abstractNumId="14">
    <w:nsid w:val="5A241D34"/>
    <w:multiLevelType w:val="multilevel"/>
    <w:tmpl w:val="5A241D34"/>
    <w:lvl w:ilvl="0" w:tentative="0">
      <w:start w:val="7"/>
      <w:numFmt w:val="decimal"/>
      <w:lvlText w:val="%1"/>
      <w:lvlJc w:val="left"/>
      <w:pPr>
        <w:ind w:left="1080" w:hanging="720"/>
        <w:jc w:val="left"/>
      </w:pPr>
      <w:rPr>
        <w:rFonts w:hint="default"/>
        <w:lang w:val="en-US" w:eastAsia="en-US" w:bidi="ar-SA"/>
      </w:rPr>
    </w:lvl>
    <w:lvl w:ilvl="1" w:tentative="0">
      <w:start w:val="1"/>
      <w:numFmt w:val="decimal"/>
      <w:lvlText w:val="%1.%2"/>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15">
    <w:nsid w:val="72183CF9"/>
    <w:multiLevelType w:val="multilevel"/>
    <w:tmpl w:val="72183CF9"/>
    <w:lvl w:ilvl="0" w:tentative="0">
      <w:start w:val="0"/>
      <w:numFmt w:val="bullet"/>
      <w:lvlText w:val="●"/>
      <w:lvlJc w:val="left"/>
      <w:pPr>
        <w:ind w:left="108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720"/>
      </w:pPr>
      <w:rPr>
        <w:rFonts w:hint="default"/>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2575453"/>
    <w:rsid w:val="1A322187"/>
    <w:rsid w:val="268B0DC1"/>
    <w:rsid w:val="2D5A1875"/>
    <w:rsid w:val="30336A9F"/>
    <w:rsid w:val="31BC0B24"/>
    <w:rsid w:val="53BA48AB"/>
    <w:rsid w:val="5CCD244D"/>
    <w:rsid w:val="5E6A7664"/>
    <w:rsid w:val="63FB2B15"/>
    <w:rsid w:val="6728524B"/>
    <w:rsid w:val="68343C92"/>
    <w:rsid w:val="6A596387"/>
    <w:rsid w:val="72053E71"/>
    <w:rsid w:val="74E10B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18"/>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next w:val="1"/>
    <w:qFormat/>
    <w:uiPriority w:val="1"/>
    <w:pPr>
      <w:ind w:left="1079" w:hanging="719"/>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059"/>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1079" w:hanging="719"/>
      <w:outlineLvl w:val="4"/>
    </w:pPr>
    <w:rPr>
      <w:rFonts w:ascii="Times New Roman" w:hAnsi="Times New Roman" w:eastAsia="Times New Roman" w:cs="Times New Roman"/>
      <w:b/>
      <w:bCs/>
      <w:sz w:val="24"/>
      <w:szCs w:val="24"/>
      <w:lang w:val="en-US" w:eastAsia="en-US" w:bidi="ar-SA"/>
    </w:rPr>
  </w:style>
  <w:style w:type="paragraph" w:styleId="6">
    <w:name w:val="heading 5"/>
    <w:basedOn w:val="1"/>
    <w:qFormat/>
    <w:uiPriority w:val="1"/>
    <w:pPr>
      <w:ind w:left="360"/>
      <w:jc w:val="both"/>
      <w:outlineLvl w:val="5"/>
    </w:pPr>
    <w:rPr>
      <w:rFonts w:ascii="Times New Roman" w:hAnsi="Times New Roman" w:eastAsia="Times New Roman" w:cs="Times New Roman"/>
      <w:b/>
      <w:b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paragraph" w:styleId="10">
    <w:name w:val="Title"/>
    <w:basedOn w:val="1"/>
    <w:qFormat/>
    <w:uiPriority w:val="1"/>
    <w:pPr>
      <w:spacing w:before="79"/>
      <w:ind w:left="418" w:right="396"/>
      <w:jc w:val="center"/>
    </w:pPr>
    <w:rPr>
      <w:rFonts w:ascii="Cambria" w:hAnsi="Cambria" w:eastAsia="Cambria" w:cs="Cambria"/>
      <w:b/>
      <w:bCs/>
      <w:sz w:val="36"/>
      <w:szCs w:val="36"/>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079" w:hanging="719"/>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 w:type="table" w:customStyle="1" w:styleId="14">
    <w:name w:val="_Style 32"/>
    <w:basedOn w:val="8"/>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TotalTime>4</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2026-02-12T13:25:00Z</dcterms:created>
  <dc:creator>SEC</dc:creator>
  <cp:lastModifiedBy>Bharathganesh S</cp:lastModifiedBy>
  <dcterms:modified xsi:type="dcterms:W3CDTF">2026-02-12T17:04:09Z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WPS Writer</vt:lpwstr>
  </property>
  <property fmtid="{D5CDD505-2E9C-101B-9397-08002B2CF9AE}" pid="4" name="LastSaved">
    <vt:filetime>2026-02-12T00:00:00Z</vt:filetime>
  </property>
  <property fmtid="{D5CDD505-2E9C-101B-9397-08002B2CF9AE}" pid="5" name="SourceModified">
    <vt:lpwstr>D:20260212182632+05'30'</vt:lpwstr>
  </property>
  <property fmtid="{D5CDD505-2E9C-101B-9397-08002B2CF9AE}" pid="6" name="KSOProductBuildVer">
    <vt:lpwstr>2057-12.2.0.23196</vt:lpwstr>
  </property>
  <property fmtid="{D5CDD505-2E9C-101B-9397-08002B2CF9AE}" pid="7" name="ICV">
    <vt:lpwstr>6AE29CE08F994024902A036E9ACD7031_12</vt:lpwstr>
  </property>
</Properties>
</file>